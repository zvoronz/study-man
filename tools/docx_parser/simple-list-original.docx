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before="78" w:after="0"/>
        <w:jc w:val="left"/>
      </w:pPr>
      <w:r>
        <w:t>If NaCl is dissolved in distilled water in a beaker, the following item is</w:t>
      </w:r>
      <w:r>
        <w:rPr>
          <w:spacing w:val="-32"/>
        </w:rPr>
        <w:t xml:space="preserve"> </w:t>
      </w:r>
      <w:r>
        <w:t>formed: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colorless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closed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true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solution of</w:t>
      </w:r>
      <w:r>
        <w:rPr>
          <w:spacing w:val="-5"/>
          <w:sz w:val="24"/>
        </w:rPr>
        <w:t xml:space="preserve"> </w:t>
      </w:r>
      <w:r>
        <w:rPr>
          <w:sz w:val="24"/>
        </w:rPr>
        <w:t>electrolyte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open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an isolated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chemically pure</w:t>
      </w:r>
      <w:r>
        <w:rPr>
          <w:spacing w:val="-10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>
      <w:pPr>
        <w:pStyle w:val="ListParagraph"/>
        <w:numPr>
          <w:ilvl w:val="0"/>
          <w:numId w:val="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homogeneous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after="0"/>
        <w:jc w:val="left"/>
      </w:pPr>
      <w:r>
        <w:t>Distilled water differs from drinking</w:t>
      </w:r>
      <w:r>
        <w:rPr>
          <w:spacing w:val="-10"/>
        </w:rPr>
        <w:t xml:space="preserve"> </w:t>
      </w:r>
      <w:r>
        <w:t>water: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its chemical</w:t>
      </w:r>
      <w:r>
        <w:rPr>
          <w:spacing w:val="-4"/>
          <w:sz w:val="24"/>
        </w:rPr>
        <w:t xml:space="preserve"> </w:t>
      </w:r>
      <w:r>
        <w:rPr>
          <w:sz w:val="24"/>
        </w:rPr>
        <w:t>composition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 content of</w:t>
      </w:r>
      <w:r>
        <w:rPr>
          <w:spacing w:val="-13"/>
          <w:sz w:val="24"/>
        </w:rPr>
        <w:t xml:space="preserve"> </w:t>
      </w:r>
      <w:r>
        <w:rPr>
          <w:sz w:val="24"/>
        </w:rPr>
        <w:t>anions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 content of</w:t>
      </w:r>
      <w:r>
        <w:rPr>
          <w:spacing w:val="-14"/>
          <w:sz w:val="24"/>
        </w:rPr>
        <w:t xml:space="preserve"> </w:t>
      </w:r>
      <w:r>
        <w:rPr>
          <w:sz w:val="24"/>
        </w:rPr>
        <w:t>cations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62"/>
        </w:tabs>
        <w:spacing w:after="0" w:line="240" w:lineRule="auto"/>
        <w:ind w:left="437" w:right="433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fact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distilled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strong</w:t>
      </w:r>
      <w:r>
        <w:rPr>
          <w:spacing w:val="-6"/>
          <w:sz w:val="24"/>
        </w:rPr>
        <w:t xml:space="preserve"> </w:t>
      </w:r>
      <w:r>
        <w:rPr>
          <w:sz w:val="24"/>
        </w:rPr>
        <w:t>electrolyte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drinking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weak electrolyte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03"/>
        </w:tabs>
        <w:spacing w:after="0" w:line="240" w:lineRule="auto"/>
        <w:ind w:left="437" w:right="1002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drinking</w:t>
      </w:r>
      <w:r>
        <w:rPr>
          <w:spacing w:val="-5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chemical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distilled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 a chemical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it does not</w:t>
      </w:r>
      <w:r>
        <w:rPr>
          <w:spacing w:val="-3"/>
          <w:sz w:val="24"/>
        </w:rPr>
        <w:t xml:space="preserve"> </w:t>
      </w:r>
      <w:r>
        <w:rPr>
          <w:sz w:val="24"/>
        </w:rPr>
        <w:t>differ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15"/>
        </w:tabs>
        <w:spacing w:before="2" w:after="0" w:line="259" w:lineRule="auto"/>
        <w:ind w:left="437" w:right="721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fact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distilled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chemically</w:t>
      </w:r>
      <w:r>
        <w:rPr>
          <w:spacing w:val="-6"/>
          <w:sz w:val="24"/>
        </w:rPr>
        <w:t xml:space="preserve"> </w:t>
      </w:r>
      <w:r>
        <w:rPr>
          <w:sz w:val="24"/>
        </w:rPr>
        <w:t>pure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drinking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is a chemical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</w:p>
    <w:p w:rsidR="00864C38" w:rsidRDefault="00B31DBF">
      <w:pPr>
        <w:pStyle w:val="ListParagraph"/>
        <w:numPr>
          <w:ilvl w:val="0"/>
          <w:numId w:val="3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in the ability to form hydrogen</w:t>
      </w:r>
      <w:r>
        <w:rPr>
          <w:spacing w:val="-11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after="0"/>
        <w:jc w:val="left"/>
      </w:pPr>
      <w:r>
        <w:t>Drinking</w:t>
      </w:r>
      <w:r>
        <w:rPr>
          <w:spacing w:val="-4"/>
        </w:rPr>
        <w:t xml:space="preserve"> </w:t>
      </w:r>
      <w:r>
        <w:t>water: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true</w:t>
      </w:r>
      <w:r>
        <w:rPr>
          <w:spacing w:val="-6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17"/>
        </w:tabs>
        <w:spacing w:before="6" w:after="0" w:line="235" w:lineRule="auto"/>
        <w:ind w:left="416" w:hanging="260"/>
        <w:rPr>
          <w:sz w:val="24"/>
        </w:rPr>
      </w:pPr>
      <w:r>
        <w:rPr>
          <w:sz w:val="24"/>
        </w:rPr>
        <w:t>consists only of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a homogeneous</w:t>
      </w:r>
      <w:r>
        <w:rPr>
          <w:spacing w:val="-5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mixture of chemical</w:t>
      </w:r>
      <w:r>
        <w:rPr>
          <w:spacing w:val="-9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not a true</w:t>
      </w:r>
      <w:r>
        <w:rPr>
          <w:spacing w:val="-6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</w:t>
      </w:r>
      <w:r>
        <w:rPr>
          <w:spacing w:val="-3"/>
          <w:sz w:val="24"/>
        </w:rPr>
        <w:t xml:space="preserve"> </w:t>
      </w:r>
      <w:r>
        <w:rPr>
          <w:sz w:val="24"/>
        </w:rPr>
        <w:t>suspension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chemical</w:t>
      </w:r>
      <w:r>
        <w:rPr>
          <w:spacing w:val="-3"/>
          <w:sz w:val="24"/>
        </w:rPr>
        <w:t xml:space="preserve"> </w:t>
      </w:r>
      <w:r>
        <w:rPr>
          <w:sz w:val="24"/>
        </w:rPr>
        <w:t>individual</w:t>
      </w:r>
    </w:p>
    <w:p w:rsidR="00864C38" w:rsidRDefault="00B31DBF">
      <w:pPr>
        <w:pStyle w:val="ListParagraph"/>
        <w:numPr>
          <w:ilvl w:val="0"/>
          <w:numId w:val="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heterogeneous</w:t>
      </w:r>
      <w:r>
        <w:rPr>
          <w:spacing w:val="-5"/>
          <w:sz w:val="24"/>
        </w:rPr>
        <w:t xml:space="preserve"> </w:t>
      </w:r>
      <w:r>
        <w:rPr>
          <w:sz w:val="24"/>
        </w:rPr>
        <w:t>mixture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after="0" w:line="272" w:lineRule="exact"/>
        <w:jc w:val="left"/>
      </w:pPr>
      <w:r>
        <w:t>Electrons: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03"/>
        </w:tabs>
        <w:spacing w:after="0" w:line="240" w:lineRule="auto"/>
        <w:ind w:right="315" w:hanging="281"/>
        <w:rPr>
          <w:sz w:val="24"/>
        </w:rPr>
      </w:pP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involved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nonpolar</w:t>
      </w:r>
      <w:r>
        <w:rPr>
          <w:spacing w:val="-2"/>
          <w:sz w:val="24"/>
        </w:rPr>
        <w:t xml:space="preserve"> </w:t>
      </w:r>
      <w:r>
        <w:rPr>
          <w:sz w:val="24"/>
        </w:rPr>
        <w:t>covalent</w:t>
      </w:r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  <w:r>
        <w:rPr>
          <w:spacing w:val="-3"/>
          <w:sz w:val="24"/>
        </w:rPr>
        <w:t xml:space="preserve"> </w:t>
      </w:r>
      <w:r>
        <w:rPr>
          <w:sz w:val="24"/>
        </w:rPr>
        <w:t>(for</w:t>
      </w:r>
      <w:r>
        <w:rPr>
          <w:spacing w:val="-4"/>
          <w:sz w:val="24"/>
        </w:rPr>
        <w:t xml:space="preserve"> </w:t>
      </w:r>
      <w:r>
        <w:rPr>
          <w:sz w:val="24"/>
        </w:rPr>
        <w:t>example</w:t>
      </w:r>
      <w:r>
        <w:rPr>
          <w:position w:val="2"/>
          <w:sz w:val="24"/>
        </w:rPr>
        <w:t xml:space="preserve"> in N</w:t>
      </w:r>
      <w:r>
        <w:rPr>
          <w:position w:val="2"/>
          <w:sz w:val="24"/>
          <w:vertAlign w:val="subscript"/>
        </w:rPr>
        <w:t>2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molecule)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17"/>
        </w:tabs>
        <w:spacing w:after="0" w:line="255" w:lineRule="exact"/>
        <w:ind w:left="416" w:hanging="260"/>
        <w:rPr>
          <w:sz w:val="24"/>
        </w:rPr>
      </w:pPr>
      <w:r>
        <w:rPr>
          <w:sz w:val="24"/>
        </w:rPr>
        <w:t>with the lowest energy are referred to as electrons in the ground</w:t>
      </w:r>
      <w:r>
        <w:rPr>
          <w:spacing w:val="-23"/>
          <w:sz w:val="24"/>
        </w:rPr>
        <w:t xml:space="preserve"> </w:t>
      </w:r>
      <w:r>
        <w:rPr>
          <w:sz w:val="24"/>
        </w:rPr>
        <w:t>state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occupy individual energy levels in the atom by filling the highest energy level</w:t>
      </w:r>
      <w:r>
        <w:rPr>
          <w:spacing w:val="-39"/>
          <w:sz w:val="24"/>
        </w:rPr>
        <w:t xml:space="preserve"> </w:t>
      </w:r>
      <w:r>
        <w:rPr>
          <w:sz w:val="24"/>
        </w:rPr>
        <w:t>first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removed from the atom forming</w:t>
      </w:r>
      <w:r>
        <w:rPr>
          <w:spacing w:val="-7"/>
          <w:sz w:val="24"/>
        </w:rPr>
        <w:t xml:space="preserve"> </w:t>
      </w:r>
      <w:r>
        <w:rPr>
          <w:sz w:val="24"/>
        </w:rPr>
        <w:t>anions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belong to the elementary particles with a negative</w:t>
      </w:r>
      <w:r>
        <w:rPr>
          <w:spacing w:val="-18"/>
          <w:sz w:val="24"/>
        </w:rPr>
        <w:t xml:space="preserve"> </w:t>
      </w:r>
      <w:r>
        <w:rPr>
          <w:sz w:val="24"/>
        </w:rPr>
        <w:t>charge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their number in the atom is always equal to the number of</w:t>
      </w:r>
      <w:r>
        <w:rPr>
          <w:spacing w:val="-13"/>
          <w:sz w:val="24"/>
        </w:rPr>
        <w:t xml:space="preserve"> </w:t>
      </w:r>
      <w:r>
        <w:rPr>
          <w:sz w:val="24"/>
        </w:rPr>
        <w:t>neutrons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in atoms are in the regions called</w:t>
      </w:r>
      <w:r>
        <w:rPr>
          <w:spacing w:val="-9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outermost electron shell of the atom are called the valence</w:t>
      </w:r>
      <w:r>
        <w:rPr>
          <w:spacing w:val="-24"/>
          <w:sz w:val="24"/>
        </w:rPr>
        <w:t xml:space="preserve"> </w:t>
      </w:r>
      <w:r>
        <w:rPr>
          <w:sz w:val="24"/>
        </w:rPr>
        <w:t>electrons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after="0"/>
        <w:jc w:val="left"/>
      </w:pPr>
      <w:r>
        <w:t>An elementary structural unit of the substance</w:t>
      </w:r>
      <w:r>
        <w:rPr>
          <w:spacing w:val="-10"/>
        </w:rPr>
        <w:t xml:space="preserve"> </w:t>
      </w:r>
      <w:r>
        <w:t>is: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nucleon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matter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16"/>
        </w:tabs>
        <w:spacing w:after="0" w:line="275" w:lineRule="exact"/>
        <w:ind w:left="415" w:hanging="259"/>
        <w:rPr>
          <w:sz w:val="24"/>
        </w:rPr>
      </w:pPr>
      <w:r>
        <w:rPr>
          <w:sz w:val="24"/>
        </w:rPr>
        <w:t>each chemical individual</w:t>
      </w:r>
    </w:p>
    <w:p w:rsidR="00864C38" w:rsidRDefault="00B31DBF">
      <w:pPr>
        <w:pStyle w:val="ListParagraph"/>
        <w:numPr>
          <w:ilvl w:val="0"/>
          <w:numId w:val="6"/>
        </w:numPr>
        <w:tabs>
          <w:tab w:val="left" w:pos="417"/>
        </w:tabs>
        <w:spacing w:after="0" w:line="295" w:lineRule="exact"/>
        <w:ind w:left="416" w:hanging="260"/>
        <w:rPr>
          <w:sz w:val="24"/>
        </w:rPr>
      </w:pPr>
      <w:r>
        <w:rPr>
          <w:position w:val="2"/>
          <w:sz w:val="24"/>
        </w:rPr>
        <w:t>a molecule, for example,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H</w:t>
      </w:r>
      <w:r>
        <w:rPr>
          <w:position w:val="2"/>
          <w:sz w:val="24"/>
          <w:vertAlign w:val="subscript"/>
        </w:rPr>
        <w:t>2</w:t>
      </w:r>
    </w:p>
    <w:p w:rsidR="00864C38" w:rsidRDefault="00864C38">
      <w:pPr>
        <w:spacing w:after="0" w:line="295" w:lineRule="exact"/>
        <w:rPr>
          <w:sz w:val="24"/>
        </w:rPr>
        <w:sectPr w:rsidR="00864C38">
          <w:footerReference w:type="default" r:id="rId8"/>
          <w:pgSz w:w="11910" w:h="16840"/>
          <w:pgMar w:top="1040" w:right="1300" w:bottom="780" w:left="1260" w:header="0" w:footer="583" w:gutter="0"/>
          <w:pgNumType w:start="3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before="78" w:after="0"/>
        <w:jc w:val="left"/>
      </w:pPr>
      <w:r>
        <w:lastRenderedPageBreak/>
        <w:t>A chemical individual can</w:t>
      </w:r>
      <w:r>
        <w:rPr>
          <w:spacing w:val="-5"/>
        </w:rPr>
        <w:t xml:space="preserve"> </w:t>
      </w:r>
      <w:r>
        <w:t>be: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a solution of NaCl in distilled</w:t>
      </w:r>
      <w:r>
        <w:rPr>
          <w:spacing w:val="-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only a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03"/>
        </w:tabs>
        <w:spacing w:before="6" w:after="0" w:line="235" w:lineRule="auto"/>
        <w:ind w:left="402" w:hanging="246"/>
        <w:rPr>
          <w:sz w:val="16"/>
        </w:rPr>
      </w:pPr>
      <w:r>
        <w:rPr>
          <w:sz w:val="24"/>
        </w:rPr>
        <w:t>Al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3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drinking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sea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 element or a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>
      <w:pPr>
        <w:pStyle w:val="ListParagraph"/>
        <w:numPr>
          <w:ilvl w:val="0"/>
          <w:numId w:val="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only an</w:t>
      </w:r>
      <w:r>
        <w:rPr>
          <w:spacing w:val="-7"/>
          <w:sz w:val="24"/>
        </w:rPr>
        <w:t xml:space="preserve"> </w:t>
      </w:r>
      <w:r>
        <w:rPr>
          <w:sz w:val="24"/>
        </w:rPr>
        <w:t>element</w:t>
      </w:r>
    </w:p>
    <w:p w:rsidR="00864C38" w:rsidRDefault="00864C38">
      <w:pPr>
        <w:pStyle w:val="BodyText"/>
        <w:spacing w:before="2" w:line="240" w:lineRule="auto"/>
        <w:ind w:left="0" w:firstLine="0"/>
        <w:rPr>
          <w:sz w:val="3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before="1" w:after="0" w:line="240" w:lineRule="auto"/>
        <w:jc w:val="left"/>
      </w:pPr>
      <w:r>
        <w:rPr>
          <w:spacing w:val="-1"/>
        </w:rPr>
        <w:t xml:space="preserve">Nuclides </w:t>
      </w:r>
      <w:r>
        <w:rPr>
          <w:noProof/>
          <w:spacing w:val="-13"/>
          <w:position w:val="-5"/>
        </w:rPr>
        <w:drawing>
          <wp:inline distT="0" distB="0" distL="0" distR="0">
            <wp:extent cx="902335" cy="167640"/>
            <wp:effectExtent l="0" t="0" r="12065" b="381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843" cy="1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03"/>
        </w:tabs>
        <w:spacing w:before="87" w:after="0" w:line="276" w:lineRule="exact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isotopes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have the same number of</w:t>
      </w:r>
      <w:r>
        <w:rPr>
          <w:spacing w:val="-5"/>
          <w:sz w:val="24"/>
        </w:rPr>
        <w:t xml:space="preserve"> </w:t>
      </w:r>
      <w:r>
        <w:rPr>
          <w:sz w:val="24"/>
        </w:rPr>
        <w:t>protons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the same number of</w:t>
      </w:r>
      <w:r>
        <w:rPr>
          <w:spacing w:val="-6"/>
          <w:sz w:val="24"/>
        </w:rPr>
        <w:t xml:space="preserve"> </w:t>
      </w:r>
      <w:r>
        <w:rPr>
          <w:sz w:val="24"/>
        </w:rPr>
        <w:t>neutrons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have a different number of</w:t>
      </w:r>
      <w:r>
        <w:rPr>
          <w:spacing w:val="-15"/>
          <w:sz w:val="24"/>
        </w:rPr>
        <w:t xml:space="preserve"> </w:t>
      </w:r>
      <w:r>
        <w:rPr>
          <w:sz w:val="24"/>
        </w:rPr>
        <w:t>nucleons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a different number of</w:t>
      </w:r>
      <w:r>
        <w:rPr>
          <w:spacing w:val="-22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have a different number of</w:t>
      </w:r>
      <w:r>
        <w:rPr>
          <w:spacing w:val="-13"/>
          <w:sz w:val="24"/>
        </w:rPr>
        <w:t xml:space="preserve"> </w:t>
      </w:r>
      <w:r>
        <w:rPr>
          <w:sz w:val="24"/>
        </w:rPr>
        <w:t>neutrons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have a different number of</w:t>
      </w:r>
      <w:r>
        <w:rPr>
          <w:spacing w:val="-13"/>
          <w:sz w:val="24"/>
        </w:rPr>
        <w:t xml:space="preserve"> </w:t>
      </w:r>
      <w:r>
        <w:rPr>
          <w:sz w:val="24"/>
        </w:rPr>
        <w:t>protons</w:t>
      </w:r>
    </w:p>
    <w:p w:rsidR="00864C38" w:rsidRDefault="00B31DBF">
      <w:pPr>
        <w:pStyle w:val="ListParagraph"/>
        <w:numPr>
          <w:ilvl w:val="0"/>
          <w:numId w:val="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have the same atomic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31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before="1" w:after="0" w:line="240" w:lineRule="auto"/>
        <w:jc w:val="left"/>
      </w:pPr>
      <w:r>
        <w:rPr>
          <w:spacing w:val="-1"/>
        </w:rPr>
        <w:t xml:space="preserve">Nuclides </w:t>
      </w:r>
      <w:r>
        <w:t xml:space="preserve"> </w:t>
      </w:r>
      <w:r>
        <w:rPr>
          <w:noProof/>
          <w:spacing w:val="-2"/>
          <w:position w:val="-5"/>
        </w:rPr>
        <w:drawing>
          <wp:inline distT="0" distB="0" distL="0" distR="0">
            <wp:extent cx="1070610" cy="168275"/>
            <wp:effectExtent l="0" t="0" r="15240" b="3175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813" cy="1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4"/>
        </w:rPr>
        <w:t xml:space="preserve"> </w:t>
      </w:r>
      <w:r>
        <w:t>: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03"/>
        </w:tabs>
        <w:spacing w:before="94" w:after="0" w:line="276" w:lineRule="exact"/>
        <w:ind w:hanging="246"/>
        <w:rPr>
          <w:sz w:val="24"/>
        </w:rPr>
      </w:pPr>
      <w:r>
        <w:rPr>
          <w:sz w:val="24"/>
        </w:rPr>
        <w:t>can be found in nature in the same</w:t>
      </w:r>
      <w:r>
        <w:rPr>
          <w:spacing w:val="-10"/>
          <w:sz w:val="24"/>
        </w:rPr>
        <w:t xml:space="preserve"> </w:t>
      </w:r>
      <w:r>
        <w:rPr>
          <w:sz w:val="24"/>
        </w:rPr>
        <w:t>amount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have the same number of</w:t>
      </w:r>
      <w:r>
        <w:rPr>
          <w:spacing w:val="-16"/>
          <w:sz w:val="24"/>
        </w:rPr>
        <w:t xml:space="preserve"> </w:t>
      </w:r>
      <w:r>
        <w:rPr>
          <w:sz w:val="24"/>
        </w:rPr>
        <w:t>neutrons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the same number of</w:t>
      </w:r>
      <w:r>
        <w:rPr>
          <w:spacing w:val="-18"/>
          <w:sz w:val="24"/>
        </w:rPr>
        <w:t xml:space="preserve"> </w:t>
      </w:r>
      <w:r>
        <w:rPr>
          <w:sz w:val="24"/>
        </w:rPr>
        <w:t>nucleons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isotopes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the same number of</w:t>
      </w:r>
      <w:r>
        <w:rPr>
          <w:spacing w:val="-6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have the same atomic and mass</w:t>
      </w:r>
      <w:r>
        <w:rPr>
          <w:spacing w:val="-7"/>
          <w:sz w:val="24"/>
        </w:rPr>
        <w:t xml:space="preserve"> </w:t>
      </w:r>
      <w:r>
        <w:rPr>
          <w:sz w:val="24"/>
        </w:rPr>
        <w:t>numbers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do not differ in the electron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</w:t>
      </w:r>
    </w:p>
    <w:p w:rsidR="00864C38" w:rsidRDefault="00B31DBF">
      <w:pPr>
        <w:pStyle w:val="ListParagraph"/>
        <w:numPr>
          <w:ilvl w:val="0"/>
          <w:numId w:val="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all have the same</w:t>
      </w:r>
      <w:r>
        <w:rPr>
          <w:spacing w:val="-5"/>
          <w:sz w:val="24"/>
        </w:rPr>
        <w:t xml:space="preserve"> </w:t>
      </w:r>
      <w:r>
        <w:rPr>
          <w:sz w:val="24"/>
        </w:rPr>
        <w:t>mass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397"/>
        </w:tabs>
        <w:spacing w:after="0"/>
        <w:jc w:val="left"/>
      </w:pPr>
      <w:r>
        <w:t>Protium, deuterium and</w:t>
      </w:r>
      <w:r>
        <w:rPr>
          <w:spacing w:val="-4"/>
        </w:rPr>
        <w:t xml:space="preserve"> </w:t>
      </w:r>
      <w:r>
        <w:t>tritium: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differ in their atomic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differ in their mass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differ in the number of</w:t>
      </w:r>
      <w:r>
        <w:rPr>
          <w:spacing w:val="-5"/>
          <w:sz w:val="24"/>
        </w:rPr>
        <w:t xml:space="preserve"> </w:t>
      </w:r>
      <w:r>
        <w:rPr>
          <w:sz w:val="24"/>
        </w:rPr>
        <w:t>protons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differ in the number of</w:t>
      </w:r>
      <w:r>
        <w:rPr>
          <w:spacing w:val="-15"/>
          <w:sz w:val="24"/>
        </w:rPr>
        <w:t xml:space="preserve"> </w:t>
      </w:r>
      <w:r>
        <w:rPr>
          <w:sz w:val="24"/>
        </w:rPr>
        <w:t>neutrons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differ in the number of</w:t>
      </w:r>
      <w:r>
        <w:rPr>
          <w:spacing w:val="-20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isotopes of</w:t>
      </w:r>
      <w:r>
        <w:rPr>
          <w:spacing w:val="-5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different names of the same</w:t>
      </w:r>
      <w:r>
        <w:rPr>
          <w:spacing w:val="-7"/>
          <w:sz w:val="24"/>
        </w:rPr>
        <w:t xml:space="preserve"> </w:t>
      </w:r>
      <w:r>
        <w:rPr>
          <w:sz w:val="24"/>
        </w:rPr>
        <w:t>isotope</w:t>
      </w:r>
    </w:p>
    <w:p w:rsidR="00864C38" w:rsidRDefault="00B31DBF">
      <w:pPr>
        <w:pStyle w:val="ListParagraph"/>
        <w:numPr>
          <w:ilvl w:val="0"/>
          <w:numId w:val="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differ in the relative atomic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5" w:lineRule="exact"/>
        <w:ind w:left="516" w:hanging="360"/>
        <w:jc w:val="left"/>
      </w:pPr>
      <w:r>
        <w:t>The maximum number of electrons in the shell with principal quantum</w:t>
      </w:r>
      <w:r>
        <w:rPr>
          <w:spacing w:val="-31"/>
        </w:rPr>
        <w:t xml:space="preserve"> </w:t>
      </w:r>
      <w:r>
        <w:t xml:space="preserve">number </w:t>
      </w:r>
      <w:r>
        <w:rPr>
          <w:i/>
        </w:rPr>
        <w:t xml:space="preserve">n </w:t>
      </w:r>
      <w:r>
        <w:t>= 2 is: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w w:val="99"/>
          <w:sz w:val="24"/>
        </w:rPr>
        <w:t>2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w w:val="99"/>
          <w:sz w:val="24"/>
        </w:rPr>
        <w:t>8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18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32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03"/>
        </w:tabs>
        <w:spacing w:before="2" w:after="0" w:line="281" w:lineRule="exact"/>
        <w:ind w:hanging="246"/>
        <w:rPr>
          <w:sz w:val="16"/>
        </w:rPr>
      </w:pPr>
      <w:r>
        <w:rPr>
          <w:sz w:val="24"/>
        </w:rPr>
        <w:t>possible to calculate from the relation</w:t>
      </w:r>
      <w:r>
        <w:rPr>
          <w:spacing w:val="-9"/>
          <w:sz w:val="24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n</w:t>
      </w:r>
      <w:r>
        <w:rPr>
          <w:position w:val="8"/>
          <w:sz w:val="16"/>
        </w:rPr>
        <w:t>2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w w:val="99"/>
          <w:sz w:val="24"/>
        </w:rPr>
        <w:t>6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12</w:t>
      </w:r>
    </w:p>
    <w:p w:rsidR="00864C38" w:rsidRDefault="00B31DBF">
      <w:pPr>
        <w:pStyle w:val="ListParagraph"/>
        <w:numPr>
          <w:ilvl w:val="0"/>
          <w:numId w:val="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16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6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78" w:after="0"/>
        <w:ind w:left="516" w:hanging="360"/>
        <w:jc w:val="left"/>
      </w:pPr>
      <w:r>
        <w:lastRenderedPageBreak/>
        <w:t>The electron shell M can</w:t>
      </w:r>
      <w:r>
        <w:rPr>
          <w:spacing w:val="-5"/>
        </w:rPr>
        <w:t xml:space="preserve"> </w:t>
      </w:r>
      <w:r>
        <w:t>possess: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16 electrons at the</w:t>
      </w:r>
      <w:r>
        <w:rPr>
          <w:spacing w:val="-6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only </w:t>
      </w:r>
      <w:r>
        <w:rPr>
          <w:i/>
          <w:sz w:val="24"/>
        </w:rPr>
        <w:t>p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only </w:t>
      </w:r>
      <w:r>
        <w:rPr>
          <w:i/>
          <w:sz w:val="24"/>
        </w:rPr>
        <w:t xml:space="preserve">s </w:t>
      </w:r>
      <w:r>
        <w:rPr>
          <w:sz w:val="24"/>
        </w:rPr>
        <w:t xml:space="preserve">and </w:t>
      </w:r>
      <w:r>
        <w:rPr>
          <w:i/>
          <w:sz w:val="24"/>
        </w:rPr>
        <w:t>p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i/>
          <w:sz w:val="24"/>
        </w:rPr>
        <w:t>s</w:t>
      </w:r>
      <w:r>
        <w:rPr>
          <w:sz w:val="24"/>
        </w:rPr>
        <w:t xml:space="preserve">, </w:t>
      </w:r>
      <w:r>
        <w:rPr>
          <w:i/>
          <w:sz w:val="24"/>
        </w:rPr>
        <w:t>p</w:t>
      </w:r>
      <w:r>
        <w:rPr>
          <w:sz w:val="24"/>
        </w:rPr>
        <w:t xml:space="preserve">, </w:t>
      </w:r>
      <w:r>
        <w:rPr>
          <w:i/>
          <w:sz w:val="24"/>
        </w:rPr>
        <w:t>d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12 electrons at the</w:t>
      </w:r>
      <w:r>
        <w:rPr>
          <w:spacing w:val="-6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18 electrons at the</w:t>
      </w:r>
      <w:r>
        <w:rPr>
          <w:spacing w:val="-6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8 electrons at 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2"/>
        </w:numPr>
        <w:tabs>
          <w:tab w:val="left" w:pos="417"/>
        </w:tabs>
        <w:spacing w:before="2" w:after="0" w:line="240" w:lineRule="auto"/>
        <w:ind w:left="416" w:hanging="260"/>
        <w:rPr>
          <w:sz w:val="24"/>
        </w:rPr>
      </w:pPr>
      <w:r>
        <w:rPr>
          <w:sz w:val="24"/>
        </w:rPr>
        <w:t>2</w:t>
      </w:r>
      <w:r>
        <w:rPr>
          <w:i/>
          <w:sz w:val="24"/>
        </w:rPr>
        <w:t>n</w:t>
      </w:r>
      <w:r>
        <w:rPr>
          <w:position w:val="8"/>
          <w:sz w:val="16"/>
        </w:rPr>
        <w:t xml:space="preserve">2 </w:t>
      </w:r>
      <w:r>
        <w:rPr>
          <w:sz w:val="24"/>
        </w:rPr>
        <w:t xml:space="preserve">electrons, where </w:t>
      </w:r>
      <w:r>
        <w:rPr>
          <w:i/>
          <w:sz w:val="24"/>
        </w:rPr>
        <w:t xml:space="preserve">n </w:t>
      </w:r>
      <w:r>
        <w:rPr>
          <w:sz w:val="24"/>
        </w:rPr>
        <w:t>= the principal quantum</w:t>
      </w:r>
      <w:r>
        <w:rPr>
          <w:spacing w:val="-26"/>
          <w:sz w:val="24"/>
        </w:rPr>
        <w:t xml:space="preserve"> </w:t>
      </w:r>
      <w:r>
        <w:rPr>
          <w:sz w:val="24"/>
        </w:rPr>
        <w:t>number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Neutron: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particle the mass of which is approximately equal to the mass of hydrogen</w:t>
      </w:r>
      <w:r>
        <w:rPr>
          <w:spacing w:val="-40"/>
          <w:sz w:val="24"/>
        </w:rPr>
        <w:t xml:space="preserve"> </w:t>
      </w:r>
      <w:proofErr w:type="gramStart"/>
      <w:r>
        <w:rPr>
          <w:sz w:val="24"/>
        </w:rPr>
        <w:t>molecule</w:t>
      </w:r>
      <w:proofErr w:type="gramEnd"/>
    </w:p>
    <w:p w:rsidR="00864C38" w:rsidRDefault="00B31DBF">
      <w:pPr>
        <w:pStyle w:val="ListParagraph"/>
        <w:numPr>
          <w:ilvl w:val="0"/>
          <w:numId w:val="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particle which has only one elementary positive</w:t>
      </w:r>
      <w:r>
        <w:rPr>
          <w:spacing w:val="-17"/>
          <w:sz w:val="24"/>
        </w:rPr>
        <w:t xml:space="preserve"> </w:t>
      </w:r>
      <w:r>
        <w:rPr>
          <w:sz w:val="24"/>
        </w:rPr>
        <w:t>charge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electrically uncharged</w:t>
      </w:r>
      <w:r>
        <w:rPr>
          <w:spacing w:val="-9"/>
          <w:sz w:val="24"/>
        </w:rPr>
        <w:t xml:space="preserve"> </w:t>
      </w:r>
      <w:r>
        <w:rPr>
          <w:sz w:val="24"/>
        </w:rPr>
        <w:t>particle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has the mass approximately equal to the mass of the</w:t>
      </w:r>
      <w:r>
        <w:rPr>
          <w:spacing w:val="-12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402"/>
        </w:tabs>
        <w:spacing w:after="0" w:line="240" w:lineRule="auto"/>
        <w:ind w:left="401"/>
        <w:rPr>
          <w:sz w:val="24"/>
        </w:rPr>
      </w:pPr>
      <w:r>
        <w:rPr>
          <w:sz w:val="24"/>
        </w:rPr>
        <w:t>is one of the elementary particles of the electron</w:t>
      </w:r>
      <w:r>
        <w:rPr>
          <w:spacing w:val="-10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one of two types of elementary particles in the atomic</w:t>
      </w:r>
      <w:r>
        <w:rPr>
          <w:spacing w:val="-18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the basic structural unit of the</w:t>
      </w:r>
      <w:r>
        <w:rPr>
          <w:spacing w:val="-10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>
      <w:pPr>
        <w:pStyle w:val="ListParagraph"/>
        <w:numPr>
          <w:ilvl w:val="0"/>
          <w:numId w:val="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does not belong to</w:t>
      </w:r>
      <w:r>
        <w:rPr>
          <w:spacing w:val="-7"/>
          <w:sz w:val="24"/>
        </w:rPr>
        <w:t xml:space="preserve"> </w:t>
      </w:r>
      <w:r>
        <w:rPr>
          <w:sz w:val="24"/>
        </w:rPr>
        <w:t>nucleons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6" w:lineRule="exact"/>
        <w:ind w:left="516" w:hanging="360"/>
        <w:jc w:val="left"/>
      </w:pPr>
      <w:r>
        <w:t>According to the Pauli</w:t>
      </w:r>
      <w:r>
        <w:rPr>
          <w:spacing w:val="-2"/>
        </w:rPr>
        <w:t xml:space="preserve"> </w:t>
      </w:r>
      <w:r>
        <w:t>principle: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in a </w:t>
      </w:r>
      <w:r>
        <w:rPr>
          <w:i/>
          <w:sz w:val="24"/>
        </w:rPr>
        <w:t>p</w:t>
      </w:r>
      <w:r>
        <w:rPr>
          <w:position w:val="-7"/>
          <w:sz w:val="16"/>
        </w:rPr>
        <w:t xml:space="preserve">x </w:t>
      </w:r>
      <w:r>
        <w:rPr>
          <w:sz w:val="24"/>
        </w:rPr>
        <w:t>orbital there can be 1 electron at the</w:t>
      </w:r>
      <w:r>
        <w:rPr>
          <w:spacing w:val="-32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in a </w:t>
      </w:r>
      <w:r>
        <w:rPr>
          <w:i/>
          <w:sz w:val="24"/>
        </w:rPr>
        <w:t>p</w:t>
      </w:r>
      <w:r>
        <w:rPr>
          <w:position w:val="-7"/>
          <w:sz w:val="16"/>
        </w:rPr>
        <w:t xml:space="preserve">y </w:t>
      </w:r>
      <w:r>
        <w:rPr>
          <w:sz w:val="24"/>
        </w:rPr>
        <w:t>orbital can be 2 electrons at the</w:t>
      </w:r>
      <w:r>
        <w:rPr>
          <w:spacing w:val="-35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in a </w:t>
      </w:r>
      <w:r>
        <w:rPr>
          <w:i/>
          <w:sz w:val="24"/>
        </w:rPr>
        <w:t>p</w:t>
      </w:r>
      <w:r>
        <w:rPr>
          <w:position w:val="-7"/>
          <w:sz w:val="16"/>
        </w:rPr>
        <w:t xml:space="preserve">y </w:t>
      </w:r>
      <w:r>
        <w:rPr>
          <w:sz w:val="24"/>
        </w:rPr>
        <w:t>orbital there can be 6 electrons at the</w:t>
      </w:r>
      <w:r>
        <w:rPr>
          <w:spacing w:val="-34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17"/>
        </w:tabs>
        <w:spacing w:before="1" w:after="0" w:line="232" w:lineRule="auto"/>
        <w:ind w:left="416" w:hanging="260"/>
        <w:rPr>
          <w:sz w:val="24"/>
        </w:rPr>
      </w:pPr>
      <w:r>
        <w:rPr>
          <w:sz w:val="24"/>
        </w:rPr>
        <w:t xml:space="preserve">in a </w:t>
      </w:r>
      <w:r>
        <w:rPr>
          <w:i/>
          <w:sz w:val="24"/>
        </w:rPr>
        <w:t>p</w:t>
      </w:r>
      <w:r>
        <w:rPr>
          <w:position w:val="-7"/>
          <w:sz w:val="16"/>
        </w:rPr>
        <w:t xml:space="preserve">z </w:t>
      </w:r>
      <w:r>
        <w:rPr>
          <w:sz w:val="24"/>
        </w:rPr>
        <w:t>orbital there can be 10 electrons at the</w:t>
      </w:r>
      <w:r>
        <w:rPr>
          <w:spacing w:val="-32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in an </w:t>
      </w:r>
      <w:r>
        <w:rPr>
          <w:i/>
          <w:sz w:val="24"/>
        </w:rPr>
        <w:t xml:space="preserve">s </w:t>
      </w:r>
      <w:r>
        <w:rPr>
          <w:sz w:val="24"/>
        </w:rPr>
        <w:t>orbital there can be 1 electron at the</w:t>
      </w:r>
      <w:r>
        <w:rPr>
          <w:spacing w:val="-12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in an </w:t>
      </w:r>
      <w:r>
        <w:rPr>
          <w:i/>
          <w:sz w:val="24"/>
        </w:rPr>
        <w:t xml:space="preserve">s </w:t>
      </w:r>
      <w:r>
        <w:rPr>
          <w:sz w:val="24"/>
        </w:rPr>
        <w:t>orbital there can be 2 electrons at the</w:t>
      </w:r>
      <w:r>
        <w:rPr>
          <w:spacing w:val="-27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 xml:space="preserve">in orbitals </w:t>
      </w:r>
      <w:r>
        <w:rPr>
          <w:i/>
          <w:sz w:val="24"/>
        </w:rPr>
        <w:t xml:space="preserve">d </w:t>
      </w:r>
      <w:r>
        <w:rPr>
          <w:sz w:val="24"/>
        </w:rPr>
        <w:t>there can be 10 electrons at the</w:t>
      </w:r>
      <w:r>
        <w:rPr>
          <w:spacing w:val="-28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orbital there can be 2 electrons with an antiparallel spin at the</w:t>
      </w:r>
      <w:r>
        <w:rPr>
          <w:spacing w:val="-23"/>
          <w:sz w:val="24"/>
        </w:rPr>
        <w:t xml:space="preserve"> </w:t>
      </w:r>
      <w:r>
        <w:rPr>
          <w:sz w:val="24"/>
        </w:rPr>
        <w:t>most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The energy needed for the cleavage of a certain chemical</w:t>
      </w:r>
      <w:r>
        <w:rPr>
          <w:spacing w:val="-17"/>
        </w:rPr>
        <w:t xml:space="preserve"> </w:t>
      </w:r>
      <w:r>
        <w:t>bond: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the same as the activation</w:t>
      </w:r>
      <w:r>
        <w:rPr>
          <w:spacing w:val="-9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the same as the energy released during its</w:t>
      </w:r>
      <w:r>
        <w:rPr>
          <w:spacing w:val="-17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higher than the energy released during its</w:t>
      </w:r>
      <w:r>
        <w:rPr>
          <w:spacing w:val="-15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the same as the ionization</w:t>
      </w:r>
      <w:r>
        <w:rPr>
          <w:spacing w:val="-26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the dissociation energy of a</w:t>
      </w:r>
      <w:r>
        <w:rPr>
          <w:spacing w:val="-1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also called the bond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15"/>
        </w:tabs>
        <w:spacing w:before="2" w:after="0" w:line="280" w:lineRule="exact"/>
        <w:ind w:left="414" w:hanging="258"/>
        <w:rPr>
          <w:sz w:val="16"/>
        </w:rPr>
      </w:pPr>
      <w:r>
        <w:rPr>
          <w:sz w:val="24"/>
        </w:rPr>
        <w:t>is given, e.g. 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kJ.mol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pStyle w:val="ListParagraph"/>
        <w:numPr>
          <w:ilvl w:val="0"/>
          <w:numId w:val="15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is lower than the energy released during its</w:t>
      </w:r>
      <w:r>
        <w:rPr>
          <w:spacing w:val="-16"/>
          <w:sz w:val="24"/>
        </w:rPr>
        <w:t xml:space="preserve"> </w:t>
      </w:r>
      <w:r>
        <w:rPr>
          <w:sz w:val="24"/>
        </w:rPr>
        <w:t>formation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In the molecule of hydrogen</w:t>
      </w:r>
      <w:r>
        <w:rPr>
          <w:spacing w:val="-4"/>
        </w:rPr>
        <w:t xml:space="preserve"> </w:t>
      </w:r>
      <w:r>
        <w:t>peroxide: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atom of oxygen has an oxidation state of</w:t>
      </w:r>
      <w:r>
        <w:rPr>
          <w:spacing w:val="-9"/>
          <w:sz w:val="24"/>
        </w:rPr>
        <w:t xml:space="preserve"> </w:t>
      </w:r>
      <w:r>
        <w:rPr>
          <w:sz w:val="24"/>
        </w:rPr>
        <w:t>-II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atom of oxygen has an oxidation state of</w:t>
      </w:r>
      <w:r>
        <w:rPr>
          <w:spacing w:val="-9"/>
          <w:sz w:val="24"/>
        </w:rPr>
        <w:t xml:space="preserve"> </w:t>
      </w:r>
      <w:r>
        <w:rPr>
          <w:sz w:val="24"/>
        </w:rPr>
        <w:t>-I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a valency of oxygen atom is</w:t>
      </w:r>
      <w:r>
        <w:rPr>
          <w:spacing w:val="-12"/>
          <w:sz w:val="24"/>
        </w:rPr>
        <w:t xml:space="preserve"> </w:t>
      </w:r>
      <w:r>
        <w:rPr>
          <w:sz w:val="24"/>
        </w:rPr>
        <w:t>1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atom of hydrogen has an oxidation state of</w:t>
      </w:r>
      <w:r>
        <w:rPr>
          <w:spacing w:val="-7"/>
          <w:sz w:val="24"/>
        </w:rPr>
        <w:t xml:space="preserve"> </w:t>
      </w:r>
      <w:r>
        <w:rPr>
          <w:sz w:val="24"/>
        </w:rPr>
        <w:t>-I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atom of hydrogen has an oxidation state of</w:t>
      </w:r>
      <w:r>
        <w:rPr>
          <w:spacing w:val="-28"/>
          <w:sz w:val="24"/>
        </w:rPr>
        <w:t xml:space="preserve"> </w:t>
      </w:r>
      <w:r>
        <w:rPr>
          <w:sz w:val="24"/>
        </w:rPr>
        <w:t>I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atom of hydrogen has an oxidation state of</w:t>
      </w:r>
      <w:r>
        <w:rPr>
          <w:spacing w:val="-28"/>
          <w:sz w:val="24"/>
        </w:rPr>
        <w:t xml:space="preserve"> </w:t>
      </w:r>
      <w:r>
        <w:rPr>
          <w:sz w:val="24"/>
        </w:rPr>
        <w:t>II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valency of oxygen atom is</w:t>
      </w:r>
      <w:r>
        <w:rPr>
          <w:spacing w:val="-9"/>
          <w:sz w:val="24"/>
        </w:rPr>
        <w:t xml:space="preserve"> </w:t>
      </w:r>
      <w:r>
        <w:rPr>
          <w:sz w:val="24"/>
        </w:rPr>
        <w:t>2</w:t>
      </w:r>
    </w:p>
    <w:p w:rsidR="00864C38" w:rsidRDefault="00B31DBF">
      <w:pPr>
        <w:pStyle w:val="ListParagraph"/>
        <w:numPr>
          <w:ilvl w:val="0"/>
          <w:numId w:val="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atoms of oxygen and hydrogen are bound by the covalent</w:t>
      </w:r>
      <w:r>
        <w:rPr>
          <w:spacing w:val="-17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Ionic</w:t>
      </w:r>
      <w:r>
        <w:rPr>
          <w:spacing w:val="-2"/>
        </w:rPr>
        <w:t xml:space="preserve"> </w:t>
      </w:r>
      <w:r>
        <w:t>compounds: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most of them are not soluble in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17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most of them are soluble in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have the structure in which cations and anions are attracted by electrostatic</w:t>
      </w:r>
      <w:r>
        <w:rPr>
          <w:spacing w:val="-33"/>
          <w:sz w:val="24"/>
        </w:rPr>
        <w:t xml:space="preserve"> </w:t>
      </w:r>
      <w:r>
        <w:rPr>
          <w:sz w:val="24"/>
        </w:rPr>
        <w:t>forces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as melts or in solutions conduct electric</w:t>
      </w:r>
      <w:r>
        <w:rPr>
          <w:spacing w:val="-10"/>
          <w:sz w:val="24"/>
        </w:rPr>
        <w:t xml:space="preserve"> </w:t>
      </w:r>
      <w:r>
        <w:rPr>
          <w:sz w:val="24"/>
        </w:rPr>
        <w:t>current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those for which a covalent bond between elements is</w:t>
      </w:r>
      <w:r>
        <w:rPr>
          <w:spacing w:val="-14"/>
          <w:sz w:val="24"/>
        </w:rPr>
        <w:t xml:space="preserve"> </w:t>
      </w:r>
      <w:r>
        <w:rPr>
          <w:sz w:val="24"/>
        </w:rPr>
        <w:t>typical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those for which an electronegativity difference of combined elements is higher than</w:t>
      </w:r>
      <w:r>
        <w:rPr>
          <w:spacing w:val="-44"/>
          <w:sz w:val="24"/>
        </w:rPr>
        <w:t xml:space="preserve"> </w:t>
      </w:r>
      <w:r>
        <w:rPr>
          <w:sz w:val="24"/>
        </w:rPr>
        <w:t>1.7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dissociate into ions in</w:t>
      </w:r>
      <w:r>
        <w:rPr>
          <w:spacing w:val="-5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electrolytes in the water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Cations are ions</w:t>
      </w:r>
      <w:r>
        <w:rPr>
          <w:spacing w:val="-5"/>
        </w:rPr>
        <w:t xml:space="preserve"> </w:t>
      </w:r>
      <w:r>
        <w:t>which: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move to the cathode in the direct electric</w:t>
      </w:r>
      <w:r>
        <w:rPr>
          <w:spacing w:val="-12"/>
          <w:sz w:val="24"/>
        </w:rPr>
        <w:t xml:space="preserve"> </w:t>
      </w:r>
      <w:r>
        <w:rPr>
          <w:sz w:val="24"/>
        </w:rPr>
        <w:t>field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have a positive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move to the anode in the direct electric</w:t>
      </w:r>
      <w:r>
        <w:rPr>
          <w:spacing w:val="-11"/>
          <w:sz w:val="24"/>
        </w:rPr>
        <w:t xml:space="preserve"> </w:t>
      </w:r>
      <w:r>
        <w:rPr>
          <w:sz w:val="24"/>
        </w:rPr>
        <w:t>field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cannot be formed from atoms of alkali</w:t>
      </w:r>
      <w:r>
        <w:rPr>
          <w:spacing w:val="-8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easily formed from elements with the low</w:t>
      </w:r>
      <w:r>
        <w:rPr>
          <w:spacing w:val="-15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have more protons than</w:t>
      </w:r>
      <w:r>
        <w:rPr>
          <w:spacing w:val="-6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are formed from atoms of elements after the loss of 1 or more</w:t>
      </w:r>
      <w:r>
        <w:rPr>
          <w:spacing w:val="-25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>
      <w:pPr>
        <w:pStyle w:val="ListParagraph"/>
        <w:numPr>
          <w:ilvl w:val="0"/>
          <w:numId w:val="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easily formed from elements with the low ionization</w:t>
      </w:r>
      <w:r>
        <w:rPr>
          <w:spacing w:val="-12"/>
          <w:sz w:val="24"/>
        </w:rPr>
        <w:t xml:space="preserve"> </w:t>
      </w:r>
      <w:r>
        <w:rPr>
          <w:sz w:val="24"/>
        </w:rPr>
        <w:t>energy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If both electrons of the covalent bond are provided only by one atom, the bond</w:t>
      </w:r>
      <w:r>
        <w:rPr>
          <w:spacing w:val="-26"/>
        </w:rPr>
        <w:t xml:space="preserve"> </w:t>
      </w:r>
      <w:r>
        <w:t>is: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coordinate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donor-acceptor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metallic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covalent</w:t>
      </w:r>
      <w:r>
        <w:rPr>
          <w:spacing w:val="-2"/>
          <w:sz w:val="24"/>
        </w:rPr>
        <w:t xml:space="preserve"> </w:t>
      </w:r>
      <w:r>
        <w:rPr>
          <w:sz w:val="24"/>
        </w:rPr>
        <w:t>nonpolar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hydrogen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ionic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15"/>
        </w:tabs>
        <w:spacing w:before="5" w:after="0" w:line="235" w:lineRule="auto"/>
        <w:ind w:left="414" w:hanging="258"/>
        <w:rPr>
          <w:sz w:val="16"/>
        </w:rPr>
      </w:pPr>
      <w:r>
        <w:rPr>
          <w:sz w:val="24"/>
        </w:rPr>
        <w:t>present for example in</w:t>
      </w:r>
      <w:r>
        <w:rPr>
          <w:spacing w:val="-10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+</w:t>
      </w:r>
    </w:p>
    <w:p w:rsidR="00864C38" w:rsidRDefault="00B31DBF">
      <w:pPr>
        <w:pStyle w:val="ListParagraph"/>
        <w:numPr>
          <w:ilvl w:val="0"/>
          <w:numId w:val="19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typical for ionic</w:t>
      </w:r>
      <w:r>
        <w:rPr>
          <w:spacing w:val="-15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0" w:lineRule="auto"/>
        <w:ind w:left="516" w:hanging="360"/>
        <w:jc w:val="left"/>
      </w:pPr>
      <w:r>
        <w:t>In NH</w:t>
      </w:r>
      <w:r>
        <w:rPr>
          <w:position w:val="-7"/>
          <w:sz w:val="16"/>
        </w:rPr>
        <w:t>4</w:t>
      </w:r>
      <w:r>
        <w:t>Cl between individual atoms following bonds can</w:t>
      </w:r>
      <w:r>
        <w:rPr>
          <w:spacing w:val="-12"/>
        </w:rPr>
        <w:t xml:space="preserve"> </w:t>
      </w:r>
      <w:r>
        <w:t>occur: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ionic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donor-acceptor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covalent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hydrogen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coordinate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metallic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van der</w:t>
      </w:r>
      <w:r>
        <w:rPr>
          <w:spacing w:val="-3"/>
          <w:sz w:val="24"/>
        </w:rPr>
        <w:t xml:space="preserve"> </w:t>
      </w:r>
      <w:r>
        <w:rPr>
          <w:sz w:val="24"/>
        </w:rPr>
        <w:t>Waals</w:t>
      </w:r>
    </w:p>
    <w:p w:rsidR="00864C38" w:rsidRDefault="00B31DBF">
      <w:pPr>
        <w:pStyle w:val="ListParagraph"/>
        <w:numPr>
          <w:ilvl w:val="0"/>
          <w:numId w:val="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σ and</w:t>
      </w:r>
      <w:r>
        <w:rPr>
          <w:spacing w:val="-3"/>
          <w:sz w:val="24"/>
        </w:rPr>
        <w:t xml:space="preserve"> </w:t>
      </w:r>
      <w:r>
        <w:rPr>
          <w:sz w:val="24"/>
        </w:rPr>
        <w:t>π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A single covalent</w:t>
      </w:r>
      <w:r>
        <w:rPr>
          <w:spacing w:val="-4"/>
        </w:rPr>
        <w:t xml:space="preserve"> </w:t>
      </w:r>
      <w:r>
        <w:t>bond: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between C-C and C-H atoms of</w:t>
      </w:r>
      <w:r>
        <w:rPr>
          <w:spacing w:val="-9"/>
          <w:sz w:val="24"/>
        </w:rPr>
        <w:t xml:space="preserve"> </w:t>
      </w:r>
      <w:r>
        <w:rPr>
          <w:sz w:val="24"/>
        </w:rPr>
        <w:t>alkanes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17"/>
        </w:tabs>
        <w:spacing w:before="8" w:after="0" w:line="232" w:lineRule="auto"/>
        <w:ind w:left="416" w:hanging="260"/>
        <w:rPr>
          <w:sz w:val="24"/>
        </w:rPr>
      </w:pPr>
      <w:r>
        <w:rPr>
          <w:sz w:val="24"/>
        </w:rPr>
        <w:t>is in H</w:t>
      </w:r>
      <w:r>
        <w:rPr>
          <w:position w:val="-7"/>
          <w:sz w:val="16"/>
        </w:rPr>
        <w:t>2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03"/>
        </w:tabs>
        <w:spacing w:after="0" w:line="240" w:lineRule="auto"/>
        <w:ind w:left="437" w:right="814" w:hanging="281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formed,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electronegativities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bound</w:t>
      </w:r>
      <w:r>
        <w:rPr>
          <w:spacing w:val="-5"/>
          <w:sz w:val="24"/>
        </w:rPr>
        <w:t xml:space="preserve"> </w:t>
      </w:r>
      <w:r>
        <w:rPr>
          <w:sz w:val="24"/>
        </w:rPr>
        <w:t>atoms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higher than</w:t>
      </w:r>
      <w:r>
        <w:rPr>
          <w:spacing w:val="-2"/>
          <w:sz w:val="24"/>
        </w:rPr>
        <w:t xml:space="preserve"> </w:t>
      </w:r>
      <w:r>
        <w:rPr>
          <w:sz w:val="24"/>
        </w:rPr>
        <w:t>1.7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 example in the NaCl</w:t>
      </w:r>
      <w:r>
        <w:rPr>
          <w:spacing w:val="-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in the molecule of</w:t>
      </w:r>
      <w:r>
        <w:rPr>
          <w:spacing w:val="-4"/>
          <w:sz w:val="24"/>
        </w:rPr>
        <w:t xml:space="preserve"> </w:t>
      </w:r>
      <w:r>
        <w:rPr>
          <w:sz w:val="24"/>
        </w:rPr>
        <w:t>ethane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in the molecule of ethyne between carbon</w:t>
      </w:r>
      <w:r>
        <w:rPr>
          <w:spacing w:val="-11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is formed, when both atoms are involved in the formation of the bonding electron</w:t>
      </w:r>
      <w:r>
        <w:rPr>
          <w:spacing w:val="-33"/>
          <w:sz w:val="24"/>
        </w:rPr>
        <w:t xml:space="preserve"> </w:t>
      </w:r>
      <w:r>
        <w:rPr>
          <w:sz w:val="24"/>
        </w:rPr>
        <w:t>pair</w:t>
      </w:r>
    </w:p>
    <w:p w:rsidR="00864C38" w:rsidRDefault="00B31DBF">
      <w:pPr>
        <w:pStyle w:val="ListParagraph"/>
        <w:numPr>
          <w:ilvl w:val="0"/>
          <w:numId w:val="21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is between nitrogen atoms in N</w:t>
      </w:r>
      <w:r>
        <w:rPr>
          <w:position w:val="-7"/>
          <w:sz w:val="16"/>
        </w:rPr>
        <w:t>2</w:t>
      </w:r>
      <w:r>
        <w:rPr>
          <w:spacing w:val="17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5" w:after="0"/>
        <w:ind w:left="516" w:hanging="360"/>
        <w:jc w:val="left"/>
      </w:pPr>
      <w:r>
        <w:lastRenderedPageBreak/>
        <w:t>A hydrogen</w:t>
      </w:r>
      <w:r>
        <w:rPr>
          <w:spacing w:val="-2"/>
        </w:rPr>
        <w:t xml:space="preserve"> </w:t>
      </w:r>
      <w:r>
        <w:t>bond: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also called the hydrogen</w:t>
      </w:r>
      <w:r>
        <w:rPr>
          <w:spacing w:val="-24"/>
          <w:sz w:val="24"/>
        </w:rPr>
        <w:t xml:space="preserve"> </w:t>
      </w:r>
      <w:r>
        <w:rPr>
          <w:sz w:val="24"/>
        </w:rPr>
        <w:t>bridge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stronger than the covalent</w:t>
      </w:r>
      <w:r>
        <w:rPr>
          <w:spacing w:val="-27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22"/>
        </w:numPr>
        <w:tabs>
          <w:tab w:val="left" w:pos="403"/>
        </w:tabs>
        <w:spacing w:before="73" w:after="0" w:line="240" w:lineRule="auto"/>
        <w:ind w:left="437" w:right="574" w:hanging="281"/>
        <w:rPr>
          <w:sz w:val="24"/>
        </w:rPr>
      </w:pPr>
      <w:r>
        <w:rPr>
          <w:sz w:val="24"/>
        </w:rPr>
        <w:lastRenderedPageBreak/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formed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  <w:r>
        <w:rPr>
          <w:spacing w:val="-4"/>
          <w:sz w:val="24"/>
        </w:rPr>
        <w:t xml:space="preserve"> </w:t>
      </w:r>
      <w:r>
        <w:rPr>
          <w:sz w:val="24"/>
        </w:rPr>
        <w:t>(groups)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contain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  <w:r>
        <w:rPr>
          <w:spacing w:val="-5"/>
          <w:sz w:val="24"/>
        </w:rPr>
        <w:t xml:space="preserve"> </w:t>
      </w:r>
      <w:r>
        <w:rPr>
          <w:sz w:val="24"/>
        </w:rPr>
        <w:t>bound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strong electronegative elements (mainly F, O,</w:t>
      </w:r>
      <w:r>
        <w:rPr>
          <w:spacing w:val="-9"/>
          <w:sz w:val="24"/>
        </w:rPr>
        <w:t xml:space="preserve"> </w:t>
      </w:r>
      <w:r>
        <w:rPr>
          <w:sz w:val="24"/>
        </w:rPr>
        <w:t>N)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in protein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formed in nucleic acid</w:t>
      </w:r>
      <w:r>
        <w:rPr>
          <w:spacing w:val="-6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present in a water</w:t>
      </w:r>
      <w:r>
        <w:rPr>
          <w:spacing w:val="-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between molecules of the same compound is the reason for its higher boiling</w:t>
      </w:r>
      <w:r>
        <w:rPr>
          <w:spacing w:val="-28"/>
          <w:sz w:val="24"/>
        </w:rPr>
        <w:t xml:space="preserve"> </w:t>
      </w:r>
      <w:r>
        <w:rPr>
          <w:sz w:val="24"/>
        </w:rPr>
        <w:t>point</w:t>
      </w:r>
    </w:p>
    <w:p w:rsidR="00864C38" w:rsidRDefault="00B31DBF">
      <w:pPr>
        <w:pStyle w:val="ListParagraph"/>
        <w:numPr>
          <w:ilvl w:val="0"/>
          <w:numId w:val="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typical for water molecules in the gaseous</w:t>
      </w:r>
      <w:r>
        <w:rPr>
          <w:spacing w:val="-10"/>
          <w:sz w:val="24"/>
        </w:rPr>
        <w:t xml:space="preserve"> </w:t>
      </w:r>
      <w:r>
        <w:rPr>
          <w:sz w:val="24"/>
        </w:rPr>
        <w:t>state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In simple proteins following bonds are</w:t>
      </w:r>
      <w:r>
        <w:rPr>
          <w:spacing w:val="-9"/>
        </w:rPr>
        <w:t xml:space="preserve"> </w:t>
      </w:r>
      <w:r>
        <w:t>present: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covalent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hemiacetal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ester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hydrogen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amide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peptide</w:t>
      </w:r>
    </w:p>
    <w:p w:rsidR="00864C38" w:rsidRDefault="00B31DBF">
      <w:pPr>
        <w:pStyle w:val="ListParagraph"/>
        <w:numPr>
          <w:ilvl w:val="0"/>
          <w:numId w:val="23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N-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23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O-</w:t>
      </w:r>
      <w:proofErr w:type="spellStart"/>
      <w:r>
        <w:rPr>
          <w:sz w:val="24"/>
        </w:rPr>
        <w:t>glycosidic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Hydrogen bonds are</w:t>
      </w:r>
      <w:r>
        <w:rPr>
          <w:spacing w:val="-6"/>
        </w:rPr>
        <w:t xml:space="preserve"> </w:t>
      </w:r>
      <w:r>
        <w:t>formed: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the molecules of</w:t>
      </w:r>
      <w:r>
        <w:rPr>
          <w:spacing w:val="-3"/>
          <w:sz w:val="24"/>
        </w:rPr>
        <w:t xml:space="preserve"> </w:t>
      </w:r>
      <w:r>
        <w:rPr>
          <w:sz w:val="24"/>
        </w:rPr>
        <w:t>DNA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17"/>
        </w:tabs>
        <w:spacing w:before="4" w:after="0" w:line="237" w:lineRule="auto"/>
        <w:ind w:left="416" w:hanging="260"/>
        <w:rPr>
          <w:sz w:val="24"/>
        </w:rPr>
      </w:pPr>
      <w:r>
        <w:rPr>
          <w:sz w:val="24"/>
        </w:rPr>
        <w:t>between the molecules of</w:t>
      </w:r>
      <w:r>
        <w:rPr>
          <w:spacing w:val="-15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between the molecules of</w:t>
      </w:r>
      <w:r>
        <w:rPr>
          <w:spacing w:val="-14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3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17"/>
        </w:tabs>
        <w:spacing w:before="1" w:after="0" w:line="237" w:lineRule="auto"/>
        <w:ind w:left="416" w:hanging="260"/>
        <w:rPr>
          <w:sz w:val="16"/>
        </w:rPr>
      </w:pPr>
      <w:r>
        <w:rPr>
          <w:sz w:val="24"/>
        </w:rPr>
        <w:t>between the molecules of</w:t>
      </w:r>
      <w:r>
        <w:rPr>
          <w:spacing w:val="-16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4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between the molecules of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376"/>
        </w:tabs>
        <w:spacing w:before="2" w:after="0" w:line="232" w:lineRule="auto"/>
        <w:ind w:left="375" w:hanging="219"/>
        <w:rPr>
          <w:sz w:val="16"/>
        </w:rPr>
      </w:pPr>
      <w:r>
        <w:rPr>
          <w:sz w:val="24"/>
        </w:rPr>
        <w:t>between the molecules of</w:t>
      </w:r>
      <w:r>
        <w:rPr>
          <w:spacing w:val="-5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between the molecules of</w:t>
      </w:r>
      <w:r>
        <w:rPr>
          <w:spacing w:val="-3"/>
          <w:sz w:val="24"/>
        </w:rPr>
        <w:t xml:space="preserve"> </w:t>
      </w:r>
      <w:r>
        <w:rPr>
          <w:sz w:val="24"/>
        </w:rPr>
        <w:t>HF</w:t>
      </w:r>
    </w:p>
    <w:p w:rsidR="00864C38" w:rsidRDefault="00B31DBF">
      <w:pPr>
        <w:pStyle w:val="ListParagraph"/>
        <w:numPr>
          <w:ilvl w:val="0"/>
          <w:numId w:val="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molecules of proteins and they stabilize their secondary</w:t>
      </w:r>
      <w:r>
        <w:rPr>
          <w:spacing w:val="-27"/>
          <w:sz w:val="24"/>
        </w:rPr>
        <w:t xml:space="preserve"> </w:t>
      </w:r>
      <w:r>
        <w:rPr>
          <w:sz w:val="24"/>
        </w:rPr>
        <w:t>structure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Van der Waals</w:t>
      </w:r>
      <w:r>
        <w:rPr>
          <w:spacing w:val="-5"/>
        </w:rPr>
        <w:t xml:space="preserve"> </w:t>
      </w:r>
      <w:r>
        <w:t>forces: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formed between anions and</w:t>
      </w:r>
      <w:r>
        <w:rPr>
          <w:spacing w:val="-8"/>
          <w:sz w:val="24"/>
        </w:rPr>
        <w:t xml:space="preserve"> </w:t>
      </w:r>
      <w:r>
        <w:rPr>
          <w:sz w:val="24"/>
        </w:rPr>
        <w:t>cations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based on mutual effects of molecular</w:t>
      </w:r>
      <w:r>
        <w:rPr>
          <w:spacing w:val="-10"/>
          <w:sz w:val="24"/>
        </w:rPr>
        <w:t xml:space="preserve"> </w:t>
      </w:r>
      <w:r>
        <w:rPr>
          <w:sz w:val="24"/>
        </w:rPr>
        <w:t>dipoles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about 100 times weaker than covalent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occur between the central atom and ligands in</w:t>
      </w:r>
      <w:r>
        <w:rPr>
          <w:spacing w:val="-12"/>
          <w:sz w:val="24"/>
        </w:rPr>
        <w:t xml:space="preserve"> </w:t>
      </w:r>
      <w:r>
        <w:rPr>
          <w:sz w:val="24"/>
        </w:rPr>
        <w:t>complexes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in the molecules of</w:t>
      </w:r>
      <w:r>
        <w:rPr>
          <w:spacing w:val="-6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strong</w:t>
      </w:r>
      <w:r>
        <w:rPr>
          <w:spacing w:val="-6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responsible for the primary protein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>
      <w:pPr>
        <w:pStyle w:val="ListParagraph"/>
        <w:numPr>
          <w:ilvl w:val="0"/>
          <w:numId w:val="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intermolecular</w:t>
      </w:r>
      <w:r>
        <w:rPr>
          <w:spacing w:val="-2"/>
          <w:sz w:val="24"/>
        </w:rPr>
        <w:t xml:space="preserve"> </w:t>
      </w:r>
      <w:r>
        <w:rPr>
          <w:sz w:val="24"/>
        </w:rPr>
        <w:t>forces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A molecule: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formed by two or more</w:t>
      </w:r>
      <w:r>
        <w:rPr>
          <w:spacing w:val="-11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always formed only by atoms of the same</w:t>
      </w:r>
      <w:r>
        <w:rPr>
          <w:spacing w:val="-18"/>
          <w:sz w:val="24"/>
        </w:rPr>
        <w:t xml:space="preserve"> </w:t>
      </w:r>
      <w:r>
        <w:rPr>
          <w:sz w:val="24"/>
        </w:rPr>
        <w:t>type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a relatively stable cluster of atoms bound by chemical</w:t>
      </w:r>
      <w:r>
        <w:rPr>
          <w:spacing w:val="-21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formed by atoms of the same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of boron trifluoride has 4 bonding electron</w:t>
      </w:r>
      <w:r>
        <w:rPr>
          <w:spacing w:val="-11"/>
          <w:sz w:val="24"/>
        </w:rPr>
        <w:t xml:space="preserve"> </w:t>
      </w:r>
      <w:r>
        <w:rPr>
          <w:sz w:val="24"/>
        </w:rPr>
        <w:t>pairs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of methane has the atomic nucleus of carbon in the middle of the regular</w:t>
      </w:r>
      <w:r>
        <w:rPr>
          <w:spacing w:val="-32"/>
          <w:sz w:val="24"/>
        </w:rPr>
        <w:t xml:space="preserve"> </w:t>
      </w:r>
      <w:r>
        <w:rPr>
          <w:sz w:val="24"/>
        </w:rPr>
        <w:t>tetrahedron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always nonpolar if it consists of atoms of different</w:t>
      </w:r>
      <w:r>
        <w:rPr>
          <w:spacing w:val="-19"/>
          <w:sz w:val="24"/>
        </w:rPr>
        <w:t xml:space="preserve"> </w:t>
      </w:r>
      <w:r>
        <w:rPr>
          <w:sz w:val="24"/>
        </w:rPr>
        <w:t>electronegativities</w:t>
      </w:r>
    </w:p>
    <w:p w:rsidR="00864C38" w:rsidRDefault="00B31DBF">
      <w:pPr>
        <w:pStyle w:val="ListParagraph"/>
        <w:numPr>
          <w:ilvl w:val="0"/>
          <w:numId w:val="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be linear or bent if it consists of three</w:t>
      </w:r>
      <w:r>
        <w:rPr>
          <w:spacing w:val="-11"/>
          <w:sz w:val="24"/>
        </w:rPr>
        <w:t xml:space="preserve"> </w:t>
      </w:r>
      <w:r>
        <w:rPr>
          <w:sz w:val="24"/>
        </w:rPr>
        <w:t>atoms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40" w:lineRule="auto"/>
        <w:ind w:left="437" w:right="1351" w:hanging="281"/>
        <w:jc w:val="left"/>
      </w:pPr>
      <w:r>
        <w:lastRenderedPageBreak/>
        <w:t>Assign symbols for the Latin names of these elements - stibium,</w:t>
      </w:r>
      <w:r>
        <w:rPr>
          <w:spacing w:val="-40"/>
        </w:rPr>
        <w:t xml:space="preserve"> </w:t>
      </w:r>
      <w:proofErr w:type="spellStart"/>
      <w:r>
        <w:t>stannum</w:t>
      </w:r>
      <w:proofErr w:type="spellEnd"/>
      <w:r>
        <w:t xml:space="preserve">, </w:t>
      </w:r>
      <w:proofErr w:type="spellStart"/>
      <w:r>
        <w:t>aluminium</w:t>
      </w:r>
      <w:proofErr w:type="spellEnd"/>
      <w:r>
        <w:t xml:space="preserve">, magnesium, </w:t>
      </w:r>
      <w:proofErr w:type="spellStart"/>
      <w:r>
        <w:t>silicium</w:t>
      </w:r>
      <w:proofErr w:type="spellEnd"/>
      <w:r>
        <w:t>,</w:t>
      </w:r>
      <w:r>
        <w:rPr>
          <w:spacing w:val="-2"/>
        </w:rPr>
        <w:t xml:space="preserve"> </w:t>
      </w:r>
      <w:r>
        <w:t>selenium: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At, Sn, Al, Mn, S,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Sb, Sn, Al, Mg, Si,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Sl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27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Sb, Sn, Am, Mg, Si,</w:t>
      </w:r>
      <w:r>
        <w:rPr>
          <w:spacing w:val="-6"/>
          <w:sz w:val="24"/>
        </w:rPr>
        <w:t xml:space="preserve"> </w:t>
      </w:r>
      <w:r>
        <w:rPr>
          <w:sz w:val="24"/>
        </w:rPr>
        <w:t>Sn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Sb, Sn, Al, Mn, Si,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Sb, St, Al, Mn, Si,</w:t>
      </w:r>
      <w:r>
        <w:rPr>
          <w:spacing w:val="-14"/>
          <w:sz w:val="24"/>
        </w:rPr>
        <w:t xml:space="preserve"> </w:t>
      </w:r>
      <w:r>
        <w:rPr>
          <w:sz w:val="24"/>
        </w:rPr>
        <w:t>Se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St, Sn, Au, Mg, Si,</w:t>
      </w:r>
      <w:r>
        <w:rPr>
          <w:spacing w:val="-15"/>
          <w:sz w:val="24"/>
        </w:rPr>
        <w:t xml:space="preserve"> </w:t>
      </w:r>
      <w:r>
        <w:rPr>
          <w:sz w:val="24"/>
        </w:rPr>
        <w:t>Se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Sb, Sn, Al, Mg, Si,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</w:p>
    <w:p w:rsidR="00864C38" w:rsidRDefault="00B31DBF">
      <w:pPr>
        <w:pStyle w:val="ListParagraph"/>
        <w:numPr>
          <w:ilvl w:val="0"/>
          <w:numId w:val="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St, Sn, Au, Mg, </w:t>
      </w:r>
      <w:proofErr w:type="spellStart"/>
      <w:r>
        <w:rPr>
          <w:sz w:val="24"/>
        </w:rPr>
        <w:t>Sl</w:t>
      </w:r>
      <w:proofErr w:type="spellEnd"/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z w:val="24"/>
        </w:rPr>
        <w:t>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42" w:lineRule="auto"/>
        <w:ind w:left="437" w:right="632" w:hanging="281"/>
        <w:jc w:val="left"/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oxidation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oxides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oxidation</w:t>
      </w:r>
      <w:r>
        <w:rPr>
          <w:spacing w:val="-4"/>
        </w:rPr>
        <w:t xml:space="preserve"> </w:t>
      </w:r>
      <w:r>
        <w:t>number of oxygen atom is -II: Mn</w:t>
      </w:r>
      <w:r>
        <w:rPr>
          <w:position w:val="-7"/>
          <w:sz w:val="16"/>
        </w:rPr>
        <w:t>2</w:t>
      </w:r>
      <w:r>
        <w:t>O</w:t>
      </w:r>
      <w:r>
        <w:rPr>
          <w:position w:val="-7"/>
          <w:sz w:val="16"/>
        </w:rPr>
        <w:t>7</w:t>
      </w:r>
      <w:r>
        <w:t xml:space="preserve">, </w:t>
      </w:r>
      <w:proofErr w:type="spellStart"/>
      <w:r>
        <w:t>HgO</w:t>
      </w:r>
      <w:proofErr w:type="spellEnd"/>
      <w:r>
        <w:t>, Ag</w:t>
      </w:r>
      <w:r>
        <w:rPr>
          <w:position w:val="-7"/>
          <w:sz w:val="16"/>
        </w:rPr>
        <w:t>2</w:t>
      </w:r>
      <w:r>
        <w:t>O, P</w:t>
      </w:r>
      <w:r>
        <w:rPr>
          <w:position w:val="-7"/>
          <w:sz w:val="16"/>
        </w:rPr>
        <w:t>4</w:t>
      </w:r>
      <w:r>
        <w:t>O</w:t>
      </w:r>
      <w:r>
        <w:rPr>
          <w:position w:val="-7"/>
          <w:sz w:val="16"/>
        </w:rPr>
        <w:t>6</w:t>
      </w:r>
      <w:r>
        <w:t>, N</w:t>
      </w:r>
      <w:r>
        <w:rPr>
          <w:position w:val="-7"/>
          <w:sz w:val="16"/>
        </w:rPr>
        <w:t>2</w:t>
      </w:r>
      <w:r>
        <w:t>O</w:t>
      </w:r>
      <w:r>
        <w:rPr>
          <w:position w:val="-7"/>
          <w:sz w:val="16"/>
        </w:rPr>
        <w:t>5</w:t>
      </w:r>
      <w:r>
        <w:t>, SO</w:t>
      </w:r>
      <w:r>
        <w:rPr>
          <w:position w:val="-7"/>
          <w:sz w:val="16"/>
        </w:rPr>
        <w:t>3</w:t>
      </w:r>
      <w:r>
        <w:t>,</w:t>
      </w:r>
      <w:r>
        <w:rPr>
          <w:spacing w:val="-17"/>
        </w:rPr>
        <w:t xml:space="preserve"> </w:t>
      </w:r>
      <w:proofErr w:type="spellStart"/>
      <w:proofErr w:type="gramStart"/>
      <w:r>
        <w:t>SiO</w:t>
      </w:r>
      <w:proofErr w:type="spellEnd"/>
      <w:r>
        <w:rPr>
          <w:position w:val="-7"/>
          <w:sz w:val="16"/>
        </w:rPr>
        <w:t>2</w:t>
      </w:r>
      <w:r>
        <w:t>:</w:t>
      </w:r>
      <w:proofErr w:type="gramEnd"/>
    </w:p>
    <w:p w:rsidR="00864C38" w:rsidRDefault="00B31DBF">
      <w:pPr>
        <w:pStyle w:val="ListParagraph"/>
        <w:numPr>
          <w:ilvl w:val="0"/>
          <w:numId w:val="28"/>
        </w:numPr>
        <w:tabs>
          <w:tab w:val="left" w:pos="403"/>
        </w:tabs>
        <w:spacing w:after="0" w:line="267" w:lineRule="exact"/>
        <w:ind w:hanging="246"/>
        <w:rPr>
          <w:sz w:val="24"/>
        </w:rPr>
      </w:pPr>
      <w:r>
        <w:rPr>
          <w:sz w:val="24"/>
        </w:rPr>
        <w:t>V, I, II, III, V, IV,</w:t>
      </w:r>
      <w:r>
        <w:rPr>
          <w:spacing w:val="8"/>
          <w:sz w:val="24"/>
        </w:rPr>
        <w:t xml:space="preserve"> </w:t>
      </w:r>
      <w:r>
        <w:rPr>
          <w:sz w:val="24"/>
        </w:rPr>
        <w:t>VI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VII, II, II, III, V, VI,</w:t>
      </w:r>
      <w:r>
        <w:rPr>
          <w:spacing w:val="11"/>
          <w:sz w:val="24"/>
        </w:rPr>
        <w:t xml:space="preserve"> </w:t>
      </w:r>
      <w:r>
        <w:rPr>
          <w:sz w:val="24"/>
        </w:rPr>
        <w:t>IV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VII, II, I, III, V, IV,</w:t>
      </w:r>
      <w:r>
        <w:rPr>
          <w:spacing w:val="10"/>
          <w:sz w:val="24"/>
        </w:rPr>
        <w:t xml:space="preserve"> </w:t>
      </w:r>
      <w:r>
        <w:rPr>
          <w:sz w:val="24"/>
        </w:rPr>
        <w:t>VI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VII, I, II, II, V, IV,</w:t>
      </w:r>
      <w:r>
        <w:rPr>
          <w:spacing w:val="10"/>
          <w:sz w:val="24"/>
        </w:rPr>
        <w:t xml:space="preserve"> </w:t>
      </w:r>
      <w:r>
        <w:rPr>
          <w:sz w:val="24"/>
        </w:rPr>
        <w:t>VI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402"/>
        </w:tabs>
        <w:spacing w:after="0" w:line="274" w:lineRule="exact"/>
        <w:ind w:left="401"/>
        <w:rPr>
          <w:sz w:val="24"/>
        </w:rPr>
      </w:pPr>
      <w:r>
        <w:rPr>
          <w:sz w:val="24"/>
        </w:rPr>
        <w:t>V, IV, II, III, V, IV,</w:t>
      </w:r>
      <w:r>
        <w:rPr>
          <w:spacing w:val="9"/>
          <w:sz w:val="24"/>
        </w:rPr>
        <w:t xml:space="preserve"> </w:t>
      </w:r>
      <w:r>
        <w:rPr>
          <w:sz w:val="24"/>
        </w:rPr>
        <w:t>VI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378"/>
        </w:tabs>
        <w:spacing w:after="0" w:line="240" w:lineRule="auto"/>
        <w:ind w:left="377" w:hanging="221"/>
        <w:rPr>
          <w:sz w:val="24"/>
        </w:rPr>
      </w:pPr>
      <w:r>
        <w:rPr>
          <w:sz w:val="24"/>
        </w:rPr>
        <w:t>I, VII, III, IV, VI, IV,</w:t>
      </w:r>
      <w:r>
        <w:rPr>
          <w:spacing w:val="9"/>
          <w:sz w:val="24"/>
        </w:rPr>
        <w:t xml:space="preserve"> </w:t>
      </w:r>
      <w:r>
        <w:rPr>
          <w:sz w:val="24"/>
        </w:rPr>
        <w:t>IV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VII, II, I, III, V, VI,</w:t>
      </w:r>
      <w:r>
        <w:rPr>
          <w:spacing w:val="9"/>
          <w:sz w:val="24"/>
        </w:rPr>
        <w:t xml:space="preserve"> </w:t>
      </w:r>
      <w:r>
        <w:rPr>
          <w:sz w:val="24"/>
        </w:rPr>
        <w:t>IV</w:t>
      </w:r>
    </w:p>
    <w:p w:rsidR="00864C38" w:rsidRDefault="00B31DBF">
      <w:pPr>
        <w:pStyle w:val="ListParagraph"/>
        <w:numPr>
          <w:ilvl w:val="0"/>
          <w:numId w:val="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V, II, I, III, V, VI,</w:t>
      </w:r>
      <w:r>
        <w:rPr>
          <w:spacing w:val="9"/>
          <w:sz w:val="24"/>
        </w:rPr>
        <w:t xml:space="preserve"> </w:t>
      </w:r>
      <w:r>
        <w:rPr>
          <w:sz w:val="24"/>
        </w:rPr>
        <w:t>IV</w:t>
      </w:r>
    </w:p>
    <w:p w:rsidR="00864C38" w:rsidRDefault="00864C38">
      <w:pPr>
        <w:pStyle w:val="BodyText"/>
        <w:spacing w:before="10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2" w:lineRule="auto"/>
        <w:ind w:left="516" w:hanging="360"/>
        <w:jc w:val="left"/>
      </w:pPr>
      <w:r>
        <w:t>Select the correct statement about hydroxides with the general formula</w:t>
      </w:r>
      <w:r>
        <w:rPr>
          <w:spacing w:val="-27"/>
        </w:rPr>
        <w:t xml:space="preserve"> </w:t>
      </w:r>
      <w:r>
        <w:t>M(OH)</w:t>
      </w:r>
      <w:r>
        <w:rPr>
          <w:position w:val="-7"/>
          <w:sz w:val="16"/>
        </w:rPr>
        <w:t>n</w:t>
      </w:r>
      <w:r>
        <w:t>: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 is an atom of metal and n is 1 -</w:t>
      </w:r>
      <w:r>
        <w:rPr>
          <w:spacing w:val="-23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 is an atom of metal and n is 1 -</w:t>
      </w:r>
      <w:r>
        <w:rPr>
          <w:spacing w:val="-24"/>
          <w:sz w:val="24"/>
        </w:rPr>
        <w:t xml:space="preserve"> </w:t>
      </w:r>
      <w:r>
        <w:rPr>
          <w:sz w:val="24"/>
        </w:rPr>
        <w:t>4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03"/>
        </w:tabs>
        <w:spacing w:before="2" w:after="0" w:line="281" w:lineRule="exact"/>
        <w:ind w:hanging="246"/>
        <w:rPr>
          <w:sz w:val="24"/>
        </w:rPr>
      </w:pPr>
      <w:r>
        <w:rPr>
          <w:sz w:val="24"/>
        </w:rPr>
        <w:t>OH</w:t>
      </w:r>
      <w:r>
        <w:rPr>
          <w:position w:val="8"/>
          <w:sz w:val="16"/>
        </w:rPr>
        <w:t xml:space="preserve">- </w:t>
      </w:r>
      <w:r>
        <w:rPr>
          <w:sz w:val="24"/>
        </w:rPr>
        <w:t>is the hydroxide</w:t>
      </w:r>
      <w:r>
        <w:rPr>
          <w:spacing w:val="-24"/>
          <w:sz w:val="24"/>
        </w:rPr>
        <w:t xml:space="preserve"> </w:t>
      </w:r>
      <w:r>
        <w:rPr>
          <w:sz w:val="24"/>
        </w:rPr>
        <w:t>ion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17"/>
        </w:tabs>
        <w:spacing w:after="0" w:line="280" w:lineRule="exact"/>
        <w:ind w:left="416" w:hanging="260"/>
        <w:rPr>
          <w:sz w:val="24"/>
        </w:rPr>
      </w:pPr>
      <w:r>
        <w:rPr>
          <w:sz w:val="24"/>
        </w:rPr>
        <w:t>OH</w:t>
      </w:r>
      <w:r>
        <w:rPr>
          <w:position w:val="8"/>
          <w:sz w:val="16"/>
        </w:rPr>
        <w:t xml:space="preserve">- </w:t>
      </w:r>
      <w:r>
        <w:rPr>
          <w:sz w:val="24"/>
        </w:rPr>
        <w:t>is the hydroxonium</w:t>
      </w:r>
      <w:r>
        <w:rPr>
          <w:spacing w:val="-23"/>
          <w:sz w:val="24"/>
        </w:rPr>
        <w:t xml:space="preserve"> </w:t>
      </w:r>
      <w:r>
        <w:rPr>
          <w:sz w:val="24"/>
        </w:rPr>
        <w:t>ion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they can be formed by the reaction of base-forming oxides with</w:t>
      </w:r>
      <w:r>
        <w:rPr>
          <w:spacing w:val="-25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according to </w:t>
      </w:r>
      <w:proofErr w:type="spellStart"/>
      <w:r>
        <w:rPr>
          <w:sz w:val="24"/>
        </w:rPr>
        <w:t>Brönsted</w:t>
      </w:r>
      <w:proofErr w:type="spellEnd"/>
      <w:r>
        <w:rPr>
          <w:sz w:val="24"/>
        </w:rPr>
        <w:t xml:space="preserve"> theory they are proton</w:t>
      </w:r>
      <w:r>
        <w:rPr>
          <w:spacing w:val="-15"/>
          <w:sz w:val="24"/>
        </w:rPr>
        <w:t xml:space="preserve"> </w:t>
      </w:r>
      <w:r>
        <w:rPr>
          <w:sz w:val="24"/>
        </w:rPr>
        <w:t>donors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in the reaction with acids they form</w:t>
      </w:r>
      <w:r>
        <w:rPr>
          <w:spacing w:val="-11"/>
          <w:sz w:val="24"/>
        </w:rPr>
        <w:t xml:space="preserve"> </w:t>
      </w:r>
      <w:r>
        <w:rPr>
          <w:sz w:val="24"/>
        </w:rPr>
        <w:t>salts</w:t>
      </w:r>
    </w:p>
    <w:p w:rsidR="00864C38" w:rsidRDefault="00B31DBF">
      <w:pPr>
        <w:pStyle w:val="ListParagraph"/>
        <w:numPr>
          <w:ilvl w:val="0"/>
          <w:numId w:val="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their water solutions have pH &gt;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4" w:lineRule="exact"/>
        <w:ind w:left="516" w:hanging="360"/>
        <w:jc w:val="left"/>
      </w:pPr>
      <w:r>
        <w:t>The ionization</w:t>
      </w:r>
      <w:r>
        <w:rPr>
          <w:spacing w:val="-3"/>
        </w:rPr>
        <w:t xml:space="preserve"> </w:t>
      </w:r>
      <w:r>
        <w:t>energy: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the energy required to remove an electron from an atom in the gaseous</w:t>
      </w:r>
      <w:r>
        <w:rPr>
          <w:spacing w:val="-22"/>
          <w:sz w:val="24"/>
        </w:rPr>
        <w:t xml:space="preserve"> </w:t>
      </w:r>
      <w:proofErr w:type="gramStart"/>
      <w:r>
        <w:rPr>
          <w:sz w:val="24"/>
        </w:rPr>
        <w:t>state</w:t>
      </w:r>
      <w:proofErr w:type="gramEnd"/>
    </w:p>
    <w:p w:rsidR="00864C38" w:rsidRDefault="00B31DBF">
      <w:pPr>
        <w:pStyle w:val="ListParagraph"/>
        <w:numPr>
          <w:ilvl w:val="0"/>
          <w:numId w:val="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informs us how strongly an electron is bound in an</w:t>
      </w:r>
      <w:r>
        <w:rPr>
          <w:spacing w:val="-13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of alkali metals (Li, Na, K) is</w:t>
      </w:r>
      <w:r>
        <w:rPr>
          <w:spacing w:val="-7"/>
          <w:sz w:val="24"/>
        </w:rPr>
        <w:t xml:space="preserve"> </w:t>
      </w:r>
      <w:r>
        <w:rPr>
          <w:sz w:val="24"/>
        </w:rPr>
        <w:t>high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417"/>
        </w:tabs>
        <w:spacing w:after="0" w:line="240" w:lineRule="auto"/>
        <w:ind w:left="437" w:right="220" w:hanging="281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electron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atom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electron</w:t>
      </w:r>
      <w:r>
        <w:rPr>
          <w:spacing w:val="-4"/>
          <w:sz w:val="24"/>
        </w:rPr>
        <w:t xml:space="preserve"> </w:t>
      </w:r>
      <w:r>
        <w:rPr>
          <w:sz w:val="24"/>
        </w:rPr>
        <w:t>the higher ionization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403"/>
        </w:tabs>
        <w:spacing w:before="1" w:after="0" w:line="280" w:lineRule="exact"/>
        <w:ind w:hanging="246"/>
        <w:rPr>
          <w:sz w:val="16"/>
        </w:rPr>
      </w:pPr>
      <w:r>
        <w:rPr>
          <w:sz w:val="24"/>
        </w:rPr>
        <w:t>is given, e.g. in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kJ.mol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is low for metals which are easily</w:t>
      </w:r>
      <w:r>
        <w:rPr>
          <w:spacing w:val="-12"/>
          <w:sz w:val="24"/>
        </w:rPr>
        <w:t xml:space="preserve"> </w:t>
      </w:r>
      <w:r>
        <w:rPr>
          <w:sz w:val="24"/>
        </w:rPr>
        <w:t>reduced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low for metals which are easily</w:t>
      </w:r>
      <w:r>
        <w:rPr>
          <w:spacing w:val="-14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>
      <w:pPr>
        <w:pStyle w:val="ListParagraph"/>
        <w:numPr>
          <w:ilvl w:val="0"/>
          <w:numId w:val="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reflects how easily cation can be formed from an</w:t>
      </w:r>
      <w:r>
        <w:rPr>
          <w:spacing w:val="-14"/>
          <w:sz w:val="24"/>
        </w:rPr>
        <w:t xml:space="preserve"> </w:t>
      </w:r>
      <w:r>
        <w:rPr>
          <w:sz w:val="24"/>
        </w:rPr>
        <w:t>atom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 xml:space="preserve">The electron shell with the principal quantum number </w:t>
      </w:r>
      <w:r>
        <w:rPr>
          <w:i/>
        </w:rPr>
        <w:t xml:space="preserve">n </w:t>
      </w:r>
      <w:r>
        <w:t>= 3 can</w:t>
      </w:r>
      <w:r>
        <w:rPr>
          <w:spacing w:val="-26"/>
        </w:rPr>
        <w:t xml:space="preserve"> </w:t>
      </w:r>
      <w:r>
        <w:t>contain: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i/>
          <w:sz w:val="24"/>
        </w:rPr>
        <w:t>s, p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i/>
          <w:sz w:val="24"/>
        </w:rPr>
        <w:t>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i/>
          <w:sz w:val="24"/>
        </w:rPr>
        <w:t>s, p, d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i/>
          <w:sz w:val="24"/>
        </w:rPr>
        <w:t>s, p, d, f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only </w:t>
      </w:r>
      <w:r>
        <w:rPr>
          <w:i/>
          <w:sz w:val="24"/>
        </w:rPr>
        <w:t>p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orbitals with 18 electrons at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orbitals with 8 electrons at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</w:p>
    <w:p w:rsidR="00864C38" w:rsidRDefault="00B31DBF">
      <w:pPr>
        <w:pStyle w:val="ListParagraph"/>
        <w:numPr>
          <w:ilvl w:val="0"/>
          <w:numId w:val="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only </w:t>
      </w:r>
      <w:r>
        <w:rPr>
          <w:i/>
          <w:sz w:val="24"/>
        </w:rPr>
        <w:t>d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orbitals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lastRenderedPageBreak/>
        <w:t>In starch molecules, the following bonds can</w:t>
      </w:r>
      <w:r>
        <w:rPr>
          <w:spacing w:val="-7"/>
        </w:rPr>
        <w:t xml:space="preserve"> </w:t>
      </w:r>
      <w:r>
        <w:t>occur:</w:t>
      </w:r>
    </w:p>
    <w:p w:rsidR="00864C38" w:rsidRDefault="00B31DBF">
      <w:pPr>
        <w:pStyle w:val="ListParagraph"/>
        <w:numPr>
          <w:ilvl w:val="0"/>
          <w:numId w:val="3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gramStart"/>
      <w:r>
        <w:rPr>
          <w:sz w:val="24"/>
        </w:rPr>
        <w:t>α(</w:t>
      </w:r>
      <w:proofErr w:type="gramEnd"/>
      <w:r>
        <w:rPr>
          <w:sz w:val="24"/>
        </w:rPr>
        <w:t>1-4)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gramStart"/>
      <w:r>
        <w:rPr>
          <w:sz w:val="24"/>
        </w:rPr>
        <w:t>α(</w:t>
      </w:r>
      <w:proofErr w:type="gramEnd"/>
      <w:r>
        <w:rPr>
          <w:sz w:val="24"/>
        </w:rPr>
        <w:t>1-6)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proofErr w:type="gramStart"/>
      <w:r>
        <w:rPr>
          <w:sz w:val="24"/>
        </w:rPr>
        <w:t>ß(</w:t>
      </w:r>
      <w:proofErr w:type="gramEnd"/>
      <w:r>
        <w:rPr>
          <w:sz w:val="24"/>
        </w:rPr>
        <w:t>1-4)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glycosidic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32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N-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O-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amide</w:t>
      </w:r>
    </w:p>
    <w:p w:rsidR="00864C38" w:rsidRDefault="00B31DBF">
      <w:pPr>
        <w:pStyle w:val="ListParagraph"/>
        <w:numPr>
          <w:ilvl w:val="0"/>
          <w:numId w:val="3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gramStart"/>
      <w:r>
        <w:rPr>
          <w:sz w:val="24"/>
        </w:rPr>
        <w:t>α(</w:t>
      </w:r>
      <w:proofErr w:type="gramEnd"/>
      <w:r>
        <w:rPr>
          <w:sz w:val="24"/>
        </w:rPr>
        <w:t xml:space="preserve">2-6) 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same as in glycogen</w:t>
      </w:r>
      <w:r>
        <w:rPr>
          <w:spacing w:val="-3"/>
          <w:sz w:val="24"/>
        </w:rPr>
        <w:t xml:space="preserve"> </w:t>
      </w:r>
      <w:r>
        <w:rPr>
          <w:sz w:val="24"/>
        </w:rPr>
        <w:t>molecules</w:t>
      </w:r>
    </w:p>
    <w:p w:rsidR="00864C38" w:rsidRDefault="00864C38">
      <w:pPr>
        <w:pStyle w:val="BodyText"/>
        <w:spacing w:before="10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2" w:lineRule="auto"/>
        <w:ind w:left="516" w:hanging="360"/>
        <w:jc w:val="left"/>
      </w:pPr>
      <w:r>
        <w:t>In the molecule of CH</w:t>
      </w:r>
      <w:r>
        <w:rPr>
          <w:position w:val="-7"/>
          <w:sz w:val="16"/>
        </w:rPr>
        <w:t xml:space="preserve">2 </w:t>
      </w:r>
      <w:r>
        <w:t>= CH</w:t>
      </w:r>
      <w:r>
        <w:rPr>
          <w:position w:val="-7"/>
          <w:sz w:val="16"/>
        </w:rPr>
        <w:t>2</w:t>
      </w:r>
      <w:r>
        <w:t>, the following bonds are</w:t>
      </w:r>
      <w:r>
        <w:rPr>
          <w:spacing w:val="-36"/>
        </w:rPr>
        <w:t xml:space="preserve"> </w:t>
      </w:r>
      <w:r>
        <w:t>present: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 σ and 2 π</w:t>
      </w:r>
      <w:r>
        <w:rPr>
          <w:spacing w:val="-6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 σ and 1 π</w:t>
      </w:r>
      <w:r>
        <w:rPr>
          <w:spacing w:val="-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5 σ and 1 π</w:t>
      </w:r>
      <w:r>
        <w:rPr>
          <w:spacing w:val="-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 σ and 3 π</w:t>
      </w:r>
      <w:r>
        <w:rPr>
          <w:spacing w:val="-9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5 σ and 2 π</w:t>
      </w:r>
      <w:r>
        <w:rPr>
          <w:spacing w:val="-9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1 σ and 5 π</w:t>
      </w:r>
      <w:r>
        <w:rPr>
          <w:spacing w:val="-6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2 σ and 3 π</w:t>
      </w:r>
      <w:r>
        <w:rPr>
          <w:spacing w:val="-7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5 σ and 3 π</w:t>
      </w:r>
      <w:r>
        <w:rPr>
          <w:spacing w:val="-9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1" w:after="0" w:line="276" w:lineRule="exact"/>
        <w:ind w:left="516" w:hanging="360"/>
        <w:jc w:val="left"/>
      </w:pPr>
      <w:r>
        <w:t>A single</w:t>
      </w:r>
      <w:r>
        <w:rPr>
          <w:spacing w:val="-7"/>
        </w:rPr>
        <w:t xml:space="preserve"> </w:t>
      </w:r>
      <w:r>
        <w:t>bond: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03"/>
        </w:tabs>
        <w:spacing w:before="1" w:after="0" w:line="235" w:lineRule="auto"/>
        <w:ind w:hanging="246"/>
        <w:rPr>
          <w:sz w:val="16"/>
        </w:rPr>
      </w:pPr>
      <w:r>
        <w:rPr>
          <w:sz w:val="24"/>
        </w:rPr>
        <w:t xml:space="preserve">is, e.g. the covalent bond in the molecules of </w:t>
      </w:r>
      <w:r>
        <w:rPr>
          <w:spacing w:val="3"/>
          <w:sz w:val="24"/>
        </w:rPr>
        <w:t>H</w:t>
      </w:r>
      <w:r>
        <w:rPr>
          <w:spacing w:val="3"/>
          <w:position w:val="-7"/>
          <w:sz w:val="16"/>
        </w:rPr>
        <w:t xml:space="preserve">2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F</w:t>
      </w:r>
      <w:r>
        <w:rPr>
          <w:position w:val="-7"/>
          <w:sz w:val="16"/>
        </w:rPr>
        <w:t>2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consists of two electron</w:t>
      </w:r>
      <w:r>
        <w:rPr>
          <w:spacing w:val="-3"/>
          <w:sz w:val="24"/>
        </w:rPr>
        <w:t xml:space="preserve"> </w:t>
      </w:r>
      <w:r>
        <w:rPr>
          <w:sz w:val="24"/>
        </w:rPr>
        <w:t>pairs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 xml:space="preserve">can be formed by overlapping of two </w:t>
      </w:r>
      <w:r>
        <w:rPr>
          <w:i/>
          <w:sz w:val="24"/>
        </w:rPr>
        <w:t>s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can be formed by overlapping of </w:t>
      </w:r>
      <w:r>
        <w:rPr>
          <w:i/>
          <w:sz w:val="24"/>
        </w:rPr>
        <w:t xml:space="preserve">s </w:t>
      </w:r>
      <w:r>
        <w:rPr>
          <w:sz w:val="24"/>
        </w:rPr>
        <w:t xml:space="preserve">and </w:t>
      </w:r>
      <w:r>
        <w:rPr>
          <w:i/>
          <w:sz w:val="24"/>
        </w:rPr>
        <w:t>p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typical for saturated</w:t>
      </w:r>
      <w:r>
        <w:rPr>
          <w:spacing w:val="-4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more reactive than the double</w:t>
      </w:r>
      <w:r>
        <w:rPr>
          <w:spacing w:val="-10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stronger than the triple</w:t>
      </w:r>
      <w:r>
        <w:rPr>
          <w:spacing w:val="-6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ListParagraph"/>
        <w:numPr>
          <w:ilvl w:val="0"/>
          <w:numId w:val="3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between atoms is formed by a common electron</w:t>
      </w:r>
      <w:r>
        <w:rPr>
          <w:spacing w:val="-7"/>
          <w:sz w:val="24"/>
        </w:rPr>
        <w:t xml:space="preserve"> </w:t>
      </w:r>
      <w:r>
        <w:rPr>
          <w:sz w:val="24"/>
        </w:rPr>
        <w:t>pair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A double</w:t>
      </w:r>
      <w:r>
        <w:rPr>
          <w:spacing w:val="-3"/>
        </w:rPr>
        <w:t xml:space="preserve"> </w:t>
      </w:r>
      <w:r>
        <w:t>bond: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formed by sigma and pi bonds (σ and</w:t>
      </w:r>
      <w:r>
        <w:rPr>
          <w:spacing w:val="-14"/>
          <w:sz w:val="24"/>
        </w:rPr>
        <w:t xml:space="preserve"> </w:t>
      </w:r>
      <w:r>
        <w:rPr>
          <w:sz w:val="24"/>
        </w:rPr>
        <w:t>π)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formed by one electron</w:t>
      </w:r>
      <w:r>
        <w:rPr>
          <w:spacing w:val="-8"/>
          <w:sz w:val="24"/>
        </w:rPr>
        <w:t xml:space="preserve"> </w:t>
      </w:r>
      <w:r>
        <w:rPr>
          <w:sz w:val="24"/>
        </w:rPr>
        <w:t>pair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found in molecules of long-chain carboxylic</w:t>
      </w:r>
      <w:r>
        <w:rPr>
          <w:spacing w:val="-11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a part of the conjugated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converted into a single bond by an addition</w:t>
      </w:r>
      <w:r>
        <w:rPr>
          <w:spacing w:val="-1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be converted into a triple bond by an elimination</w:t>
      </w:r>
      <w:r>
        <w:rPr>
          <w:spacing w:val="-1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more reactive than a single</w:t>
      </w:r>
      <w:r>
        <w:rPr>
          <w:spacing w:val="-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ListParagraph"/>
        <w:numPr>
          <w:ilvl w:val="0"/>
          <w:numId w:val="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present in the fumaric acid</w:t>
      </w:r>
      <w:r>
        <w:rPr>
          <w:spacing w:val="-8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proofErr w:type="spellStart"/>
      <w:r>
        <w:t>Glycosidic</w:t>
      </w:r>
      <w:proofErr w:type="spellEnd"/>
      <w:r>
        <w:rPr>
          <w:spacing w:val="-2"/>
        </w:rPr>
        <w:t xml:space="preserve"> </w:t>
      </w:r>
      <w:r>
        <w:t>bonds:</w:t>
      </w:r>
    </w:p>
    <w:p w:rsidR="00864C38" w:rsidRDefault="00B31DBF">
      <w:pPr>
        <w:pStyle w:val="ListParagraph"/>
        <w:numPr>
          <w:ilvl w:val="0"/>
          <w:numId w:val="3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gramStart"/>
      <w:r>
        <w:rPr>
          <w:sz w:val="24"/>
        </w:rPr>
        <w:t>α(</w:t>
      </w:r>
      <w:proofErr w:type="gramEnd"/>
      <w:r>
        <w:rPr>
          <w:sz w:val="24"/>
        </w:rPr>
        <w:t>1-4) occur in the molecule of</w:t>
      </w:r>
      <w:r>
        <w:rPr>
          <w:spacing w:val="-9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>
      <w:pPr>
        <w:pStyle w:val="ListParagraph"/>
        <w:numPr>
          <w:ilvl w:val="0"/>
          <w:numId w:val="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formed during the oxidation of</w:t>
      </w:r>
      <w:r>
        <w:rPr>
          <w:spacing w:val="-6"/>
          <w:sz w:val="24"/>
        </w:rPr>
        <w:t xml:space="preserve"> </w:t>
      </w:r>
      <w:r>
        <w:rPr>
          <w:sz w:val="24"/>
        </w:rPr>
        <w:t>saccharides</w:t>
      </w:r>
    </w:p>
    <w:p w:rsidR="00864C38" w:rsidRDefault="00B31DBF">
      <w:pPr>
        <w:pStyle w:val="ListParagraph"/>
        <w:numPr>
          <w:ilvl w:val="0"/>
          <w:numId w:val="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gramStart"/>
      <w:r>
        <w:rPr>
          <w:sz w:val="24"/>
        </w:rPr>
        <w:t>α(</w:t>
      </w:r>
      <w:proofErr w:type="gramEnd"/>
      <w:r>
        <w:rPr>
          <w:sz w:val="24"/>
        </w:rPr>
        <w:t>1-6) occur in the molecule of</w:t>
      </w:r>
      <w:r>
        <w:rPr>
          <w:spacing w:val="-6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>
      <w:pPr>
        <w:pStyle w:val="ListParagraph"/>
        <w:numPr>
          <w:ilvl w:val="0"/>
          <w:numId w:val="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O-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occur in molecules of, e.g. starch, glycogen,</w:t>
      </w:r>
      <w:r>
        <w:rPr>
          <w:spacing w:val="-5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>
      <w:pPr>
        <w:pStyle w:val="ListParagraph"/>
        <w:numPr>
          <w:ilvl w:val="0"/>
          <w:numId w:val="3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can be σ and</w:t>
      </w:r>
      <w:r>
        <w:rPr>
          <w:spacing w:val="-6"/>
          <w:sz w:val="24"/>
        </w:rPr>
        <w:t xml:space="preserve"> </w:t>
      </w:r>
      <w:r>
        <w:rPr>
          <w:sz w:val="24"/>
        </w:rPr>
        <w:t>π</w:t>
      </w:r>
    </w:p>
    <w:p w:rsidR="00864C38" w:rsidRDefault="00B31DBF">
      <w:pPr>
        <w:pStyle w:val="ListParagraph"/>
        <w:numPr>
          <w:ilvl w:val="0"/>
          <w:numId w:val="3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N-</w:t>
      </w:r>
      <w:proofErr w:type="spellStart"/>
      <w:r>
        <w:rPr>
          <w:sz w:val="24"/>
        </w:rPr>
        <w:t>glycosidic</w:t>
      </w:r>
      <w:proofErr w:type="spellEnd"/>
    </w:p>
    <w:p w:rsidR="00864C38" w:rsidRDefault="00B31DBF">
      <w:pPr>
        <w:pStyle w:val="ListParagraph"/>
        <w:numPr>
          <w:ilvl w:val="0"/>
          <w:numId w:val="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also found in</w:t>
      </w:r>
      <w:r>
        <w:rPr>
          <w:spacing w:val="-4"/>
          <w:sz w:val="24"/>
        </w:rPr>
        <w:t xml:space="preserve"> </w:t>
      </w:r>
      <w:r>
        <w:rPr>
          <w:sz w:val="24"/>
        </w:rPr>
        <w:t>nucleosides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 xml:space="preserve">According to the </w:t>
      </w:r>
      <w:proofErr w:type="spellStart"/>
      <w:r>
        <w:t>Brönsted</w:t>
      </w:r>
      <w:proofErr w:type="spellEnd"/>
      <w:r>
        <w:t xml:space="preserve"> theory, acids</w:t>
      </w:r>
      <w:r>
        <w:rPr>
          <w:spacing w:val="-8"/>
        </w:rPr>
        <w:t xml:space="preserve"> </w:t>
      </w:r>
      <w:r>
        <w:t>are: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substances which can release a</w:t>
      </w:r>
      <w:r>
        <w:rPr>
          <w:spacing w:val="-2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all substances that can </w:t>
      </w:r>
      <w:proofErr w:type="spellStart"/>
      <w:r>
        <w:rPr>
          <w:sz w:val="24"/>
        </w:rPr>
        <w:t>color</w:t>
      </w:r>
      <w:proofErr w:type="spellEnd"/>
      <w:r>
        <w:rPr>
          <w:sz w:val="24"/>
        </w:rPr>
        <w:t xml:space="preserve"> phenolphthalein to red</w:t>
      </w:r>
      <w:r>
        <w:rPr>
          <w:spacing w:val="-4"/>
          <w:sz w:val="24"/>
        </w:rPr>
        <w:t xml:space="preserve"> </w:t>
      </w:r>
      <w:r>
        <w:rPr>
          <w:sz w:val="24"/>
        </w:rPr>
        <w:t>violet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lastRenderedPageBreak/>
        <w:t>substances which can release the atom of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substances able to cleave off</w:t>
      </w:r>
      <w:r>
        <w:rPr>
          <w:spacing w:val="-7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proton</w:t>
      </w:r>
      <w:r>
        <w:rPr>
          <w:spacing w:val="-2"/>
          <w:sz w:val="24"/>
        </w:rPr>
        <w:t xml:space="preserve"> </w:t>
      </w:r>
      <w:r>
        <w:rPr>
          <w:sz w:val="24"/>
        </w:rPr>
        <w:t>donors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all substances that are ionized in water to form hydroxide</w:t>
      </w:r>
      <w:r>
        <w:rPr>
          <w:spacing w:val="-15"/>
          <w:sz w:val="24"/>
        </w:rPr>
        <w:t xml:space="preserve"> </w:t>
      </w:r>
      <w:r>
        <w:rPr>
          <w:sz w:val="24"/>
        </w:rPr>
        <w:t>anions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37"/>
        </w:numPr>
        <w:tabs>
          <w:tab w:val="left" w:pos="415"/>
        </w:tabs>
        <w:spacing w:before="75" w:after="0" w:line="240" w:lineRule="auto"/>
        <w:ind w:left="414" w:hanging="258"/>
        <w:rPr>
          <w:sz w:val="16"/>
        </w:rPr>
      </w:pPr>
      <w:r>
        <w:rPr>
          <w:sz w:val="24"/>
        </w:rPr>
        <w:lastRenderedPageBreak/>
        <w:t>only electroneutral molecules that can release</w:t>
      </w:r>
      <w:r>
        <w:rPr>
          <w:spacing w:val="-9"/>
          <w:sz w:val="24"/>
        </w:rPr>
        <w:t xml:space="preserve"> </w:t>
      </w:r>
      <w:r>
        <w:rPr>
          <w:spacing w:val="5"/>
          <w:sz w:val="24"/>
        </w:rPr>
        <w:t>H</w:t>
      </w:r>
      <w:r>
        <w:rPr>
          <w:spacing w:val="5"/>
          <w:position w:val="8"/>
          <w:sz w:val="16"/>
        </w:rPr>
        <w:t>+</w:t>
      </w:r>
    </w:p>
    <w:p w:rsidR="00864C38" w:rsidRDefault="00B31DBF">
      <w:pPr>
        <w:pStyle w:val="ListParagraph"/>
        <w:numPr>
          <w:ilvl w:val="0"/>
          <w:numId w:val="37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electroneutral molecules and some ions (e.g. HCO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-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PO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-</w:t>
      </w:r>
      <w:r>
        <w:rPr>
          <w:sz w:val="24"/>
        </w:rPr>
        <w:t>), which may be donors of</w:t>
      </w:r>
      <w:r>
        <w:rPr>
          <w:spacing w:val="-36"/>
          <w:sz w:val="24"/>
        </w:rPr>
        <w:t xml:space="preserve"> </w:t>
      </w:r>
      <w:r>
        <w:rPr>
          <w:sz w:val="24"/>
        </w:rPr>
        <w:t>H</w:t>
      </w:r>
      <w:r>
        <w:rPr>
          <w:position w:val="8"/>
          <w:sz w:val="16"/>
        </w:rPr>
        <w:t>+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6" w:after="0"/>
        <w:ind w:left="516" w:hanging="360"/>
        <w:jc w:val="left"/>
      </w:pPr>
      <w:r>
        <w:t xml:space="preserve">According to the </w:t>
      </w:r>
      <w:proofErr w:type="spellStart"/>
      <w:r>
        <w:t>Brönsted</w:t>
      </w:r>
      <w:proofErr w:type="spellEnd"/>
      <w:r>
        <w:t xml:space="preserve"> theory, bases</w:t>
      </w:r>
      <w:r>
        <w:rPr>
          <w:spacing w:val="-8"/>
        </w:rPr>
        <w:t xml:space="preserve"> </w:t>
      </w:r>
      <w:r>
        <w:t>are: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all substances that can </w:t>
      </w:r>
      <w:proofErr w:type="spellStart"/>
      <w:r>
        <w:rPr>
          <w:sz w:val="24"/>
        </w:rPr>
        <w:t>color</w:t>
      </w:r>
      <w:proofErr w:type="spellEnd"/>
      <w:r>
        <w:rPr>
          <w:sz w:val="24"/>
        </w:rPr>
        <w:t xml:space="preserve"> the litmus paper to the red in water</w:t>
      </w:r>
      <w:r>
        <w:rPr>
          <w:spacing w:val="-21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proton</w:t>
      </w:r>
      <w:r>
        <w:rPr>
          <w:spacing w:val="-2"/>
          <w:sz w:val="24"/>
        </w:rPr>
        <w:t xml:space="preserve"> </w:t>
      </w:r>
      <w:r>
        <w:rPr>
          <w:sz w:val="24"/>
        </w:rPr>
        <w:t>acceptors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substances which can accept a proton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all compounds with -OH group in their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03"/>
        </w:tabs>
        <w:spacing w:before="1" w:after="0" w:line="280" w:lineRule="exact"/>
        <w:ind w:hanging="246"/>
        <w:rPr>
          <w:sz w:val="24"/>
        </w:rPr>
      </w:pPr>
      <w:r>
        <w:rPr>
          <w:sz w:val="24"/>
        </w:rPr>
        <w:t>only compounds that can cleave off the OH</w:t>
      </w:r>
      <w:r>
        <w:rPr>
          <w:position w:val="8"/>
          <w:sz w:val="16"/>
        </w:rPr>
        <w:t xml:space="preserve">- </w:t>
      </w:r>
      <w:r>
        <w:rPr>
          <w:sz w:val="24"/>
        </w:rPr>
        <w:t>anion in</w:t>
      </w:r>
      <w:r>
        <w:rPr>
          <w:spacing w:val="-33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only the substances of alkali-forming oxides with</w:t>
      </w:r>
      <w:r>
        <w:rPr>
          <w:spacing w:val="-3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anions of polyprotic acids that can accept a</w:t>
      </w:r>
      <w:r>
        <w:rPr>
          <w:spacing w:val="-33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38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e.g. NH</w:t>
      </w:r>
      <w:r>
        <w:rPr>
          <w:position w:val="-7"/>
          <w:sz w:val="16"/>
        </w:rPr>
        <w:t>3</w:t>
      </w:r>
      <w:r>
        <w:rPr>
          <w:sz w:val="24"/>
        </w:rPr>
        <w:t>, CH</w:t>
      </w:r>
      <w:r>
        <w:rPr>
          <w:position w:val="-7"/>
          <w:sz w:val="16"/>
        </w:rPr>
        <w:t>3</w:t>
      </w:r>
      <w:r>
        <w:rPr>
          <w:sz w:val="24"/>
        </w:rPr>
        <w:t>COO</w:t>
      </w:r>
      <w:r>
        <w:rPr>
          <w:position w:val="8"/>
          <w:sz w:val="16"/>
        </w:rPr>
        <w:t>-</w:t>
      </w:r>
      <w:r>
        <w:rPr>
          <w:sz w:val="24"/>
        </w:rPr>
        <w:t>, Cl</w:t>
      </w:r>
      <w:r>
        <w:rPr>
          <w:position w:val="8"/>
          <w:sz w:val="16"/>
        </w:rPr>
        <w:t>-</w:t>
      </w:r>
      <w:r>
        <w:rPr>
          <w:sz w:val="24"/>
        </w:rPr>
        <w:t>, 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+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NH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+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  <w:tab w:val="left" w:pos="2429"/>
        </w:tabs>
        <w:spacing w:before="275" w:after="0" w:line="240" w:lineRule="auto"/>
        <w:ind w:left="437" w:right="170" w:hanging="281"/>
        <w:jc w:val="left"/>
      </w:pPr>
      <w:r>
        <w:t>Which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pairs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conjugated</w:t>
      </w:r>
      <w:r>
        <w:rPr>
          <w:spacing w:val="-2"/>
        </w:rPr>
        <w:t xml:space="preserve"> </w:t>
      </w:r>
      <w:r>
        <w:t>pairs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proofErr w:type="spellStart"/>
      <w:r>
        <w:t>protolytic</w:t>
      </w:r>
      <w:proofErr w:type="spellEnd"/>
      <w:r>
        <w:rPr>
          <w:spacing w:val="-4"/>
        </w:rPr>
        <w:t xml:space="preserve"> </w:t>
      </w:r>
      <w:r>
        <w:t>reaction NH</w:t>
      </w:r>
      <w:r>
        <w:rPr>
          <w:position w:val="-7"/>
          <w:sz w:val="16"/>
        </w:rPr>
        <w:t>3</w:t>
      </w:r>
      <w:r>
        <w:rPr>
          <w:spacing w:val="20"/>
          <w:position w:val="-7"/>
          <w:sz w:val="1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HCl</w:t>
      </w:r>
      <w:r w:rsidR="0032566B">
        <w:t xml:space="preserve"> </w:t>
      </w:r>
      <w:r w:rsidR="0032566B">
        <w:rPr>
          <w:noProof/>
        </w:rPr>
        <w:drawing>
          <wp:inline distT="0" distB="0" distL="0" distR="0" wp14:anchorId="21E75A78" wp14:editId="22CBD86D">
            <wp:extent cx="542857" cy="13333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66B">
        <w:t xml:space="preserve"> </w:t>
      </w:r>
      <w:r>
        <w:t>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+ </w:t>
      </w:r>
      <w:r>
        <w:t>+ Cl</w:t>
      </w:r>
      <w:proofErr w:type="gramStart"/>
      <w:r>
        <w:rPr>
          <w:position w:val="8"/>
          <w:sz w:val="16"/>
        </w:rPr>
        <w:t>-</w:t>
      </w:r>
      <w:r>
        <w:rPr>
          <w:spacing w:val="18"/>
          <w:position w:val="8"/>
          <w:sz w:val="16"/>
        </w:rPr>
        <w:t xml:space="preserve"> </w:t>
      </w:r>
      <w:r>
        <w:t>:</w:t>
      </w:r>
      <w:proofErr w:type="gramEnd"/>
    </w:p>
    <w:p w:rsidR="00864C38" w:rsidRDefault="00B31DBF">
      <w:pPr>
        <w:pStyle w:val="ListParagraph"/>
        <w:numPr>
          <w:ilvl w:val="0"/>
          <w:numId w:val="39"/>
        </w:numPr>
        <w:tabs>
          <w:tab w:val="left" w:pos="403"/>
        </w:tabs>
        <w:spacing w:before="3" w:after="0" w:line="237" w:lineRule="auto"/>
        <w:ind w:hanging="246"/>
        <w:rPr>
          <w:sz w:val="16"/>
        </w:rPr>
      </w:pPr>
      <w:r>
        <w:rPr>
          <w:sz w:val="24"/>
        </w:rPr>
        <w:t>HCl and</w:t>
      </w:r>
      <w:r>
        <w:rPr>
          <w:spacing w:val="-3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+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417"/>
        </w:tabs>
        <w:spacing w:before="1" w:after="0" w:line="237" w:lineRule="auto"/>
        <w:ind w:left="416" w:hanging="260"/>
        <w:rPr>
          <w:sz w:val="16"/>
        </w:rPr>
      </w:pPr>
      <w:r>
        <w:rPr>
          <w:sz w:val="24"/>
        </w:rPr>
        <w:t>NH</w:t>
      </w:r>
      <w:r>
        <w:rPr>
          <w:position w:val="-7"/>
          <w:sz w:val="16"/>
        </w:rPr>
        <w:t xml:space="preserve">3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Cl</w:t>
      </w:r>
      <w:r>
        <w:rPr>
          <w:position w:val="8"/>
          <w:sz w:val="16"/>
        </w:rPr>
        <w:t>-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403"/>
        </w:tabs>
        <w:spacing w:after="0" w:line="240" w:lineRule="auto"/>
        <w:ind w:hanging="246"/>
        <w:rPr>
          <w:sz w:val="16"/>
        </w:rPr>
      </w:pPr>
      <w:r>
        <w:rPr>
          <w:sz w:val="24"/>
        </w:rPr>
        <w:t>NH</w:t>
      </w:r>
      <w:r>
        <w:rPr>
          <w:position w:val="-7"/>
          <w:sz w:val="16"/>
        </w:rPr>
        <w:t xml:space="preserve">3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+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417"/>
        </w:tabs>
        <w:spacing w:before="5" w:after="0" w:line="235" w:lineRule="auto"/>
        <w:ind w:left="416" w:hanging="260"/>
        <w:rPr>
          <w:sz w:val="24"/>
        </w:rPr>
      </w:pPr>
      <w:r>
        <w:rPr>
          <w:sz w:val="24"/>
        </w:rPr>
        <w:t>NH</w:t>
      </w:r>
      <w:r>
        <w:rPr>
          <w:position w:val="-7"/>
          <w:sz w:val="16"/>
        </w:rPr>
        <w:t xml:space="preserve">3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sz w:val="24"/>
        </w:rPr>
        <w:t>Cl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403"/>
        </w:tabs>
        <w:spacing w:after="0" w:line="280" w:lineRule="exact"/>
        <w:ind w:hanging="246"/>
        <w:rPr>
          <w:sz w:val="16"/>
        </w:rPr>
      </w:pPr>
      <w:r>
        <w:rPr>
          <w:sz w:val="24"/>
        </w:rPr>
        <w:t>HCl and</w:t>
      </w:r>
      <w:r>
        <w:rPr>
          <w:spacing w:val="-3"/>
          <w:sz w:val="24"/>
        </w:rPr>
        <w:t xml:space="preserve"> </w:t>
      </w:r>
      <w:r>
        <w:rPr>
          <w:sz w:val="24"/>
        </w:rPr>
        <w:t>Cl</w:t>
      </w:r>
      <w:r>
        <w:rPr>
          <w:position w:val="8"/>
          <w:sz w:val="16"/>
        </w:rPr>
        <w:t>-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376"/>
        </w:tabs>
        <w:spacing w:before="4" w:after="0" w:line="237" w:lineRule="auto"/>
        <w:ind w:left="375" w:hanging="219"/>
        <w:rPr>
          <w:sz w:val="24"/>
        </w:rPr>
      </w:pPr>
      <w:r>
        <w:rPr>
          <w:sz w:val="24"/>
        </w:rPr>
        <w:t>NH</w:t>
      </w:r>
      <w:r>
        <w:rPr>
          <w:position w:val="-7"/>
          <w:sz w:val="16"/>
        </w:rPr>
        <w:t xml:space="preserve">3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HCl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416"/>
        </w:tabs>
        <w:spacing w:after="0" w:line="240" w:lineRule="auto"/>
        <w:ind w:left="415" w:hanging="259"/>
        <w:rPr>
          <w:sz w:val="16"/>
        </w:rPr>
      </w:pP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+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Cl</w:t>
      </w:r>
      <w:r>
        <w:rPr>
          <w:position w:val="8"/>
          <w:sz w:val="16"/>
        </w:rPr>
        <w:t>-</w:t>
      </w:r>
    </w:p>
    <w:p w:rsidR="00864C38" w:rsidRDefault="00B31DBF">
      <w:pPr>
        <w:pStyle w:val="ListParagraph"/>
        <w:numPr>
          <w:ilvl w:val="0"/>
          <w:numId w:val="39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HCl and</w:t>
      </w:r>
      <w:r>
        <w:rPr>
          <w:spacing w:val="-3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sz w:val="24"/>
        </w:rPr>
        <w:t>Cl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6" w:after="0" w:line="240" w:lineRule="auto"/>
        <w:ind w:left="516" w:hanging="360"/>
        <w:jc w:val="left"/>
      </w:pPr>
      <w:r>
        <w:t>The strength of acids decreases in the following</w:t>
      </w:r>
      <w:r>
        <w:rPr>
          <w:spacing w:val="-9"/>
        </w:rPr>
        <w:t xml:space="preserve"> </w:t>
      </w:r>
      <w:r>
        <w:t xml:space="preserve">order: </w:t>
      </w:r>
      <w:proofErr w:type="spellStart"/>
      <w:r>
        <w:t>HClO</w:t>
      </w:r>
      <w:proofErr w:type="spellEnd"/>
      <w:r>
        <w:rPr>
          <w:position w:val="-7"/>
          <w:sz w:val="16"/>
        </w:rPr>
        <w:t xml:space="preserve">4 </w:t>
      </w:r>
      <w:r>
        <w:t xml:space="preserve">&gt; </w:t>
      </w:r>
      <w:proofErr w:type="spellStart"/>
      <w:r>
        <w:t>HClO</w:t>
      </w:r>
      <w:proofErr w:type="spellEnd"/>
      <w:r>
        <w:rPr>
          <w:position w:val="-7"/>
          <w:sz w:val="16"/>
        </w:rPr>
        <w:t xml:space="preserve">3 </w:t>
      </w:r>
      <w:r>
        <w:t xml:space="preserve">&gt; </w:t>
      </w:r>
      <w:proofErr w:type="spellStart"/>
      <w:r>
        <w:t>HClO</w:t>
      </w:r>
      <w:proofErr w:type="spellEnd"/>
      <w:r>
        <w:rPr>
          <w:position w:val="-7"/>
          <w:sz w:val="16"/>
        </w:rPr>
        <w:t xml:space="preserve">2 </w:t>
      </w:r>
      <w:r>
        <w:t xml:space="preserve">&gt; </w:t>
      </w:r>
      <w:proofErr w:type="spellStart"/>
      <w:r>
        <w:t>HClO</w:t>
      </w:r>
      <w:proofErr w:type="spellEnd"/>
      <w:r>
        <w:t xml:space="preserve">. Which of the following statements is </w:t>
      </w:r>
      <w:proofErr w:type="gramStart"/>
      <w:r>
        <w:t>true:</w:t>
      </w:r>
      <w:proofErr w:type="gramEnd"/>
    </w:p>
    <w:p w:rsidR="00864C38" w:rsidRDefault="00B31DBF">
      <w:pPr>
        <w:pStyle w:val="ListParagraph"/>
        <w:numPr>
          <w:ilvl w:val="0"/>
          <w:numId w:val="40"/>
        </w:numPr>
        <w:tabs>
          <w:tab w:val="left" w:pos="402"/>
        </w:tabs>
        <w:spacing w:after="0" w:line="272" w:lineRule="exact"/>
        <w:rPr>
          <w:sz w:val="24"/>
        </w:rPr>
      </w:pPr>
      <w:r>
        <w:rPr>
          <w:sz w:val="24"/>
        </w:rPr>
        <w:t>the polarity of O-H bond</w:t>
      </w:r>
      <w:r>
        <w:rPr>
          <w:spacing w:val="-10"/>
          <w:sz w:val="24"/>
        </w:rPr>
        <w:t xml:space="preserve"> </w:t>
      </w:r>
      <w:r>
        <w:rPr>
          <w:sz w:val="24"/>
        </w:rPr>
        <w:t>increases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pK</w:t>
      </w:r>
      <w:proofErr w:type="spellEnd"/>
      <w:r>
        <w:rPr>
          <w:sz w:val="24"/>
        </w:rPr>
        <w:t xml:space="preserve"> value of acids</w:t>
      </w:r>
      <w:r>
        <w:rPr>
          <w:spacing w:val="-6"/>
          <w:sz w:val="24"/>
        </w:rPr>
        <w:t xml:space="preserve"> </w:t>
      </w:r>
      <w:r>
        <w:rPr>
          <w:sz w:val="24"/>
        </w:rPr>
        <w:t>increases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value of the ionization (dissociation) constant</w:t>
      </w:r>
      <w:r>
        <w:rPr>
          <w:spacing w:val="-12"/>
          <w:sz w:val="24"/>
        </w:rPr>
        <w:t xml:space="preserve"> </w:t>
      </w:r>
      <w:r>
        <w:rPr>
          <w:sz w:val="24"/>
        </w:rPr>
        <w:t>decreases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all values of ionization constants (K) are the</w:t>
      </w:r>
      <w:r>
        <w:rPr>
          <w:spacing w:val="-13"/>
          <w:sz w:val="24"/>
        </w:rPr>
        <w:t xml:space="preserve"> </w:t>
      </w:r>
      <w:r>
        <w:rPr>
          <w:sz w:val="24"/>
        </w:rPr>
        <w:t>same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value of the degree of ionization α</w:t>
      </w:r>
      <w:r>
        <w:rPr>
          <w:spacing w:val="-11"/>
          <w:sz w:val="24"/>
        </w:rPr>
        <w:t xml:space="preserve"> </w:t>
      </w:r>
      <w:r>
        <w:rPr>
          <w:sz w:val="24"/>
        </w:rPr>
        <w:t>decreases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there is the same polarity of O-H</w:t>
      </w:r>
      <w:r>
        <w:rPr>
          <w:spacing w:val="-14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there are the same </w:t>
      </w:r>
      <w:proofErr w:type="spellStart"/>
      <w:r>
        <w:rPr>
          <w:sz w:val="24"/>
        </w:rPr>
        <w:t>pK</w:t>
      </w:r>
      <w:proofErr w:type="spellEnd"/>
      <w:r>
        <w:rPr>
          <w:sz w:val="24"/>
        </w:rPr>
        <w:t xml:space="preserve"> values for</w:t>
      </w:r>
      <w:r>
        <w:rPr>
          <w:spacing w:val="-8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>
      <w:pPr>
        <w:pStyle w:val="ListParagraph"/>
        <w:numPr>
          <w:ilvl w:val="0"/>
          <w:numId w:val="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K value</w:t>
      </w:r>
      <w:r>
        <w:rPr>
          <w:spacing w:val="-5"/>
          <w:sz w:val="24"/>
        </w:rPr>
        <w:t xml:space="preserve"> </w:t>
      </w:r>
      <w:r>
        <w:rPr>
          <w:sz w:val="24"/>
        </w:rPr>
        <w:t>increases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1" w:after="0"/>
        <w:ind w:left="516" w:hanging="360"/>
        <w:jc w:val="left"/>
      </w:pPr>
      <w:r>
        <w:t>The electrolytic ionization (dissociation) occurs</w:t>
      </w:r>
      <w:r>
        <w:rPr>
          <w:spacing w:val="-8"/>
        </w:rPr>
        <w:t xml:space="preserve"> </w:t>
      </w:r>
      <w:r>
        <w:t>when: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02"/>
        </w:tabs>
        <w:spacing w:after="0" w:line="240" w:lineRule="auto"/>
        <w:ind w:right="689" w:hanging="2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particles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increased</w:t>
      </w:r>
      <w:r>
        <w:rPr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original number of molecules after the dissolution of the</w:t>
      </w:r>
      <w:r>
        <w:rPr>
          <w:spacing w:val="-18"/>
          <w:sz w:val="24"/>
        </w:rPr>
        <w:t xml:space="preserve"> </w:t>
      </w:r>
      <w:r>
        <w:rPr>
          <w:sz w:val="24"/>
        </w:rPr>
        <w:t>electrolyte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after the dissolution of the electrolyte, the osmotic pressure decreases in the</w:t>
      </w:r>
      <w:r>
        <w:rPr>
          <w:spacing w:val="-3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the soluble salt breaks down in the aqueous solution to give the oppositely charged</w:t>
      </w:r>
      <w:r>
        <w:rPr>
          <w:spacing w:val="-39"/>
          <w:sz w:val="24"/>
        </w:rPr>
        <w:t xml:space="preserve"> </w:t>
      </w:r>
      <w:r>
        <w:rPr>
          <w:sz w:val="24"/>
        </w:rPr>
        <w:t>ions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during the dissolution the compound stays unchanged in the</w:t>
      </w:r>
      <w:r>
        <w:rPr>
          <w:spacing w:val="-18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substance in the solvent decomposes to cations and</w:t>
      </w:r>
      <w:r>
        <w:rPr>
          <w:spacing w:val="-16"/>
          <w:sz w:val="24"/>
        </w:rPr>
        <w:t xml:space="preserve"> </w:t>
      </w:r>
      <w:r>
        <w:rPr>
          <w:sz w:val="24"/>
        </w:rPr>
        <w:t>anions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crystal lattice decomposes into molecules in the</w:t>
      </w:r>
      <w:r>
        <w:rPr>
          <w:spacing w:val="-1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the ion secretion occurs on the</w:t>
      </w:r>
      <w:r>
        <w:rPr>
          <w:spacing w:val="-8"/>
          <w:sz w:val="24"/>
        </w:rPr>
        <w:t xml:space="preserve"> </w:t>
      </w:r>
      <w:r>
        <w:rPr>
          <w:sz w:val="24"/>
        </w:rPr>
        <w:t>electrodes</w:t>
      </w:r>
    </w:p>
    <w:p w:rsidR="00864C38" w:rsidRDefault="00B31DBF">
      <w:pPr>
        <w:pStyle w:val="ListParagraph"/>
        <w:numPr>
          <w:ilvl w:val="0"/>
          <w:numId w:val="41"/>
        </w:numPr>
        <w:tabs>
          <w:tab w:val="left" w:pos="417"/>
        </w:tabs>
        <w:spacing w:after="0" w:line="240" w:lineRule="auto"/>
        <w:ind w:right="570" w:hanging="2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dissolved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molecules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evenly</w:t>
      </w:r>
      <w:r>
        <w:rPr>
          <w:spacing w:val="-8"/>
          <w:sz w:val="24"/>
        </w:rPr>
        <w:t xml:space="preserve"> </w:t>
      </w:r>
      <w:r>
        <w:rPr>
          <w:sz w:val="24"/>
        </w:rPr>
        <w:t>dispersed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</w:t>
      </w:r>
      <w:r>
        <w:rPr>
          <w:spacing w:val="-3"/>
          <w:sz w:val="24"/>
        </w:rPr>
        <w:t xml:space="preserve"> </w:t>
      </w:r>
      <w:r>
        <w:rPr>
          <w:sz w:val="24"/>
        </w:rPr>
        <w:t>the solution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The strength of acids and</w:t>
      </w:r>
      <w:r>
        <w:rPr>
          <w:spacing w:val="-4"/>
        </w:rPr>
        <w:t xml:space="preserve"> </w:t>
      </w:r>
      <w:r>
        <w:t>bases: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assessed according to the solvent in which they are</w:t>
      </w:r>
      <w:r>
        <w:rPr>
          <w:spacing w:val="-19"/>
          <w:sz w:val="24"/>
        </w:rPr>
        <w:t xml:space="preserve"> </w:t>
      </w:r>
      <w:r>
        <w:rPr>
          <w:sz w:val="24"/>
        </w:rPr>
        <w:t>prepared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 xml:space="preserve">is determined according to the value of osmotic pressure </w:t>
      </w:r>
      <w:r>
        <w:rPr>
          <w:i/>
          <w:sz w:val="24"/>
        </w:rPr>
        <w:t xml:space="preserve">π </w:t>
      </w:r>
      <w:r>
        <w:rPr>
          <w:sz w:val="24"/>
        </w:rPr>
        <w:t>of acid or base</w:t>
      </w:r>
      <w:r>
        <w:rPr>
          <w:spacing w:val="-30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determined according to the value of their ionization</w:t>
      </w:r>
      <w:r>
        <w:rPr>
          <w:spacing w:val="-11"/>
          <w:sz w:val="24"/>
        </w:rPr>
        <w:t xml:space="preserve"> </w:t>
      </w:r>
      <w:r>
        <w:rPr>
          <w:sz w:val="24"/>
        </w:rPr>
        <w:t>constant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42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is determined by the value of their isoelectric</w:t>
      </w:r>
      <w:r>
        <w:rPr>
          <w:spacing w:val="-16"/>
          <w:sz w:val="24"/>
        </w:rPr>
        <w:t xml:space="preserve"> </w:t>
      </w:r>
      <w:r>
        <w:rPr>
          <w:sz w:val="24"/>
        </w:rPr>
        <w:t>point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determined by the pH value of their</w:t>
      </w:r>
      <w:r>
        <w:rPr>
          <w:spacing w:val="-16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is determined by the </w:t>
      </w:r>
      <w:proofErr w:type="spellStart"/>
      <w:r>
        <w:rPr>
          <w:sz w:val="24"/>
        </w:rPr>
        <w:t>pK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value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determined by the value of the degree of ionization</w:t>
      </w:r>
      <w:r>
        <w:rPr>
          <w:spacing w:val="-18"/>
          <w:sz w:val="24"/>
        </w:rPr>
        <w:t xml:space="preserve"> </w:t>
      </w:r>
      <w:r>
        <w:rPr>
          <w:sz w:val="24"/>
        </w:rPr>
        <w:t>α</w:t>
      </w:r>
    </w:p>
    <w:p w:rsidR="00864C38" w:rsidRDefault="00B31DBF">
      <w:pPr>
        <w:pStyle w:val="ListParagraph"/>
        <w:numPr>
          <w:ilvl w:val="0"/>
          <w:numId w:val="4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determined by their</w:t>
      </w:r>
      <w:r>
        <w:rPr>
          <w:spacing w:val="-7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The solution is acidic</w:t>
      </w:r>
      <w:r>
        <w:rPr>
          <w:spacing w:val="-7"/>
        </w:rPr>
        <w:t xml:space="preserve"> </w:t>
      </w:r>
      <w:r>
        <w:t>if: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pH =</w:t>
      </w:r>
      <w:r>
        <w:rPr>
          <w:spacing w:val="-14"/>
          <w:sz w:val="24"/>
        </w:rPr>
        <w:t xml:space="preserve"> </w:t>
      </w:r>
      <w:r>
        <w:rPr>
          <w:sz w:val="24"/>
        </w:rPr>
        <w:t>4.8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pOH =</w:t>
      </w:r>
      <w:r>
        <w:rPr>
          <w:spacing w:val="-4"/>
          <w:sz w:val="24"/>
        </w:rPr>
        <w:t xml:space="preserve"> </w:t>
      </w:r>
      <w:r>
        <w:rPr>
          <w:sz w:val="24"/>
        </w:rPr>
        <w:t>11.9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pOH &gt;</w:t>
      </w:r>
      <w:r>
        <w:rPr>
          <w:spacing w:val="-2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pH &lt;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   &gt;</w:t>
      </w:r>
      <w:r>
        <w:rPr>
          <w:spacing w:val="-14"/>
          <w:sz w:val="24"/>
        </w:rPr>
        <w:t xml:space="preserve"> </w:t>
      </w:r>
      <w:r>
        <w:rPr>
          <w:sz w:val="24"/>
        </w:rPr>
        <w:t>8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pOH &lt;</w:t>
      </w:r>
      <w:r>
        <w:rPr>
          <w:spacing w:val="-5"/>
          <w:sz w:val="24"/>
        </w:rPr>
        <w:t xml:space="preserve"> </w:t>
      </w:r>
      <w:r>
        <w:rPr>
          <w:sz w:val="24"/>
        </w:rPr>
        <w:t>6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pH =</w:t>
      </w:r>
      <w:r>
        <w:rPr>
          <w:spacing w:val="-3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pOH =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The solution is alkaline</w:t>
      </w:r>
      <w:r>
        <w:rPr>
          <w:spacing w:val="-7"/>
        </w:rPr>
        <w:t xml:space="preserve"> </w:t>
      </w:r>
      <w:r>
        <w:t>if: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pOH &lt;</w:t>
      </w:r>
      <w:r>
        <w:rPr>
          <w:spacing w:val="-2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pH &lt;</w:t>
      </w:r>
      <w:r>
        <w:rPr>
          <w:spacing w:val="-29"/>
          <w:sz w:val="24"/>
        </w:rPr>
        <w:t xml:space="preserve"> </w:t>
      </w:r>
      <w:r>
        <w:rPr>
          <w:sz w:val="24"/>
        </w:rPr>
        <w:t>6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pOH =</w:t>
      </w:r>
      <w:r>
        <w:rPr>
          <w:spacing w:val="-2"/>
          <w:sz w:val="24"/>
        </w:rPr>
        <w:t xml:space="preserve"> </w:t>
      </w:r>
      <w:r>
        <w:rPr>
          <w:sz w:val="24"/>
        </w:rPr>
        <w:t>4.5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pOH &gt;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 =</w:t>
      </w:r>
      <w:r>
        <w:rPr>
          <w:spacing w:val="-14"/>
          <w:sz w:val="24"/>
        </w:rPr>
        <w:t xml:space="preserve"> </w:t>
      </w:r>
      <w:r>
        <w:rPr>
          <w:sz w:val="24"/>
        </w:rPr>
        <w:t>5.5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pOH =</w:t>
      </w:r>
      <w:r>
        <w:rPr>
          <w:spacing w:val="-5"/>
          <w:sz w:val="24"/>
        </w:rPr>
        <w:t xml:space="preserve"> </w:t>
      </w:r>
      <w:r>
        <w:rPr>
          <w:sz w:val="24"/>
        </w:rPr>
        <w:t>13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pOH =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 =</w:t>
      </w:r>
      <w:r>
        <w:rPr>
          <w:spacing w:val="-29"/>
          <w:sz w:val="24"/>
        </w:rPr>
        <w:t xml:space="preserve"> </w:t>
      </w:r>
      <w:r>
        <w:rPr>
          <w:sz w:val="24"/>
        </w:rPr>
        <w:t>9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6" w:lineRule="exact"/>
        <w:ind w:left="516" w:hanging="360"/>
        <w:jc w:val="left"/>
      </w:pPr>
      <w:r>
        <w:t>The solution is alkaline</w:t>
      </w:r>
      <w:r>
        <w:rPr>
          <w:spacing w:val="-7"/>
        </w:rPr>
        <w:t xml:space="preserve"> </w:t>
      </w:r>
      <w:r>
        <w:t>if: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before="1" w:line="237" w:lineRule="auto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</w:t>
      </w:r>
      <w:r>
        <w:rPr>
          <w:sz w:val="24"/>
        </w:rPr>
        <w:tab/>
        <w:t>= 2×10</w:t>
      </w:r>
      <w:r>
        <w:rPr>
          <w:position w:val="8"/>
          <w:sz w:val="16"/>
        </w:rPr>
        <w:t>-8</w:t>
      </w:r>
      <w:r>
        <w:rPr>
          <w:spacing w:val="18"/>
          <w:position w:val="8"/>
          <w:sz w:val="16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(OH</w:t>
      </w:r>
      <w:r>
        <w:rPr>
          <w:position w:val="8"/>
          <w:sz w:val="16"/>
        </w:rPr>
        <w:t>-</w:t>
      </w:r>
      <w:r>
        <w:rPr>
          <w:sz w:val="24"/>
        </w:rPr>
        <w:t>)</w:t>
      </w:r>
      <w:r>
        <w:rPr>
          <w:sz w:val="24"/>
        </w:rPr>
        <w:tab/>
        <w:t>= 7×10</w:t>
      </w:r>
      <w:r>
        <w:rPr>
          <w:position w:val="8"/>
          <w:sz w:val="16"/>
        </w:rPr>
        <w:t>-10</w:t>
      </w:r>
      <w:r>
        <w:rPr>
          <w:spacing w:val="19"/>
          <w:position w:val="8"/>
          <w:sz w:val="16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before="4" w:line="237" w:lineRule="auto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</w:t>
      </w:r>
      <w:r>
        <w:rPr>
          <w:sz w:val="24"/>
        </w:rPr>
        <w:tab/>
      </w:r>
      <w:proofErr w:type="gramStart"/>
      <w:r>
        <w:rPr>
          <w:sz w:val="24"/>
        </w:rPr>
        <w:t>=  1</w:t>
      </w:r>
      <w:proofErr w:type="gramEnd"/>
      <w:r>
        <w:rPr>
          <w:sz w:val="24"/>
        </w:rPr>
        <w:t>×10</w:t>
      </w:r>
      <w:r>
        <w:rPr>
          <w:position w:val="8"/>
          <w:sz w:val="16"/>
        </w:rPr>
        <w:t>-7</w:t>
      </w:r>
      <w:r>
        <w:rPr>
          <w:spacing w:val="15"/>
          <w:position w:val="8"/>
          <w:sz w:val="16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before="1" w:line="237" w:lineRule="auto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</w:t>
      </w:r>
      <w:r>
        <w:rPr>
          <w:sz w:val="24"/>
        </w:rPr>
        <w:tab/>
      </w:r>
      <w:proofErr w:type="gramStart"/>
      <w:r>
        <w:rPr>
          <w:sz w:val="24"/>
        </w:rPr>
        <w:t>=  7</w:t>
      </w:r>
      <w:proofErr w:type="gramEnd"/>
      <w:r>
        <w:rPr>
          <w:sz w:val="24"/>
        </w:rPr>
        <w:t>×10</w:t>
      </w:r>
      <w:r>
        <w:rPr>
          <w:position w:val="8"/>
          <w:sz w:val="16"/>
        </w:rPr>
        <w:t>-1</w:t>
      </w:r>
      <w:r>
        <w:rPr>
          <w:spacing w:val="15"/>
          <w:position w:val="8"/>
          <w:sz w:val="16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before="2" w:line="237" w:lineRule="auto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</w:t>
      </w:r>
      <w:r>
        <w:rPr>
          <w:sz w:val="24"/>
        </w:rPr>
        <w:tab/>
      </w:r>
      <w:proofErr w:type="gramStart"/>
      <w:r>
        <w:rPr>
          <w:sz w:val="24"/>
        </w:rPr>
        <w:t>=  1</w:t>
      </w:r>
      <w:proofErr w:type="gramEnd"/>
      <w:r>
        <w:rPr>
          <w:sz w:val="24"/>
        </w:rPr>
        <w:t>×10</w:t>
      </w:r>
      <w:r>
        <w:rPr>
          <w:position w:val="8"/>
          <w:sz w:val="16"/>
        </w:rPr>
        <w:t>-6</w:t>
      </w:r>
      <w:r>
        <w:rPr>
          <w:spacing w:val="15"/>
          <w:position w:val="8"/>
          <w:sz w:val="16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line="281" w:lineRule="exact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(OH</w:t>
      </w:r>
      <w:r>
        <w:rPr>
          <w:position w:val="8"/>
          <w:sz w:val="16"/>
        </w:rPr>
        <w:t>-</w:t>
      </w:r>
      <w:r>
        <w:rPr>
          <w:sz w:val="24"/>
        </w:rPr>
        <w:t>)</w:t>
      </w:r>
      <w:r>
        <w:rPr>
          <w:sz w:val="24"/>
        </w:rPr>
        <w:tab/>
      </w:r>
      <w:proofErr w:type="gramStart"/>
      <w:r>
        <w:rPr>
          <w:sz w:val="24"/>
        </w:rPr>
        <w:t>=  1</w:t>
      </w:r>
      <w:proofErr w:type="gramEnd"/>
      <w:r>
        <w:rPr>
          <w:sz w:val="24"/>
        </w:rPr>
        <w:t>×10</w:t>
      </w:r>
      <w:r>
        <w:rPr>
          <w:position w:val="8"/>
          <w:sz w:val="16"/>
        </w:rPr>
        <w:t>-7</w:t>
      </w:r>
      <w:r>
        <w:rPr>
          <w:spacing w:val="15"/>
          <w:position w:val="8"/>
          <w:sz w:val="16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line="281" w:lineRule="exact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(OH</w:t>
      </w:r>
      <w:r>
        <w:rPr>
          <w:position w:val="8"/>
          <w:sz w:val="16"/>
        </w:rPr>
        <w:t>-</w:t>
      </w:r>
      <w:r>
        <w:rPr>
          <w:sz w:val="24"/>
        </w:rPr>
        <w:t>)</w:t>
      </w:r>
      <w:r>
        <w:rPr>
          <w:sz w:val="24"/>
        </w:rPr>
        <w:tab/>
      </w:r>
      <w:proofErr w:type="gramStart"/>
      <w:r>
        <w:rPr>
          <w:sz w:val="24"/>
        </w:rPr>
        <w:t>=  7</w:t>
      </w:r>
      <w:proofErr w:type="gramEnd"/>
      <w:r>
        <w:rPr>
          <w:sz w:val="24"/>
        </w:rPr>
        <w:t>×10</w:t>
      </w:r>
      <w:r>
        <w:rPr>
          <w:position w:val="8"/>
          <w:sz w:val="16"/>
        </w:rPr>
        <w:t>-3</w:t>
      </w:r>
      <w:r>
        <w:rPr>
          <w:spacing w:val="15"/>
          <w:position w:val="8"/>
          <w:sz w:val="16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B31DBF">
      <w:pPr>
        <w:numPr>
          <w:ilvl w:val="0"/>
          <w:numId w:val="45"/>
        </w:numPr>
        <w:tabs>
          <w:tab w:val="left" w:pos="1691"/>
        </w:tabs>
        <w:spacing w:before="2"/>
        <w:ind w:left="845"/>
        <w:rPr>
          <w:sz w:val="16"/>
        </w:rPr>
      </w:pP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</w:t>
      </w:r>
      <w:r>
        <w:rPr>
          <w:sz w:val="24"/>
        </w:rPr>
        <w:tab/>
        <w:t>= 2×10</w:t>
      </w:r>
      <w:r>
        <w:rPr>
          <w:position w:val="8"/>
          <w:sz w:val="16"/>
        </w:rPr>
        <w:t>-12</w:t>
      </w:r>
      <w:r>
        <w:rPr>
          <w:spacing w:val="19"/>
          <w:position w:val="8"/>
          <w:sz w:val="16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5" w:after="0" w:line="274" w:lineRule="exact"/>
        <w:ind w:left="516" w:hanging="360"/>
        <w:jc w:val="left"/>
      </w:pPr>
      <w:r>
        <w:t>The solution is acidic</w:t>
      </w:r>
      <w:r>
        <w:rPr>
          <w:spacing w:val="-7"/>
        </w:rPr>
        <w:t xml:space="preserve"> </w:t>
      </w:r>
      <w:r>
        <w:t>if: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line="280" w:lineRule="exact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(OH</w:t>
      </w:r>
      <w:r w:rsidRPr="00F30A99">
        <w:rPr>
          <w:position w:val="8"/>
          <w:sz w:val="16"/>
        </w:rPr>
        <w:t>-</w:t>
      </w:r>
      <w:r w:rsidRPr="00F30A99">
        <w:rPr>
          <w:sz w:val="24"/>
        </w:rPr>
        <w:t>)</w:t>
      </w:r>
      <w:r w:rsidRPr="00F30A99">
        <w:rPr>
          <w:sz w:val="24"/>
        </w:rPr>
        <w:tab/>
        <w:t>= 4×10</w:t>
      </w:r>
      <w:r w:rsidRPr="00F30A99">
        <w:rPr>
          <w:position w:val="8"/>
          <w:sz w:val="16"/>
        </w:rPr>
        <w:t>-12</w:t>
      </w:r>
      <w:r w:rsidRPr="00F30A99">
        <w:rPr>
          <w:spacing w:val="19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before="7" w:line="235" w:lineRule="auto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(H</w:t>
      </w:r>
      <w:r w:rsidRPr="00F30A99">
        <w:rPr>
          <w:position w:val="-7"/>
          <w:sz w:val="16"/>
        </w:rPr>
        <w:t>3</w:t>
      </w:r>
      <w:r w:rsidRPr="00F30A99">
        <w:rPr>
          <w:sz w:val="24"/>
        </w:rPr>
        <w:t>O</w:t>
      </w:r>
      <w:r w:rsidRPr="00F30A99">
        <w:rPr>
          <w:position w:val="8"/>
          <w:sz w:val="16"/>
        </w:rPr>
        <w:t>+</w:t>
      </w:r>
      <w:r w:rsidRPr="00F30A99">
        <w:rPr>
          <w:sz w:val="24"/>
        </w:rPr>
        <w:t>)</w:t>
      </w:r>
      <w:r w:rsidRPr="00F30A99">
        <w:rPr>
          <w:sz w:val="24"/>
        </w:rPr>
        <w:tab/>
      </w:r>
      <w:proofErr w:type="gramStart"/>
      <w:r w:rsidRPr="00F30A99">
        <w:rPr>
          <w:sz w:val="24"/>
        </w:rPr>
        <w:t>=  7</w:t>
      </w:r>
      <w:proofErr w:type="gramEnd"/>
      <w:r w:rsidRPr="00F30A99">
        <w:rPr>
          <w:sz w:val="24"/>
        </w:rPr>
        <w:t>×10</w:t>
      </w:r>
      <w:r w:rsidRPr="00F30A99">
        <w:rPr>
          <w:position w:val="8"/>
          <w:sz w:val="16"/>
        </w:rPr>
        <w:t>-5</w:t>
      </w:r>
      <w:r w:rsidRPr="00F30A99">
        <w:rPr>
          <w:spacing w:val="15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line="280" w:lineRule="exact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(OH</w:t>
      </w:r>
      <w:r w:rsidRPr="00F30A99">
        <w:rPr>
          <w:position w:val="8"/>
          <w:sz w:val="16"/>
        </w:rPr>
        <w:t>-</w:t>
      </w:r>
      <w:r w:rsidRPr="00F30A99">
        <w:rPr>
          <w:sz w:val="24"/>
        </w:rPr>
        <w:t>)</w:t>
      </w:r>
      <w:r w:rsidRPr="00F30A99">
        <w:rPr>
          <w:sz w:val="24"/>
        </w:rPr>
        <w:tab/>
      </w:r>
      <w:proofErr w:type="gramStart"/>
      <w:r w:rsidRPr="00F30A99">
        <w:rPr>
          <w:sz w:val="24"/>
        </w:rPr>
        <w:t>=  3</w:t>
      </w:r>
      <w:proofErr w:type="gramEnd"/>
      <w:r w:rsidRPr="00F30A99">
        <w:rPr>
          <w:sz w:val="24"/>
        </w:rPr>
        <w:t>×10</w:t>
      </w:r>
      <w:r w:rsidRPr="00F30A99">
        <w:rPr>
          <w:position w:val="8"/>
          <w:sz w:val="16"/>
        </w:rPr>
        <w:t>-5</w:t>
      </w:r>
      <w:r w:rsidRPr="00F30A99">
        <w:rPr>
          <w:spacing w:val="14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before="1" w:line="237" w:lineRule="auto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(H</w:t>
      </w:r>
      <w:r w:rsidRPr="00F30A99">
        <w:rPr>
          <w:position w:val="-7"/>
          <w:sz w:val="16"/>
        </w:rPr>
        <w:t>3</w:t>
      </w:r>
      <w:r w:rsidRPr="00F30A99">
        <w:rPr>
          <w:sz w:val="24"/>
        </w:rPr>
        <w:t>O</w:t>
      </w:r>
      <w:r w:rsidRPr="00F30A99">
        <w:rPr>
          <w:position w:val="8"/>
          <w:sz w:val="16"/>
        </w:rPr>
        <w:t>+</w:t>
      </w:r>
      <w:r w:rsidRPr="00F30A99">
        <w:rPr>
          <w:sz w:val="24"/>
        </w:rPr>
        <w:t>)</w:t>
      </w:r>
      <w:r w:rsidRPr="00F30A99">
        <w:rPr>
          <w:sz w:val="24"/>
        </w:rPr>
        <w:tab/>
        <w:t>= 7×10</w:t>
      </w:r>
      <w:r w:rsidRPr="00F30A99">
        <w:rPr>
          <w:position w:val="8"/>
          <w:sz w:val="16"/>
        </w:rPr>
        <w:t>-10</w:t>
      </w:r>
      <w:r w:rsidRPr="00F30A99">
        <w:rPr>
          <w:spacing w:val="19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line="281" w:lineRule="exact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(OH</w:t>
      </w:r>
      <w:r w:rsidRPr="00F30A99">
        <w:rPr>
          <w:position w:val="8"/>
          <w:sz w:val="16"/>
        </w:rPr>
        <w:t>-</w:t>
      </w:r>
      <w:r w:rsidRPr="00F30A99">
        <w:rPr>
          <w:sz w:val="24"/>
        </w:rPr>
        <w:t>)</w:t>
      </w:r>
      <w:r w:rsidRPr="00F30A99">
        <w:rPr>
          <w:sz w:val="24"/>
        </w:rPr>
        <w:tab/>
      </w:r>
      <w:proofErr w:type="gramStart"/>
      <w:r w:rsidRPr="00F30A99">
        <w:rPr>
          <w:sz w:val="24"/>
        </w:rPr>
        <w:t>=  1</w:t>
      </w:r>
      <w:proofErr w:type="gramEnd"/>
      <w:r w:rsidRPr="00F30A99">
        <w:rPr>
          <w:sz w:val="24"/>
        </w:rPr>
        <w:t>×10</w:t>
      </w:r>
      <w:r w:rsidRPr="00F30A99">
        <w:rPr>
          <w:position w:val="8"/>
          <w:sz w:val="16"/>
        </w:rPr>
        <w:t>-7</w:t>
      </w:r>
      <w:r w:rsidRPr="00F30A99">
        <w:rPr>
          <w:spacing w:val="14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before="4" w:line="237" w:lineRule="auto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(H</w:t>
      </w:r>
      <w:r w:rsidRPr="00F30A99">
        <w:rPr>
          <w:position w:val="-7"/>
          <w:sz w:val="16"/>
        </w:rPr>
        <w:t>3</w:t>
      </w:r>
      <w:r w:rsidRPr="00F30A99">
        <w:rPr>
          <w:sz w:val="24"/>
        </w:rPr>
        <w:t>O</w:t>
      </w:r>
      <w:r w:rsidRPr="00F30A99">
        <w:rPr>
          <w:position w:val="8"/>
          <w:sz w:val="16"/>
        </w:rPr>
        <w:t>+</w:t>
      </w:r>
      <w:r w:rsidRPr="00F30A99">
        <w:rPr>
          <w:sz w:val="24"/>
        </w:rPr>
        <w:t>)</w:t>
      </w:r>
      <w:r w:rsidRPr="00F30A99">
        <w:rPr>
          <w:sz w:val="24"/>
        </w:rPr>
        <w:tab/>
      </w:r>
      <w:proofErr w:type="gramStart"/>
      <w:r w:rsidRPr="00F30A99">
        <w:rPr>
          <w:sz w:val="24"/>
        </w:rPr>
        <w:t>=  1</w:t>
      </w:r>
      <w:proofErr w:type="gramEnd"/>
      <w:r w:rsidRPr="00F30A99">
        <w:rPr>
          <w:sz w:val="24"/>
        </w:rPr>
        <w:t>×10</w:t>
      </w:r>
      <w:r w:rsidRPr="00F30A99">
        <w:rPr>
          <w:position w:val="8"/>
          <w:sz w:val="16"/>
        </w:rPr>
        <w:t>-7</w:t>
      </w:r>
      <w:r w:rsidRPr="00F30A99">
        <w:rPr>
          <w:spacing w:val="14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before="3" w:line="235" w:lineRule="auto"/>
        <w:rPr>
          <w:sz w:val="16"/>
        </w:rPr>
      </w:pPr>
      <w:r w:rsidRPr="00F30A99">
        <w:rPr>
          <w:i/>
          <w:sz w:val="24"/>
        </w:rPr>
        <w:lastRenderedPageBreak/>
        <w:t>c</w:t>
      </w:r>
      <w:r w:rsidRPr="00F30A99">
        <w:rPr>
          <w:sz w:val="24"/>
        </w:rPr>
        <w:t>(H</w:t>
      </w:r>
      <w:r w:rsidRPr="00F30A99">
        <w:rPr>
          <w:position w:val="-7"/>
          <w:sz w:val="16"/>
        </w:rPr>
        <w:t>3</w:t>
      </w:r>
      <w:r w:rsidRPr="00F30A99">
        <w:rPr>
          <w:sz w:val="24"/>
        </w:rPr>
        <w:t>O</w:t>
      </w:r>
      <w:r w:rsidRPr="00F30A99">
        <w:rPr>
          <w:position w:val="8"/>
          <w:sz w:val="16"/>
        </w:rPr>
        <w:t>+</w:t>
      </w:r>
      <w:r w:rsidRPr="00F30A99">
        <w:rPr>
          <w:sz w:val="24"/>
        </w:rPr>
        <w:t>)</w:t>
      </w:r>
      <w:r w:rsidRPr="00F30A99">
        <w:rPr>
          <w:sz w:val="24"/>
        </w:rPr>
        <w:tab/>
      </w:r>
      <w:proofErr w:type="gramStart"/>
      <w:r w:rsidRPr="00F30A99">
        <w:rPr>
          <w:sz w:val="24"/>
        </w:rPr>
        <w:t>=  7</w:t>
      </w:r>
      <w:proofErr w:type="gramEnd"/>
      <w:r w:rsidRPr="00F30A99">
        <w:rPr>
          <w:sz w:val="24"/>
        </w:rPr>
        <w:t>×10</w:t>
      </w:r>
      <w:r w:rsidRPr="00F30A99">
        <w:rPr>
          <w:position w:val="8"/>
          <w:sz w:val="16"/>
        </w:rPr>
        <w:t>-2</w:t>
      </w:r>
      <w:r w:rsidRPr="00F30A99">
        <w:rPr>
          <w:spacing w:val="15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Pr="00F30A99" w:rsidRDefault="00B31DBF" w:rsidP="004D2E59">
      <w:pPr>
        <w:pStyle w:val="ListParagraph"/>
        <w:numPr>
          <w:ilvl w:val="0"/>
          <w:numId w:val="644"/>
        </w:numPr>
        <w:tabs>
          <w:tab w:val="left" w:pos="1631"/>
        </w:tabs>
        <w:spacing w:line="280" w:lineRule="exact"/>
        <w:rPr>
          <w:sz w:val="16"/>
        </w:rPr>
      </w:pPr>
      <w:r w:rsidRPr="00F30A99">
        <w:rPr>
          <w:i/>
          <w:sz w:val="24"/>
        </w:rPr>
        <w:t>c</w:t>
      </w:r>
      <w:r w:rsidRPr="00F30A99">
        <w:rPr>
          <w:sz w:val="24"/>
        </w:rPr>
        <w:t>(OH</w:t>
      </w:r>
      <w:r w:rsidRPr="00F30A99">
        <w:rPr>
          <w:position w:val="8"/>
          <w:sz w:val="16"/>
        </w:rPr>
        <w:t>-</w:t>
      </w:r>
      <w:r w:rsidRPr="00F30A99">
        <w:rPr>
          <w:sz w:val="24"/>
        </w:rPr>
        <w:t>)</w:t>
      </w:r>
      <w:r w:rsidRPr="00F30A99">
        <w:rPr>
          <w:sz w:val="24"/>
        </w:rPr>
        <w:tab/>
      </w:r>
      <w:proofErr w:type="gramStart"/>
      <w:r w:rsidRPr="00F30A99">
        <w:rPr>
          <w:sz w:val="24"/>
        </w:rPr>
        <w:t>=  8</w:t>
      </w:r>
      <w:proofErr w:type="gramEnd"/>
      <w:r w:rsidRPr="00F30A99">
        <w:rPr>
          <w:sz w:val="24"/>
        </w:rPr>
        <w:t>×10</w:t>
      </w:r>
      <w:r w:rsidRPr="00F30A99">
        <w:rPr>
          <w:position w:val="8"/>
          <w:sz w:val="16"/>
        </w:rPr>
        <w:t>-9</w:t>
      </w:r>
      <w:r w:rsidRPr="00F30A99">
        <w:rPr>
          <w:spacing w:val="15"/>
          <w:position w:val="8"/>
          <w:sz w:val="16"/>
        </w:rPr>
        <w:t xml:space="preserve"> </w:t>
      </w:r>
      <w:r w:rsidRPr="00F30A99">
        <w:rPr>
          <w:sz w:val="24"/>
        </w:rPr>
        <w:t>mol.dm</w:t>
      </w:r>
      <w:r w:rsidRPr="00F30A99">
        <w:rPr>
          <w:position w:val="8"/>
          <w:sz w:val="16"/>
        </w:rPr>
        <w:t>-3</w:t>
      </w:r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7" w:lineRule="auto"/>
        <w:ind w:left="437" w:right="1072" w:hanging="281"/>
        <w:jc w:val="left"/>
      </w:pPr>
      <w:r>
        <w:t>If the acidity constant of the nitrous acid is 4.5×10</w:t>
      </w:r>
      <w:r>
        <w:rPr>
          <w:position w:val="8"/>
          <w:sz w:val="16"/>
        </w:rPr>
        <w:t>-4</w:t>
      </w:r>
      <w:r>
        <w:t>, (log 4.5 = 0.65) then the following statement is</w:t>
      </w:r>
      <w:r>
        <w:rPr>
          <w:spacing w:val="-6"/>
        </w:rPr>
        <w:t xml:space="preserve"> </w:t>
      </w:r>
      <w:r>
        <w:t>true: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402"/>
        </w:tabs>
        <w:spacing w:after="0" w:line="271" w:lineRule="exact"/>
        <w:rPr>
          <w:sz w:val="24"/>
        </w:rPr>
      </w:pPr>
      <w:r>
        <w:rPr>
          <w:sz w:val="24"/>
        </w:rPr>
        <w:t>the nitrous acid is a weak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nitrous acid is a strong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402"/>
        </w:tabs>
        <w:spacing w:after="0" w:line="240" w:lineRule="auto"/>
        <w:rPr>
          <w:sz w:val="24"/>
        </w:rPr>
      </w:pPr>
      <w:r>
        <w:rPr>
          <w:sz w:val="24"/>
        </w:rPr>
        <w:t>the nitrous acid is a weak</w:t>
      </w:r>
      <w:r>
        <w:rPr>
          <w:spacing w:val="-6"/>
          <w:sz w:val="24"/>
        </w:rPr>
        <w:t xml:space="preserve"> </w:t>
      </w:r>
      <w:r>
        <w:rPr>
          <w:sz w:val="24"/>
        </w:rPr>
        <w:t>electrolyte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46"/>
        </w:numPr>
        <w:tabs>
          <w:tab w:val="left" w:pos="417"/>
        </w:tabs>
        <w:spacing w:before="80" w:after="0" w:line="235" w:lineRule="auto"/>
        <w:ind w:left="416" w:hanging="260"/>
        <w:rPr>
          <w:sz w:val="24"/>
        </w:rPr>
      </w:pPr>
      <w:r>
        <w:rPr>
          <w:sz w:val="24"/>
        </w:rPr>
        <w:lastRenderedPageBreak/>
        <w:t>the HNO</w:t>
      </w:r>
      <w:r>
        <w:rPr>
          <w:position w:val="-7"/>
          <w:sz w:val="16"/>
        </w:rPr>
        <w:t xml:space="preserve">2 </w:t>
      </w:r>
      <w:r>
        <w:rPr>
          <w:sz w:val="24"/>
        </w:rPr>
        <w:t>solution can react only with weak</w:t>
      </w:r>
      <w:r>
        <w:rPr>
          <w:spacing w:val="-30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402"/>
        </w:tabs>
        <w:spacing w:after="0" w:line="274" w:lineRule="exact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pK</w:t>
      </w:r>
      <w:proofErr w:type="spellEnd"/>
      <w:r>
        <w:rPr>
          <w:sz w:val="24"/>
        </w:rPr>
        <w:t xml:space="preserve"> value is</w:t>
      </w:r>
      <w:r>
        <w:rPr>
          <w:spacing w:val="-6"/>
          <w:sz w:val="24"/>
        </w:rPr>
        <w:t xml:space="preserve"> </w:t>
      </w:r>
      <w:r>
        <w:rPr>
          <w:sz w:val="24"/>
        </w:rPr>
        <w:t>3.35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pK</w:t>
      </w:r>
      <w:proofErr w:type="spellEnd"/>
      <w:r>
        <w:rPr>
          <w:sz w:val="24"/>
        </w:rPr>
        <w:t xml:space="preserve"> value is</w:t>
      </w:r>
      <w:r>
        <w:rPr>
          <w:spacing w:val="-5"/>
          <w:sz w:val="24"/>
        </w:rPr>
        <w:t xml:space="preserve"> </w:t>
      </w:r>
      <w:r>
        <w:rPr>
          <w:sz w:val="24"/>
        </w:rPr>
        <w:t>4.65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415"/>
        </w:tabs>
        <w:spacing w:before="5" w:after="0" w:line="237" w:lineRule="auto"/>
        <w:ind w:left="414" w:hanging="258"/>
        <w:rPr>
          <w:sz w:val="24"/>
        </w:rPr>
      </w:pPr>
      <w:r>
        <w:rPr>
          <w:sz w:val="24"/>
        </w:rPr>
        <w:t>in its aqueous solution only 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 xml:space="preserve">+ </w:t>
      </w:r>
      <w:r>
        <w:rPr>
          <w:sz w:val="24"/>
        </w:rPr>
        <w:t>and NO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 xml:space="preserve">- </w:t>
      </w:r>
      <w:r>
        <w:rPr>
          <w:sz w:val="24"/>
        </w:rPr>
        <w:t>ions will</w:t>
      </w:r>
      <w:r>
        <w:rPr>
          <w:spacing w:val="-12"/>
          <w:sz w:val="24"/>
        </w:rPr>
        <w:t xml:space="preserve"> </w:t>
      </w:r>
      <w:r>
        <w:rPr>
          <w:sz w:val="24"/>
        </w:rPr>
        <w:t>occur</w:t>
      </w:r>
    </w:p>
    <w:p w:rsidR="00864C38" w:rsidRDefault="00B31DBF">
      <w:pPr>
        <w:pStyle w:val="ListParagraph"/>
        <w:numPr>
          <w:ilvl w:val="0"/>
          <w:numId w:val="46"/>
        </w:numPr>
        <w:tabs>
          <w:tab w:val="left" w:pos="417"/>
        </w:tabs>
        <w:spacing w:before="4" w:after="0" w:line="235" w:lineRule="auto"/>
        <w:ind w:left="437" w:right="181" w:hanging="281"/>
        <w:rPr>
          <w:sz w:val="24"/>
        </w:rPr>
      </w:pPr>
      <w:r>
        <w:rPr>
          <w:sz w:val="24"/>
        </w:rPr>
        <w:t>in the aqueous solution, the equilibrium between HNO</w:t>
      </w:r>
      <w:r>
        <w:rPr>
          <w:position w:val="-7"/>
          <w:sz w:val="16"/>
        </w:rPr>
        <w:t xml:space="preserve">2 </w:t>
      </w:r>
      <w:r>
        <w:rPr>
          <w:sz w:val="24"/>
        </w:rPr>
        <w:t>molecules and NO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 xml:space="preserve">- </w:t>
      </w:r>
      <w:r>
        <w:rPr>
          <w:sz w:val="24"/>
        </w:rPr>
        <w:t>and 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 xml:space="preserve">+ </w:t>
      </w:r>
      <w:r>
        <w:rPr>
          <w:sz w:val="24"/>
        </w:rPr>
        <w:t>ions can be expressed by the equilibrium</w:t>
      </w:r>
      <w:r>
        <w:rPr>
          <w:spacing w:val="-9"/>
          <w:sz w:val="24"/>
        </w:rPr>
        <w:t xml:space="preserve"> </w:t>
      </w:r>
      <w:r>
        <w:rPr>
          <w:sz w:val="24"/>
        </w:rPr>
        <w:t>constant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The ionization constant of the</w:t>
      </w:r>
      <w:r>
        <w:rPr>
          <w:spacing w:val="-4"/>
        </w:rPr>
        <w:t xml:space="preserve"> </w:t>
      </w:r>
      <w:r>
        <w:t>base: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always has the same value as the ionization constant of the conjugate</w:t>
      </w:r>
      <w:r>
        <w:rPr>
          <w:spacing w:val="-2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always has the same value as the </w:t>
      </w:r>
      <w:proofErr w:type="spellStart"/>
      <w:r>
        <w:rPr>
          <w:sz w:val="24"/>
        </w:rPr>
        <w:t>autoprotolytic</w:t>
      </w:r>
      <w:proofErr w:type="spellEnd"/>
      <w:r>
        <w:rPr>
          <w:sz w:val="24"/>
        </w:rPr>
        <w:t xml:space="preserve"> constant of</w:t>
      </w:r>
      <w:r>
        <w:rPr>
          <w:spacing w:val="-14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characterizes the ability to attract the</w:t>
      </w:r>
      <w:r>
        <w:rPr>
          <w:spacing w:val="-7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determines the strength of a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has the same value as the degree of ionization of the</w:t>
      </w:r>
      <w:r>
        <w:rPr>
          <w:spacing w:val="-13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characterizes the ability to cleave off the</w:t>
      </w:r>
      <w:r>
        <w:rPr>
          <w:spacing w:val="-13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indicates the solubility of a base in the given</w:t>
      </w:r>
      <w:r>
        <w:rPr>
          <w:spacing w:val="-14"/>
          <w:sz w:val="24"/>
        </w:rPr>
        <w:t xml:space="preserve"> </w:t>
      </w:r>
      <w:r>
        <w:rPr>
          <w:sz w:val="24"/>
        </w:rPr>
        <w:t>solvent</w:t>
      </w:r>
    </w:p>
    <w:p w:rsidR="00864C38" w:rsidRDefault="00B31DBF">
      <w:pPr>
        <w:pStyle w:val="ListParagraph"/>
        <w:numPr>
          <w:ilvl w:val="0"/>
          <w:numId w:val="47"/>
        </w:numPr>
        <w:tabs>
          <w:tab w:val="left" w:pos="417"/>
        </w:tabs>
        <w:spacing w:before="2" w:after="0" w:line="240" w:lineRule="auto"/>
        <w:ind w:left="416" w:hanging="260"/>
        <w:rPr>
          <w:sz w:val="24"/>
        </w:rPr>
      </w:pPr>
      <w:r>
        <w:rPr>
          <w:sz w:val="24"/>
        </w:rPr>
        <w:t>indicates the amount of OH</w:t>
      </w:r>
      <w:r>
        <w:rPr>
          <w:position w:val="8"/>
          <w:sz w:val="16"/>
        </w:rPr>
        <w:t xml:space="preserve">- </w:t>
      </w:r>
      <w:r>
        <w:rPr>
          <w:sz w:val="24"/>
        </w:rPr>
        <w:t>ions in the solution of a</w:t>
      </w:r>
      <w:r>
        <w:rPr>
          <w:spacing w:val="-36"/>
          <w:sz w:val="24"/>
        </w:rPr>
        <w:t xml:space="preserve"> </w:t>
      </w:r>
      <w:r>
        <w:rPr>
          <w:sz w:val="24"/>
        </w:rPr>
        <w:t>base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If we dissolve in water (pH water = 7) the</w:t>
      </w:r>
      <w:r>
        <w:rPr>
          <w:spacing w:val="-18"/>
        </w:rPr>
        <w:t xml:space="preserve"> </w:t>
      </w:r>
      <w:r>
        <w:t>salt: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KClO</w:t>
      </w:r>
      <w:proofErr w:type="spellEnd"/>
      <w:r>
        <w:rPr>
          <w:sz w:val="24"/>
        </w:rPr>
        <w:t>, the pH of the resulting solution will be higher than</w:t>
      </w:r>
      <w:r>
        <w:rPr>
          <w:spacing w:val="-20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sodium </w:t>
      </w:r>
      <w:proofErr w:type="spellStart"/>
      <w:r>
        <w:rPr>
          <w:sz w:val="24"/>
        </w:rPr>
        <w:t>formate</w:t>
      </w:r>
      <w:proofErr w:type="spellEnd"/>
      <w:r>
        <w:rPr>
          <w:sz w:val="24"/>
        </w:rPr>
        <w:t>, the pH of the resulting solution will be in the acidic</w:t>
      </w:r>
      <w:r>
        <w:rPr>
          <w:spacing w:val="-26"/>
          <w:sz w:val="24"/>
        </w:rPr>
        <w:t xml:space="preserve"> </w:t>
      </w:r>
      <w:r>
        <w:rPr>
          <w:sz w:val="24"/>
        </w:rPr>
        <w:t>area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depend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salt</w:t>
      </w:r>
      <w:r>
        <w:rPr>
          <w:spacing w:val="-2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composition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of a strong base with a weak acid - the pOH of this solution will be less than</w:t>
      </w:r>
      <w:r>
        <w:rPr>
          <w:spacing w:val="-33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of a weak base with a strong acid - the pH of this solution will be less than</w:t>
      </w:r>
      <w:r>
        <w:rPr>
          <w:spacing w:val="-32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pH of the solution will always be</w:t>
      </w:r>
      <w:r>
        <w:rPr>
          <w:spacing w:val="-10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of a strong base with a weak acid - original pH does not change (i.e., pH =</w:t>
      </w:r>
      <w:r>
        <w:rPr>
          <w:spacing w:val="-25"/>
          <w:sz w:val="24"/>
        </w:rPr>
        <w:t xml:space="preserve"> </w:t>
      </w:r>
      <w:r>
        <w:rPr>
          <w:sz w:val="24"/>
        </w:rPr>
        <w:t>7)</w:t>
      </w:r>
    </w:p>
    <w:p w:rsidR="00864C38" w:rsidRDefault="00B31DBF">
      <w:pPr>
        <w:pStyle w:val="ListParagraph"/>
        <w:numPr>
          <w:ilvl w:val="0"/>
          <w:numId w:val="48"/>
        </w:numPr>
        <w:tabs>
          <w:tab w:val="left" w:pos="417"/>
        </w:tabs>
        <w:spacing w:after="0" w:line="240" w:lineRule="auto"/>
        <w:ind w:left="437" w:right="324" w:hanging="281"/>
        <w:rPr>
          <w:sz w:val="24"/>
        </w:rPr>
      </w:pP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strong</w:t>
      </w:r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salt</w:t>
      </w:r>
      <w:r>
        <w:rPr>
          <w:spacing w:val="-2"/>
          <w:sz w:val="24"/>
        </w:rPr>
        <w:t xml:space="preserve"> </w:t>
      </w:r>
      <w:r>
        <w:rPr>
          <w:sz w:val="24"/>
        </w:rPr>
        <w:t>hydrolysis</w:t>
      </w:r>
      <w:r>
        <w:rPr>
          <w:spacing w:val="-3"/>
          <w:sz w:val="24"/>
        </w:rPr>
        <w:t xml:space="preserve"> </w:t>
      </w:r>
      <w:r>
        <w:rPr>
          <w:sz w:val="24"/>
        </w:rPr>
        <w:t>occurs,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will always be less than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6" w:lineRule="exact"/>
        <w:ind w:left="516" w:hanging="360"/>
        <w:jc w:val="left"/>
      </w:pPr>
      <w:r>
        <w:t>After the dissolution of KCN in water (pH of water =</w:t>
      </w:r>
      <w:r>
        <w:rPr>
          <w:spacing w:val="-13"/>
        </w:rPr>
        <w:t xml:space="preserve"> </w:t>
      </w:r>
      <w:r>
        <w:t>7):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03"/>
          <w:tab w:val="left" w:pos="5369"/>
        </w:tabs>
        <w:spacing w:before="1" w:after="0" w:line="235" w:lineRule="auto"/>
        <w:ind w:hanging="246"/>
        <w:rPr>
          <w:sz w:val="16"/>
        </w:rPr>
      </w:pPr>
      <w:r>
        <w:rPr>
          <w:sz w:val="24"/>
        </w:rPr>
        <w:t>a partial reaction cannot occur: CN</w:t>
      </w:r>
      <w:r>
        <w:rPr>
          <w:position w:val="8"/>
          <w:sz w:val="16"/>
        </w:rPr>
        <w:t>-</w:t>
      </w:r>
      <w:r>
        <w:rPr>
          <w:spacing w:val="7"/>
          <w:position w:val="8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32566B">
        <w:rPr>
          <w:sz w:val="24"/>
        </w:rPr>
        <w:t xml:space="preserve"> </w:t>
      </w:r>
      <w:r w:rsidR="0032566B">
        <w:rPr>
          <w:noProof/>
        </w:rPr>
        <w:drawing>
          <wp:inline distT="0" distB="0" distL="0" distR="0" wp14:anchorId="61B656B5" wp14:editId="2732E1E1">
            <wp:extent cx="542857" cy="133333"/>
            <wp:effectExtent l="0" t="0" r="0" b="635"/>
            <wp:docPr id="2788" name="Picture 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66B">
        <w:rPr>
          <w:sz w:val="24"/>
        </w:rPr>
        <w:t xml:space="preserve"> </w:t>
      </w:r>
      <w:r>
        <w:rPr>
          <w:sz w:val="24"/>
        </w:rPr>
        <w:t>HCN +</w:t>
      </w:r>
      <w:r>
        <w:rPr>
          <w:spacing w:val="-3"/>
          <w:sz w:val="24"/>
        </w:rPr>
        <w:t xml:space="preserve"> </w:t>
      </w:r>
      <w:r>
        <w:rPr>
          <w:sz w:val="24"/>
        </w:rPr>
        <w:t>OH</w:t>
      </w:r>
      <w:r>
        <w:rPr>
          <w:position w:val="8"/>
          <w:sz w:val="16"/>
        </w:rPr>
        <w:t>-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the ionization of the salt occurs in the</w:t>
      </w:r>
      <w:r>
        <w:rPr>
          <w:spacing w:val="-11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initial pH value of the water will not</w:t>
      </w:r>
      <w:r>
        <w:rPr>
          <w:spacing w:val="-11"/>
          <w:sz w:val="24"/>
        </w:rPr>
        <w:t xml:space="preserve"> </w:t>
      </w:r>
      <w:r>
        <w:rPr>
          <w:sz w:val="24"/>
        </w:rPr>
        <w:t>change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pOH of the resulting solution will be less than</w:t>
      </w:r>
      <w:r>
        <w:rPr>
          <w:spacing w:val="-13"/>
          <w:sz w:val="24"/>
        </w:rPr>
        <w:t xml:space="preserve"> </w:t>
      </w:r>
      <w:r>
        <w:rPr>
          <w:sz w:val="24"/>
        </w:rPr>
        <w:t>7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03"/>
        </w:tabs>
        <w:spacing w:before="8" w:after="0" w:line="232" w:lineRule="auto"/>
        <w:ind w:hanging="246"/>
        <w:rPr>
          <w:sz w:val="24"/>
        </w:rPr>
      </w:pPr>
      <w:r>
        <w:rPr>
          <w:sz w:val="24"/>
        </w:rPr>
        <w:t>only KCN and H</w:t>
      </w:r>
      <w:r>
        <w:rPr>
          <w:position w:val="-7"/>
          <w:sz w:val="16"/>
        </w:rPr>
        <w:t>2</w:t>
      </w:r>
      <w:r>
        <w:rPr>
          <w:sz w:val="24"/>
        </w:rPr>
        <w:t>O molecules will be present in the resulting</w:t>
      </w:r>
      <w:r>
        <w:rPr>
          <w:spacing w:val="-22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 xml:space="preserve">the salt is </w:t>
      </w:r>
      <w:proofErr w:type="spellStart"/>
      <w:r>
        <w:rPr>
          <w:sz w:val="24"/>
        </w:rPr>
        <w:t>hydrolyzed</w:t>
      </w:r>
      <w:proofErr w:type="spellEnd"/>
      <w:r>
        <w:rPr>
          <w:sz w:val="24"/>
        </w:rPr>
        <w:t xml:space="preserve"> in the</w:t>
      </w:r>
      <w:r>
        <w:rPr>
          <w:spacing w:val="-6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pH of the resulting solution is</w:t>
      </w:r>
      <w:r>
        <w:rPr>
          <w:spacing w:val="-10"/>
          <w:sz w:val="24"/>
        </w:rPr>
        <w:t xml:space="preserve"> </w:t>
      </w:r>
      <w:r>
        <w:rPr>
          <w:sz w:val="24"/>
        </w:rPr>
        <w:t>acidic</w:t>
      </w:r>
    </w:p>
    <w:p w:rsidR="00864C38" w:rsidRDefault="00B31DBF">
      <w:pPr>
        <w:pStyle w:val="ListParagraph"/>
        <w:numPr>
          <w:ilvl w:val="0"/>
          <w:numId w:val="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the litmus paper will change its </w:t>
      </w:r>
      <w:proofErr w:type="spellStart"/>
      <w:r>
        <w:rPr>
          <w:sz w:val="24"/>
        </w:rPr>
        <w:t>color</w:t>
      </w:r>
      <w:proofErr w:type="spellEnd"/>
      <w:r>
        <w:rPr>
          <w:sz w:val="24"/>
        </w:rPr>
        <w:t xml:space="preserve"> to</w:t>
      </w:r>
      <w:r>
        <w:rPr>
          <w:spacing w:val="-10"/>
          <w:sz w:val="24"/>
        </w:rPr>
        <w:t xml:space="preserve"> </w:t>
      </w:r>
      <w:r>
        <w:rPr>
          <w:sz w:val="24"/>
        </w:rPr>
        <w:t>red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6" w:lineRule="exact"/>
        <w:ind w:left="516" w:hanging="360"/>
        <w:jc w:val="left"/>
      </w:pPr>
      <w:r>
        <w:t>Which of the following pairs of salt solutions almost do not undergo</w:t>
      </w:r>
      <w:r>
        <w:rPr>
          <w:spacing w:val="-28"/>
        </w:rPr>
        <w:t xml:space="preserve"> </w:t>
      </w:r>
      <w:r>
        <w:t>hydrolysis: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3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BiCl</w:t>
      </w:r>
      <w:proofErr w:type="spellEnd"/>
      <w:r>
        <w:rPr>
          <w:position w:val="-7"/>
          <w:sz w:val="16"/>
        </w:rPr>
        <w:t>3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RbCl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proofErr w:type="spellStart"/>
      <w:r>
        <w:rPr>
          <w:sz w:val="24"/>
        </w:rPr>
        <w:t>NaCN</w:t>
      </w:r>
      <w:proofErr w:type="spellEnd"/>
      <w:r>
        <w:rPr>
          <w:sz w:val="24"/>
        </w:rPr>
        <w:t>, (NH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S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19"/>
        </w:tabs>
        <w:spacing w:after="0" w:line="237" w:lineRule="auto"/>
        <w:ind w:left="418" w:hanging="262"/>
        <w:rPr>
          <w:sz w:val="16"/>
        </w:rPr>
      </w:pPr>
      <w:r>
        <w:rPr>
          <w:sz w:val="24"/>
        </w:rPr>
        <w:t>Li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NaClO</w:t>
      </w:r>
      <w:proofErr w:type="spellEnd"/>
      <w:r>
        <w:rPr>
          <w:position w:val="-7"/>
          <w:sz w:val="16"/>
        </w:rPr>
        <w:t>4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Cs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3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KF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COOK,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HPO</w:t>
      </w:r>
      <w:r>
        <w:rPr>
          <w:position w:val="-7"/>
          <w:sz w:val="16"/>
        </w:rPr>
        <w:t>4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16"/>
        </w:tabs>
        <w:spacing w:after="0" w:line="237" w:lineRule="auto"/>
        <w:ind w:left="415" w:hanging="259"/>
        <w:rPr>
          <w:sz w:val="24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NaCl</w:t>
      </w:r>
    </w:p>
    <w:p w:rsidR="00864C38" w:rsidRDefault="00B31DBF">
      <w:pPr>
        <w:pStyle w:val="ListParagraph"/>
        <w:numPr>
          <w:ilvl w:val="0"/>
          <w:numId w:val="50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S,</w:t>
      </w:r>
      <w:r>
        <w:rPr>
          <w:spacing w:val="-2"/>
          <w:sz w:val="24"/>
        </w:rPr>
        <w:t xml:space="preserve"> </w:t>
      </w:r>
      <w:r>
        <w:rPr>
          <w:sz w:val="24"/>
        </w:rPr>
        <w:t>KCN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1" w:after="0"/>
        <w:ind w:left="516" w:hanging="360"/>
        <w:jc w:val="left"/>
      </w:pPr>
      <w:proofErr w:type="spellStart"/>
      <w:r>
        <w:lastRenderedPageBreak/>
        <w:t>Protolytic</w:t>
      </w:r>
      <w:proofErr w:type="spellEnd"/>
      <w:r>
        <w:rPr>
          <w:spacing w:val="-2"/>
        </w:rPr>
        <w:t xml:space="preserve"> </w:t>
      </w:r>
      <w:r>
        <w:t>reactions: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reactions in which acids react with non-noble metals to form</w:t>
      </w:r>
      <w:r>
        <w:rPr>
          <w:spacing w:val="-20"/>
          <w:sz w:val="24"/>
        </w:rPr>
        <w:t xml:space="preserve"> </w:t>
      </w:r>
      <w:r>
        <w:rPr>
          <w:sz w:val="24"/>
        </w:rPr>
        <w:t>hydrogen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51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are reactions in which bases and salts accept the -OH</w:t>
      </w:r>
      <w:r>
        <w:rPr>
          <w:spacing w:val="-6"/>
          <w:sz w:val="24"/>
        </w:rPr>
        <w:t xml:space="preserve"> </w:t>
      </w:r>
      <w:r>
        <w:rPr>
          <w:sz w:val="24"/>
        </w:rPr>
        <w:t>groups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are essential for the acid ionization in which the acid reacts with molecules of</w:t>
      </w:r>
      <w:r>
        <w:rPr>
          <w:spacing w:val="-41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reactions in which the base releases and the acid accepts the</w:t>
      </w:r>
      <w:r>
        <w:rPr>
          <w:spacing w:val="-13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reactions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salts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ionized,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electrodes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covered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called hydrolysis in which the salt ions react with</w:t>
      </w:r>
      <w:r>
        <w:rPr>
          <w:spacing w:val="-13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opposite to</w:t>
      </w:r>
      <w:r>
        <w:rPr>
          <w:spacing w:val="-4"/>
          <w:sz w:val="24"/>
        </w:rPr>
        <w:t xml:space="preserve"> </w:t>
      </w:r>
      <w:r>
        <w:rPr>
          <w:sz w:val="24"/>
        </w:rPr>
        <w:t>electrolysis</w:t>
      </w:r>
    </w:p>
    <w:p w:rsidR="00864C38" w:rsidRDefault="00B31DBF">
      <w:pPr>
        <w:pStyle w:val="ListParagraph"/>
        <w:numPr>
          <w:ilvl w:val="0"/>
          <w:numId w:val="5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reactions in which the acid releases and the base accepts the</w:t>
      </w:r>
      <w:r>
        <w:rPr>
          <w:spacing w:val="-15"/>
          <w:sz w:val="24"/>
        </w:rPr>
        <w:t xml:space="preserve"> </w:t>
      </w:r>
      <w:r>
        <w:rPr>
          <w:sz w:val="24"/>
        </w:rPr>
        <w:t>proton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6" w:lineRule="exact"/>
        <w:ind w:left="516" w:hanging="360"/>
        <w:jc w:val="left"/>
      </w:pPr>
      <w:r>
        <w:t xml:space="preserve">According to the </w:t>
      </w:r>
      <w:proofErr w:type="spellStart"/>
      <w:r>
        <w:t>Brönsted</w:t>
      </w:r>
      <w:proofErr w:type="spellEnd"/>
      <w:r>
        <w:t xml:space="preserve"> theory, acids can</w:t>
      </w:r>
      <w:r>
        <w:rPr>
          <w:spacing w:val="-9"/>
        </w:rPr>
        <w:t xml:space="preserve"> </w:t>
      </w:r>
      <w:r>
        <w:t>be: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03"/>
        </w:tabs>
        <w:spacing w:before="2" w:after="0" w:line="235" w:lineRule="auto"/>
        <w:ind w:hanging="246"/>
        <w:rPr>
          <w:sz w:val="24"/>
        </w:rPr>
      </w:pPr>
      <w:r>
        <w:rPr>
          <w:sz w:val="24"/>
        </w:rPr>
        <w:t>e.g. HCO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-</w:t>
      </w:r>
      <w:r>
        <w:rPr>
          <w:sz w:val="24"/>
        </w:rPr>
        <w:t>, HSO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-</w:t>
      </w:r>
      <w:r>
        <w:rPr>
          <w:sz w:val="24"/>
        </w:rPr>
        <w:t>, OH</w:t>
      </w:r>
      <w:r>
        <w:rPr>
          <w:position w:val="8"/>
          <w:sz w:val="16"/>
        </w:rPr>
        <w:t>-</w:t>
      </w:r>
      <w:r>
        <w:rPr>
          <w:sz w:val="24"/>
        </w:rPr>
        <w:t>, PO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3-</w:t>
      </w:r>
      <w:r>
        <w:rPr>
          <w:spacing w:val="14"/>
          <w:position w:val="8"/>
          <w:sz w:val="16"/>
        </w:rPr>
        <w:t xml:space="preserve"> </w:t>
      </w:r>
      <w:r>
        <w:rPr>
          <w:sz w:val="24"/>
        </w:rPr>
        <w:t>ions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only electroneutral</w:t>
      </w:r>
      <w:r>
        <w:rPr>
          <w:spacing w:val="-7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03"/>
        </w:tabs>
        <w:spacing w:before="7" w:after="0" w:line="235" w:lineRule="auto"/>
        <w:ind w:hanging="246"/>
        <w:rPr>
          <w:sz w:val="16"/>
        </w:rPr>
      </w:pPr>
      <w:r>
        <w:rPr>
          <w:sz w:val="24"/>
        </w:rPr>
        <w:t>only cations, e.g.</w:t>
      </w:r>
      <w:r>
        <w:rPr>
          <w:spacing w:val="-6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+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17"/>
        </w:tabs>
        <w:spacing w:after="0" w:line="279" w:lineRule="exact"/>
        <w:ind w:left="416" w:hanging="260"/>
        <w:rPr>
          <w:sz w:val="16"/>
        </w:rPr>
      </w:pPr>
      <w:r>
        <w:rPr>
          <w:sz w:val="24"/>
        </w:rPr>
        <w:t>electroneutral molecules, cations and anions that can release</w:t>
      </w:r>
      <w:r>
        <w:rPr>
          <w:spacing w:val="-14"/>
          <w:sz w:val="24"/>
        </w:rPr>
        <w:t xml:space="preserve"> </w:t>
      </w:r>
      <w:r>
        <w:rPr>
          <w:spacing w:val="4"/>
          <w:sz w:val="24"/>
        </w:rPr>
        <w:t>H</w:t>
      </w:r>
      <w:r>
        <w:rPr>
          <w:spacing w:val="4"/>
          <w:position w:val="8"/>
          <w:sz w:val="16"/>
        </w:rPr>
        <w:t>+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only substances with more hydrogen atoms per</w:t>
      </w:r>
      <w:r>
        <w:rPr>
          <w:spacing w:val="-1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proton donor</w:t>
      </w:r>
      <w:r>
        <w:rPr>
          <w:spacing w:val="-4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substances with more oxygen atoms per a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52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e.g. HSO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-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PO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-</w:t>
      </w:r>
      <w:r>
        <w:rPr>
          <w:sz w:val="24"/>
        </w:rPr>
        <w:t>, HS</w:t>
      </w:r>
      <w:r>
        <w:rPr>
          <w:position w:val="8"/>
          <w:sz w:val="16"/>
        </w:rPr>
        <w:t>-</w:t>
      </w:r>
      <w:r>
        <w:rPr>
          <w:spacing w:val="15"/>
          <w:position w:val="8"/>
          <w:sz w:val="16"/>
        </w:rPr>
        <w:t xml:space="preserve"> </w:t>
      </w:r>
      <w:r>
        <w:rPr>
          <w:sz w:val="24"/>
        </w:rPr>
        <w:t>ions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7" w:after="0"/>
        <w:ind w:left="516" w:hanging="360"/>
        <w:jc w:val="left"/>
      </w:pPr>
      <w:r>
        <w:t>The strong and weak bases</w:t>
      </w:r>
      <w:r>
        <w:rPr>
          <w:spacing w:val="-8"/>
        </w:rPr>
        <w:t xml:space="preserve"> </w:t>
      </w:r>
      <w:r>
        <w:t>differ: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the number of -OH groups that they can accept from another</w:t>
      </w:r>
      <w:r>
        <w:rPr>
          <w:spacing w:val="-1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their solubility in</w:t>
      </w:r>
      <w:r>
        <w:rPr>
          <w:spacing w:val="-12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their concentration in non-aqueous</w:t>
      </w:r>
      <w:r>
        <w:rPr>
          <w:spacing w:val="-7"/>
          <w:sz w:val="24"/>
        </w:rPr>
        <w:t xml:space="preserve"> </w:t>
      </w:r>
      <w:r>
        <w:rPr>
          <w:sz w:val="24"/>
        </w:rPr>
        <w:t>solvents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in the number of -OH groups in their</w:t>
      </w:r>
      <w:r>
        <w:rPr>
          <w:spacing w:val="-10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in ionization</w:t>
      </w:r>
      <w:r>
        <w:rPr>
          <w:spacing w:val="-3"/>
          <w:sz w:val="24"/>
        </w:rPr>
        <w:t xml:space="preserve"> </w:t>
      </w:r>
      <w:r>
        <w:rPr>
          <w:sz w:val="24"/>
        </w:rPr>
        <w:t>constants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 the ability to accept a</w:t>
      </w:r>
      <w:r>
        <w:rPr>
          <w:spacing w:val="-10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in the values of ionization</w:t>
      </w:r>
      <w:r>
        <w:rPr>
          <w:spacing w:val="-7"/>
          <w:sz w:val="24"/>
        </w:rPr>
        <w:t xml:space="preserve"> </w:t>
      </w:r>
      <w:r>
        <w:rPr>
          <w:sz w:val="24"/>
        </w:rPr>
        <w:t>degrees</w:t>
      </w:r>
    </w:p>
    <w:p w:rsidR="00864C38" w:rsidRDefault="00B31DBF">
      <w:pPr>
        <w:pStyle w:val="ListParagraph"/>
        <w:numPr>
          <w:ilvl w:val="0"/>
          <w:numId w:val="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ability to donate a</w:t>
      </w:r>
      <w:r>
        <w:rPr>
          <w:spacing w:val="-10"/>
          <w:sz w:val="24"/>
        </w:rPr>
        <w:t xml:space="preserve"> </w:t>
      </w:r>
      <w:r>
        <w:rPr>
          <w:sz w:val="24"/>
        </w:rPr>
        <w:t>proton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40" w:lineRule="auto"/>
        <w:ind w:left="516" w:hanging="360"/>
        <w:jc w:val="left"/>
      </w:pPr>
      <w:r>
        <w:t>Select groups of compounds that behave as electrolytes in aqueous</w:t>
      </w:r>
      <w:r>
        <w:rPr>
          <w:spacing w:val="-20"/>
        </w:rPr>
        <w:t xml:space="preserve"> </w:t>
      </w:r>
      <w:r>
        <w:t>solutions: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03"/>
        </w:tabs>
        <w:spacing w:before="1" w:after="0" w:line="240" w:lineRule="auto"/>
        <w:ind w:hanging="246"/>
        <w:rPr>
          <w:sz w:val="16"/>
        </w:rPr>
      </w:pPr>
      <w:proofErr w:type="spellStart"/>
      <w:r>
        <w:rPr>
          <w:sz w:val="24"/>
        </w:rPr>
        <w:t>CoCl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, Na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>3</w:t>
      </w:r>
      <w:r>
        <w:rPr>
          <w:sz w:val="24"/>
        </w:rPr>
        <w:t xml:space="preserve">, </w:t>
      </w:r>
      <w:proofErr w:type="spellStart"/>
      <w:r>
        <w:rPr>
          <w:sz w:val="24"/>
        </w:rPr>
        <w:t>CHCl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, HCl,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6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17"/>
        </w:tabs>
        <w:spacing w:before="1" w:after="0" w:line="237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4</w:t>
      </w:r>
      <w:r>
        <w:rPr>
          <w:sz w:val="24"/>
        </w:rPr>
        <w:t xml:space="preserve">, benzene, </w:t>
      </w: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, CH</w:t>
      </w:r>
      <w:r>
        <w:rPr>
          <w:position w:val="-7"/>
          <w:sz w:val="16"/>
        </w:rPr>
        <w:t>3</w:t>
      </w:r>
      <w:r>
        <w:rPr>
          <w:sz w:val="24"/>
        </w:rPr>
        <w:t>COOH,</w:t>
      </w:r>
      <w:r>
        <w:rPr>
          <w:spacing w:val="-5"/>
          <w:sz w:val="24"/>
        </w:rPr>
        <w:t xml:space="preserve"> </w:t>
      </w: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sz w:val="24"/>
        </w:rPr>
        <w:t xml:space="preserve">, </w:t>
      </w:r>
      <w:proofErr w:type="spellStart"/>
      <w:r>
        <w:rPr>
          <w:sz w:val="24"/>
        </w:rPr>
        <w:t>NaBr</w:t>
      </w:r>
      <w:proofErr w:type="spellEnd"/>
      <w:r>
        <w:rPr>
          <w:sz w:val="24"/>
        </w:rPr>
        <w:t>, CH</w:t>
      </w:r>
      <w:r>
        <w:rPr>
          <w:position w:val="-7"/>
          <w:sz w:val="16"/>
        </w:rPr>
        <w:t>3</w:t>
      </w:r>
      <w:r>
        <w:rPr>
          <w:sz w:val="24"/>
        </w:rPr>
        <w:t>COOK,</w:t>
      </w:r>
      <w:r>
        <w:rPr>
          <w:spacing w:val="-3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sz w:val="24"/>
        </w:rPr>
        <w:t>Br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proofErr w:type="spellStart"/>
      <w:r>
        <w:rPr>
          <w:sz w:val="24"/>
        </w:rPr>
        <w:t>CuSO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 xml:space="preserve">, HI,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K</w:t>
      </w:r>
      <w:r>
        <w:rPr>
          <w:position w:val="-7"/>
          <w:sz w:val="16"/>
        </w:rPr>
        <w:t>3</w:t>
      </w:r>
      <w:r>
        <w:rPr>
          <w:sz w:val="24"/>
        </w:rPr>
        <w:t>[</w:t>
      </w:r>
      <w:proofErr w:type="gramStart"/>
      <w:r>
        <w:rPr>
          <w:sz w:val="24"/>
        </w:rPr>
        <w:t>Fe(</w:t>
      </w:r>
      <w:proofErr w:type="gramEnd"/>
      <w:r>
        <w:rPr>
          <w:sz w:val="24"/>
        </w:rPr>
        <w:t>CN)</w:t>
      </w:r>
      <w:r>
        <w:rPr>
          <w:position w:val="-7"/>
          <w:sz w:val="16"/>
        </w:rPr>
        <w:t>6</w:t>
      </w:r>
      <w:r>
        <w:rPr>
          <w:sz w:val="24"/>
        </w:rPr>
        <w:t>]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KCN, Na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>3</w:t>
      </w:r>
      <w:r>
        <w:rPr>
          <w:sz w:val="24"/>
        </w:rPr>
        <w:t>, 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6</w:t>
      </w:r>
      <w:r>
        <w:rPr>
          <w:sz w:val="24"/>
        </w:rPr>
        <w:t>, glucose,</w:t>
      </w:r>
      <w:r>
        <w:rPr>
          <w:spacing w:val="-7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proofErr w:type="spellStart"/>
      <w:r>
        <w:rPr>
          <w:sz w:val="24"/>
        </w:rPr>
        <w:t>KCl</w:t>
      </w:r>
      <w:proofErr w:type="spellEnd"/>
      <w:r>
        <w:rPr>
          <w:sz w:val="24"/>
        </w:rPr>
        <w:t>, CH</w:t>
      </w:r>
      <w:r>
        <w:rPr>
          <w:position w:val="-7"/>
          <w:sz w:val="16"/>
        </w:rPr>
        <w:t>3</w:t>
      </w:r>
      <w:r>
        <w:rPr>
          <w:sz w:val="24"/>
        </w:rPr>
        <w:t xml:space="preserve">COOK, </w:t>
      </w:r>
      <w:proofErr w:type="spellStart"/>
      <w:r>
        <w:rPr>
          <w:sz w:val="24"/>
        </w:rPr>
        <w:t>NaI</w:t>
      </w:r>
      <w:proofErr w:type="spellEnd"/>
      <w:r>
        <w:rPr>
          <w:sz w:val="24"/>
        </w:rPr>
        <w:t>, (NH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S,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2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16"/>
        </w:tabs>
        <w:spacing w:after="0" w:line="237" w:lineRule="auto"/>
        <w:ind w:left="415" w:hanging="259"/>
        <w:rPr>
          <w:sz w:val="24"/>
        </w:rPr>
      </w:pPr>
      <w:r>
        <w:rPr>
          <w:sz w:val="24"/>
        </w:rPr>
        <w:t>fructose, CH</w:t>
      </w:r>
      <w:r>
        <w:rPr>
          <w:position w:val="-7"/>
          <w:sz w:val="16"/>
        </w:rPr>
        <w:t>2</w:t>
      </w:r>
      <w:r>
        <w:rPr>
          <w:sz w:val="24"/>
        </w:rPr>
        <w:t>Cl</w:t>
      </w:r>
      <w:r>
        <w:rPr>
          <w:position w:val="-7"/>
          <w:sz w:val="16"/>
        </w:rPr>
        <w:t>2</w:t>
      </w:r>
      <w:r>
        <w:rPr>
          <w:sz w:val="24"/>
        </w:rPr>
        <w:t xml:space="preserve">, </w:t>
      </w:r>
      <w:proofErr w:type="spellStart"/>
      <w:r>
        <w:rPr>
          <w:sz w:val="24"/>
        </w:rPr>
        <w:t>KBr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NiCl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pacing w:val="-23"/>
          <w:sz w:val="24"/>
        </w:rPr>
        <w:t xml:space="preserve"> </w:t>
      </w:r>
      <w:r>
        <w:rPr>
          <w:sz w:val="24"/>
        </w:rPr>
        <w:t>toluene</w:t>
      </w:r>
    </w:p>
    <w:p w:rsidR="00864C38" w:rsidRDefault="00B31DBF">
      <w:pPr>
        <w:pStyle w:val="ListParagraph"/>
        <w:numPr>
          <w:ilvl w:val="0"/>
          <w:numId w:val="54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4</w:t>
      </w:r>
      <w:r>
        <w:rPr>
          <w:sz w:val="24"/>
        </w:rPr>
        <w:t>, chloroform, HCl, NaOH,</w:t>
      </w:r>
      <w:r>
        <w:rPr>
          <w:spacing w:val="-5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3" w:after="0" w:line="237" w:lineRule="auto"/>
        <w:ind w:left="516" w:hanging="360"/>
        <w:jc w:val="left"/>
      </w:pPr>
      <w:r>
        <w:t>The value of the product of ion concentrations of H</w:t>
      </w:r>
      <w:r>
        <w:rPr>
          <w:position w:val="-7"/>
          <w:sz w:val="16"/>
        </w:rPr>
        <w:t>3</w:t>
      </w:r>
      <w:r>
        <w:t>O</w:t>
      </w:r>
      <w:r>
        <w:rPr>
          <w:position w:val="8"/>
          <w:sz w:val="16"/>
        </w:rPr>
        <w:t xml:space="preserve">+ </w:t>
      </w:r>
      <w:r>
        <w:t>and OH</w:t>
      </w:r>
      <w:r>
        <w:rPr>
          <w:position w:val="8"/>
          <w:sz w:val="16"/>
        </w:rPr>
        <w:t>-</w:t>
      </w:r>
      <w:r>
        <w:rPr>
          <w:spacing w:val="-14"/>
          <w:position w:val="8"/>
          <w:sz w:val="16"/>
        </w:rPr>
        <w:t xml:space="preserve"> </w:t>
      </w:r>
      <w:r>
        <w:t>(K</w:t>
      </w:r>
      <w:r>
        <w:rPr>
          <w:position w:val="-7"/>
          <w:sz w:val="16"/>
        </w:rPr>
        <w:t>w</w:t>
      </w:r>
      <w:r>
        <w:t>):</w:t>
      </w:r>
    </w:p>
    <w:p w:rsidR="00864C38" w:rsidRDefault="00B31DBF">
      <w:pPr>
        <w:pStyle w:val="ListParagraph"/>
        <w:numPr>
          <w:ilvl w:val="0"/>
          <w:numId w:val="55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is related to the pH value as follows: pH + pOH =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2"/>
          <w:sz w:val="24"/>
        </w:rPr>
        <w:t>pK</w:t>
      </w:r>
      <w:proofErr w:type="spellEnd"/>
      <w:r>
        <w:rPr>
          <w:spacing w:val="2"/>
          <w:position w:val="-7"/>
          <w:sz w:val="16"/>
        </w:rPr>
        <w:t>w</w:t>
      </w:r>
    </w:p>
    <w:p w:rsidR="00864C38" w:rsidRDefault="00B31DBF">
      <w:pPr>
        <w:pStyle w:val="ListParagraph"/>
        <w:numPr>
          <w:ilvl w:val="0"/>
          <w:numId w:val="55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is the same in all aqueous solutions at the given</w:t>
      </w:r>
      <w:r>
        <w:rPr>
          <w:spacing w:val="-14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>
      <w:pPr>
        <w:pStyle w:val="ListParagraph"/>
        <w:numPr>
          <w:ilvl w:val="0"/>
          <w:numId w:val="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does not change with the temperature</w:t>
      </w:r>
      <w:r>
        <w:rPr>
          <w:spacing w:val="-11"/>
          <w:sz w:val="24"/>
        </w:rPr>
        <w:t xml:space="preserve"> </w:t>
      </w:r>
      <w:r>
        <w:rPr>
          <w:sz w:val="24"/>
        </w:rPr>
        <w:t>change</w:t>
      </w:r>
    </w:p>
    <w:p w:rsidR="00864C38" w:rsidRDefault="00B31DBF">
      <w:pPr>
        <w:pStyle w:val="ListParagraph"/>
        <w:numPr>
          <w:ilvl w:val="0"/>
          <w:numId w:val="5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also called the solubility</w:t>
      </w:r>
      <w:r>
        <w:rPr>
          <w:spacing w:val="-12"/>
          <w:sz w:val="24"/>
        </w:rPr>
        <w:t xml:space="preserve"> </w:t>
      </w:r>
      <w:r>
        <w:rPr>
          <w:sz w:val="24"/>
        </w:rPr>
        <w:t>constant</w:t>
      </w:r>
    </w:p>
    <w:p w:rsidR="00864C38" w:rsidRDefault="00B31DBF">
      <w:pPr>
        <w:numPr>
          <w:ilvl w:val="0"/>
          <w:numId w:val="55"/>
        </w:numPr>
        <w:spacing w:before="7" w:line="232" w:lineRule="auto"/>
        <w:ind w:left="416" w:hanging="260"/>
        <w:rPr>
          <w:sz w:val="24"/>
        </w:rPr>
      </w:pPr>
      <w:r>
        <w:rPr>
          <w:sz w:val="24"/>
        </w:rPr>
        <w:t>is K</w:t>
      </w:r>
      <w:r>
        <w:rPr>
          <w:position w:val="-7"/>
          <w:sz w:val="16"/>
        </w:rPr>
        <w:t xml:space="preserve">w </w:t>
      </w:r>
      <w:r>
        <w:rPr>
          <w:sz w:val="24"/>
        </w:rPr>
        <w:t>= 1×10</w:t>
      </w:r>
      <w:r>
        <w:rPr>
          <w:position w:val="8"/>
          <w:sz w:val="16"/>
        </w:rPr>
        <w:t xml:space="preserve">-14 </w:t>
      </w:r>
      <w:r>
        <w:rPr>
          <w:sz w:val="24"/>
        </w:rPr>
        <w:t>mol</w:t>
      </w:r>
      <w:r>
        <w:rPr>
          <w:position w:val="8"/>
          <w:sz w:val="16"/>
        </w:rPr>
        <w:t>2</w:t>
      </w:r>
      <w:r>
        <w:rPr>
          <w:sz w:val="24"/>
        </w:rPr>
        <w:t>.l</w:t>
      </w:r>
      <w:r>
        <w:rPr>
          <w:position w:val="8"/>
          <w:sz w:val="16"/>
        </w:rPr>
        <w:t xml:space="preserve">-2 </w:t>
      </w:r>
      <w:r>
        <w:rPr>
          <w:sz w:val="24"/>
        </w:rPr>
        <w:t>at 25 °C</w:t>
      </w:r>
    </w:p>
    <w:p w:rsidR="00864C38" w:rsidRDefault="00B31DBF">
      <w:pPr>
        <w:pStyle w:val="ListParagraph"/>
        <w:numPr>
          <w:ilvl w:val="0"/>
          <w:numId w:val="56"/>
        </w:numPr>
        <w:tabs>
          <w:tab w:val="left" w:pos="376"/>
        </w:tabs>
        <w:spacing w:after="0" w:line="273" w:lineRule="exact"/>
        <w:rPr>
          <w:sz w:val="24"/>
        </w:rPr>
      </w:pPr>
      <w:r>
        <w:rPr>
          <w:sz w:val="24"/>
        </w:rPr>
        <w:t xml:space="preserve">is also called the </w:t>
      </w:r>
      <w:proofErr w:type="spellStart"/>
      <w:r>
        <w:rPr>
          <w:sz w:val="24"/>
        </w:rPr>
        <w:t>autoprotolytic</w:t>
      </w:r>
      <w:proofErr w:type="spellEnd"/>
      <w:r>
        <w:rPr>
          <w:sz w:val="24"/>
        </w:rPr>
        <w:t xml:space="preserve"> constant of</w:t>
      </w:r>
      <w:r>
        <w:rPr>
          <w:spacing w:val="-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>
      <w:pPr>
        <w:pStyle w:val="ListParagraph"/>
        <w:numPr>
          <w:ilvl w:val="0"/>
          <w:numId w:val="56"/>
        </w:numPr>
        <w:tabs>
          <w:tab w:val="left" w:pos="416"/>
        </w:tabs>
        <w:spacing w:before="8" w:after="0" w:line="232" w:lineRule="auto"/>
        <w:ind w:left="415" w:hanging="259"/>
        <w:rPr>
          <w:sz w:val="16"/>
        </w:rPr>
      </w:pPr>
      <w:r>
        <w:rPr>
          <w:sz w:val="24"/>
        </w:rPr>
        <w:t xml:space="preserve">can be converted into a logarithmic scale as follows: </w:t>
      </w:r>
      <w:proofErr w:type="spellStart"/>
      <w:r>
        <w:rPr>
          <w:spacing w:val="3"/>
          <w:sz w:val="24"/>
        </w:rPr>
        <w:t>pK</w:t>
      </w:r>
      <w:proofErr w:type="spellEnd"/>
      <w:r>
        <w:rPr>
          <w:spacing w:val="3"/>
          <w:position w:val="-7"/>
          <w:sz w:val="16"/>
        </w:rPr>
        <w:t xml:space="preserve">w </w:t>
      </w:r>
      <w:r>
        <w:rPr>
          <w:sz w:val="24"/>
        </w:rPr>
        <w:t>= - log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  <w:r>
        <w:rPr>
          <w:position w:val="-7"/>
          <w:sz w:val="16"/>
        </w:rPr>
        <w:t>w</w:t>
      </w:r>
    </w:p>
    <w:p w:rsidR="00864C38" w:rsidRDefault="00B31DBF">
      <w:pPr>
        <w:pStyle w:val="ListParagraph"/>
        <w:numPr>
          <w:ilvl w:val="0"/>
          <w:numId w:val="56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is also called the ionic product of</w:t>
      </w:r>
      <w:r>
        <w:rPr>
          <w:spacing w:val="-7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lastRenderedPageBreak/>
        <w:t>True solutions</w:t>
      </w:r>
      <w:r>
        <w:rPr>
          <w:spacing w:val="-4"/>
        </w:rPr>
        <w:t xml:space="preserve"> </w:t>
      </w:r>
      <w:r>
        <w:t>are: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only solutions of strong</w:t>
      </w:r>
      <w:r>
        <w:rPr>
          <w:spacing w:val="-11"/>
          <w:sz w:val="24"/>
        </w:rPr>
        <w:t xml:space="preserve"> </w:t>
      </w:r>
      <w:r>
        <w:rPr>
          <w:sz w:val="24"/>
        </w:rPr>
        <w:t>electrolytes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ListParagraph"/>
        <w:numPr>
          <w:ilvl w:val="0"/>
          <w:numId w:val="57"/>
        </w:numPr>
        <w:tabs>
          <w:tab w:val="left" w:pos="417"/>
        </w:tabs>
        <w:spacing w:before="75" w:after="0" w:line="281" w:lineRule="exact"/>
        <w:ind w:left="416" w:hanging="260"/>
        <w:rPr>
          <w:sz w:val="24"/>
        </w:rPr>
      </w:pPr>
      <w:r>
        <w:rPr>
          <w:sz w:val="24"/>
        </w:rPr>
        <w:lastRenderedPageBreak/>
        <w:t>those, in which the size of dissolved particles is larger than 1×10</w:t>
      </w:r>
      <w:r>
        <w:rPr>
          <w:position w:val="8"/>
          <w:sz w:val="16"/>
        </w:rPr>
        <w:t>-9</w:t>
      </w:r>
      <w:r>
        <w:rPr>
          <w:spacing w:val="6"/>
          <w:position w:val="8"/>
          <w:sz w:val="16"/>
        </w:rPr>
        <w:t xml:space="preserve"> </w:t>
      </w:r>
      <w:r>
        <w:rPr>
          <w:sz w:val="24"/>
        </w:rPr>
        <w:t>m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crude dispersion systems of a liquid and solid</w:t>
      </w:r>
      <w:r>
        <w:rPr>
          <w:spacing w:val="-11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homogeneous mixtures of a gas and solid</w:t>
      </w:r>
      <w:r>
        <w:rPr>
          <w:spacing w:val="-9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only aqueous solutions of inorganic</w:t>
      </w:r>
      <w:r>
        <w:rPr>
          <w:spacing w:val="-9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those, in which the size of dissolved molecules (particles) is less than 1</w:t>
      </w:r>
      <w:r>
        <w:rPr>
          <w:spacing w:val="-23"/>
          <w:sz w:val="24"/>
        </w:rPr>
        <w:t xml:space="preserve"> </w:t>
      </w:r>
      <w:r>
        <w:rPr>
          <w:sz w:val="24"/>
        </w:rPr>
        <w:t>nm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e.g. egg white or starch</w:t>
      </w:r>
      <w:r>
        <w:rPr>
          <w:spacing w:val="-8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>
      <w:pPr>
        <w:pStyle w:val="ListParagraph"/>
        <w:numPr>
          <w:ilvl w:val="0"/>
          <w:numId w:val="5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e.g. fructose and physiological saline</w:t>
      </w:r>
      <w:r>
        <w:rPr>
          <w:spacing w:val="-8"/>
          <w:sz w:val="24"/>
        </w:rPr>
        <w:t xml:space="preserve"> </w:t>
      </w:r>
      <w:r>
        <w:rPr>
          <w:sz w:val="24"/>
        </w:rPr>
        <w:t>solutions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Osmotic</w:t>
      </w:r>
      <w:r>
        <w:rPr>
          <w:spacing w:val="-3"/>
        </w:rPr>
        <w:t xml:space="preserve"> </w:t>
      </w:r>
      <w:r>
        <w:t>pressure: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403"/>
        </w:tabs>
        <w:spacing w:after="0" w:line="273" w:lineRule="exact"/>
        <w:rPr>
          <w:sz w:val="24"/>
        </w:rPr>
      </w:pPr>
      <w:r w:rsidRPr="003C325E">
        <w:rPr>
          <w:sz w:val="24"/>
        </w:rPr>
        <w:t>is the pressure to be applied to the surface of the solution to prevent</w:t>
      </w:r>
      <w:r w:rsidRPr="003C325E">
        <w:rPr>
          <w:spacing w:val="-28"/>
          <w:sz w:val="24"/>
        </w:rPr>
        <w:t xml:space="preserve"> </w:t>
      </w:r>
      <w:r w:rsidRPr="003C325E">
        <w:rPr>
          <w:sz w:val="24"/>
        </w:rPr>
        <w:t>dialysis</w:t>
      </w:r>
    </w:p>
    <w:p w:rsidR="00864C38" w:rsidRDefault="00B31DBF" w:rsidP="004D2E59">
      <w:pPr>
        <w:pStyle w:val="ListParagraph"/>
        <w:numPr>
          <w:ilvl w:val="0"/>
          <w:numId w:val="646"/>
        </w:numPr>
        <w:tabs>
          <w:tab w:val="left" w:pos="417"/>
          <w:tab w:val="left" w:pos="4525"/>
        </w:tabs>
        <w:spacing w:after="0" w:line="420" w:lineRule="auto"/>
        <w:ind w:right="744"/>
      </w:pPr>
      <w:r w:rsidRPr="003C325E">
        <w:rPr>
          <w:sz w:val="24"/>
        </w:rPr>
        <w:t>can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be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used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to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determine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molar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mass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of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2"/>
          <w:sz w:val="24"/>
        </w:rPr>
        <w:t xml:space="preserve"> </w:t>
      </w:r>
      <w:r w:rsidRPr="003C325E">
        <w:rPr>
          <w:sz w:val="24"/>
        </w:rPr>
        <w:t>solute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(especially</w:t>
      </w:r>
      <w:r w:rsidRPr="003C325E">
        <w:rPr>
          <w:spacing w:val="-8"/>
          <w:sz w:val="24"/>
        </w:rPr>
        <w:t xml:space="preserve"> </w:t>
      </w:r>
      <w:r w:rsidRPr="003C325E">
        <w:rPr>
          <w:sz w:val="24"/>
        </w:rPr>
        <w:t>for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macromolecular substances) by</w:t>
      </w:r>
      <w:r w:rsidRPr="003C325E">
        <w:rPr>
          <w:spacing w:val="-12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2"/>
          <w:sz w:val="24"/>
        </w:rPr>
        <w:t xml:space="preserve"> </w:t>
      </w:r>
      <w:r w:rsidRPr="003C325E">
        <w:rPr>
          <w:sz w:val="24"/>
        </w:rPr>
        <w:t>relation:</w:t>
      </w:r>
      <w:r w:rsidR="001049B7">
        <w:rPr>
          <w:sz w:val="24"/>
        </w:rPr>
        <w:t xml:space="preserve"> </w:t>
      </w:r>
      <w:r w:rsidR="001049B7">
        <w:rPr>
          <w:noProof/>
        </w:rPr>
        <w:drawing>
          <wp:inline distT="0" distB="0" distL="0" distR="0" wp14:anchorId="1E238DAE" wp14:editId="5A30003B">
            <wp:extent cx="828571" cy="276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25E">
        <w:rPr>
          <w:sz w:val="24"/>
        </w:rPr>
        <w:t xml:space="preserve">where </w:t>
      </w:r>
      <w:r w:rsidRPr="003C325E">
        <w:rPr>
          <w:i/>
          <w:sz w:val="24"/>
        </w:rPr>
        <w:t xml:space="preserve">M </w:t>
      </w:r>
      <w:r w:rsidRPr="003C325E">
        <w:rPr>
          <w:sz w:val="24"/>
        </w:rPr>
        <w:t>= molar mass of the</w:t>
      </w:r>
      <w:r w:rsidRPr="003C325E">
        <w:rPr>
          <w:spacing w:val="-17"/>
          <w:sz w:val="24"/>
        </w:rPr>
        <w:t xml:space="preserve"> </w:t>
      </w:r>
      <w:r w:rsidRPr="003C325E">
        <w:rPr>
          <w:sz w:val="24"/>
        </w:rPr>
        <w:t>solute,</w:t>
      </w:r>
      <w:r w:rsidRPr="003C325E">
        <w:rPr>
          <w:sz w:val="24"/>
          <w:lang w:val="en-US"/>
        </w:rPr>
        <w:t xml:space="preserve"> </w:t>
      </w:r>
      <w:r w:rsidRPr="003C325E">
        <w:rPr>
          <w:i/>
        </w:rPr>
        <w:t xml:space="preserve">m </w:t>
      </w:r>
      <w:r>
        <w:t xml:space="preserve">= weight of the solute, </w:t>
      </w:r>
      <w:r w:rsidRPr="003C325E">
        <w:rPr>
          <w:i/>
        </w:rPr>
        <w:t xml:space="preserve">V </w:t>
      </w:r>
      <w:r>
        <w:t>= the solution volume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403"/>
        </w:tabs>
        <w:spacing w:after="0" w:line="240" w:lineRule="auto"/>
        <w:rPr>
          <w:sz w:val="24"/>
        </w:rPr>
      </w:pPr>
      <w:r w:rsidRPr="003C325E">
        <w:rPr>
          <w:sz w:val="24"/>
        </w:rPr>
        <w:t>is mainly caused by mineral salts in human</w:t>
      </w:r>
      <w:r w:rsidRPr="003C325E">
        <w:rPr>
          <w:spacing w:val="-15"/>
          <w:sz w:val="24"/>
        </w:rPr>
        <w:t xml:space="preserve"> </w:t>
      </w:r>
      <w:r w:rsidRPr="003C325E">
        <w:rPr>
          <w:sz w:val="24"/>
        </w:rPr>
        <w:t>blood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417"/>
        </w:tabs>
        <w:spacing w:before="7" w:after="0" w:line="276" w:lineRule="exact"/>
        <w:rPr>
          <w:sz w:val="24"/>
        </w:rPr>
      </w:pPr>
      <w:r w:rsidRPr="003C325E">
        <w:rPr>
          <w:sz w:val="24"/>
        </w:rPr>
        <w:t>of electrolytes is smaller than of non-electrolytes at the same concentration</w:t>
      </w:r>
      <w:r w:rsidRPr="003C325E">
        <w:rPr>
          <w:spacing w:val="-25"/>
          <w:sz w:val="24"/>
        </w:rPr>
        <w:t xml:space="preserve"> </w:t>
      </w:r>
      <w:r w:rsidRPr="003C325E">
        <w:rPr>
          <w:sz w:val="24"/>
        </w:rPr>
        <w:t>(</w:t>
      </w:r>
      <w:proofErr w:type="gramStart"/>
      <w:r w:rsidRPr="003C325E">
        <w:rPr>
          <w:sz w:val="24"/>
        </w:rPr>
        <w:t>mol.l</w:t>
      </w:r>
      <w:proofErr w:type="gramEnd"/>
      <w:r w:rsidRPr="003C325E">
        <w:rPr>
          <w:sz w:val="24"/>
          <w:vertAlign w:val="superscript"/>
        </w:rPr>
        <w:t>-1</w:t>
      </w:r>
      <w:r w:rsidRPr="003C325E">
        <w:rPr>
          <w:sz w:val="24"/>
        </w:rPr>
        <w:t>)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403"/>
        </w:tabs>
        <w:spacing w:after="0" w:line="240" w:lineRule="auto"/>
        <w:ind w:right="246"/>
        <w:rPr>
          <w:sz w:val="24"/>
        </w:rPr>
      </w:pPr>
      <w:r w:rsidRPr="003C325E">
        <w:rPr>
          <w:sz w:val="24"/>
        </w:rPr>
        <w:t>is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determined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by</w:t>
      </w:r>
      <w:r w:rsidRPr="003C325E">
        <w:rPr>
          <w:spacing w:val="-8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2"/>
          <w:sz w:val="24"/>
        </w:rPr>
        <w:t xml:space="preserve"> </w:t>
      </w:r>
      <w:r w:rsidRPr="003C325E">
        <w:rPr>
          <w:sz w:val="24"/>
        </w:rPr>
        <w:t>external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pressure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applied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to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more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concentrated</w:t>
      </w:r>
      <w:r w:rsidRPr="003C325E">
        <w:rPr>
          <w:spacing w:val="-1"/>
          <w:sz w:val="24"/>
        </w:rPr>
        <w:t xml:space="preserve"> </w:t>
      </w:r>
      <w:r w:rsidRPr="003C325E">
        <w:rPr>
          <w:sz w:val="24"/>
        </w:rPr>
        <w:t>solution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to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prevent the solvent from entering the solution through the semipermeable</w:t>
      </w:r>
      <w:r w:rsidRPr="003C325E">
        <w:rPr>
          <w:spacing w:val="-21"/>
          <w:sz w:val="24"/>
        </w:rPr>
        <w:t xml:space="preserve"> </w:t>
      </w:r>
      <w:r w:rsidRPr="003C325E">
        <w:rPr>
          <w:sz w:val="24"/>
        </w:rPr>
        <w:t>membrane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376"/>
        </w:tabs>
        <w:spacing w:after="0" w:line="240" w:lineRule="auto"/>
        <w:ind w:right="558"/>
        <w:rPr>
          <w:sz w:val="24"/>
        </w:rPr>
      </w:pPr>
      <w:r w:rsidRPr="003C325E">
        <w:rPr>
          <w:sz w:val="24"/>
        </w:rPr>
        <w:t>manifests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if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red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blood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cells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are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put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into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hypotonic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environment</w:t>
      </w:r>
      <w:r w:rsidRPr="003C325E">
        <w:rPr>
          <w:spacing w:val="1"/>
          <w:sz w:val="24"/>
        </w:rPr>
        <w:t xml:space="preserve"> </w:t>
      </w:r>
      <w:r w:rsidRPr="003C325E">
        <w:rPr>
          <w:sz w:val="24"/>
        </w:rPr>
        <w:t>-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their</w:t>
      </w:r>
      <w:r w:rsidRPr="003C325E">
        <w:rPr>
          <w:spacing w:val="-4"/>
          <w:sz w:val="24"/>
        </w:rPr>
        <w:t xml:space="preserve"> </w:t>
      </w:r>
      <w:proofErr w:type="spellStart"/>
      <w:r w:rsidRPr="003C325E">
        <w:rPr>
          <w:sz w:val="24"/>
        </w:rPr>
        <w:t>hemolysis</w:t>
      </w:r>
      <w:proofErr w:type="spellEnd"/>
      <w:r w:rsidRPr="003C325E">
        <w:rPr>
          <w:sz w:val="24"/>
        </w:rPr>
        <w:t xml:space="preserve"> occurs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415"/>
        </w:tabs>
        <w:spacing w:before="1" w:after="0" w:line="280" w:lineRule="exact"/>
        <w:rPr>
          <w:sz w:val="16"/>
        </w:rPr>
      </w:pPr>
      <w:r w:rsidRPr="003C325E">
        <w:rPr>
          <w:sz w:val="24"/>
        </w:rPr>
        <w:t xml:space="preserve">is the same in glucose solution, </w:t>
      </w:r>
      <w:r w:rsidRPr="003C325E">
        <w:rPr>
          <w:i/>
          <w:sz w:val="24"/>
        </w:rPr>
        <w:t xml:space="preserve">c </w:t>
      </w:r>
      <w:r w:rsidRPr="003C325E">
        <w:rPr>
          <w:sz w:val="24"/>
        </w:rPr>
        <w:t xml:space="preserve">= 0.3 </w:t>
      </w:r>
      <w:proofErr w:type="spellStart"/>
      <w:proofErr w:type="gramStart"/>
      <w:r w:rsidRPr="003C325E">
        <w:rPr>
          <w:sz w:val="24"/>
        </w:rPr>
        <w:t>mol.l</w:t>
      </w:r>
      <w:proofErr w:type="spellEnd"/>
      <w:proofErr w:type="gramEnd"/>
      <w:r w:rsidRPr="003C325E">
        <w:rPr>
          <w:position w:val="8"/>
          <w:sz w:val="16"/>
        </w:rPr>
        <w:t>-1</w:t>
      </w:r>
      <w:r w:rsidRPr="003C325E">
        <w:rPr>
          <w:sz w:val="24"/>
        </w:rPr>
        <w:t xml:space="preserve">, and NaCl solution, </w:t>
      </w:r>
      <w:r w:rsidRPr="003C325E">
        <w:rPr>
          <w:i/>
          <w:sz w:val="24"/>
        </w:rPr>
        <w:t xml:space="preserve">c </w:t>
      </w:r>
      <w:r w:rsidRPr="003C325E">
        <w:rPr>
          <w:sz w:val="24"/>
        </w:rPr>
        <w:t>= 0.3</w:t>
      </w:r>
      <w:r w:rsidRPr="003C325E">
        <w:rPr>
          <w:spacing w:val="-28"/>
          <w:sz w:val="24"/>
        </w:rPr>
        <w:t xml:space="preserve"> </w:t>
      </w:r>
      <w:proofErr w:type="spellStart"/>
      <w:r w:rsidRPr="003C325E">
        <w:rPr>
          <w:sz w:val="24"/>
        </w:rPr>
        <w:t>mol.l</w:t>
      </w:r>
      <w:proofErr w:type="spellEnd"/>
      <w:r w:rsidRPr="003C325E">
        <w:rPr>
          <w:position w:val="8"/>
          <w:sz w:val="16"/>
        </w:rPr>
        <w:t>-1</w:t>
      </w:r>
    </w:p>
    <w:p w:rsidR="00864C38" w:rsidRPr="003C325E" w:rsidRDefault="00B31DBF" w:rsidP="004D2E59">
      <w:pPr>
        <w:pStyle w:val="ListParagraph"/>
        <w:numPr>
          <w:ilvl w:val="0"/>
          <w:numId w:val="646"/>
        </w:numPr>
        <w:tabs>
          <w:tab w:val="left" w:pos="417"/>
        </w:tabs>
        <w:spacing w:after="0" w:line="240" w:lineRule="auto"/>
        <w:ind w:right="489"/>
        <w:rPr>
          <w:sz w:val="24"/>
        </w:rPr>
      </w:pPr>
      <w:r w:rsidRPr="003C325E">
        <w:rPr>
          <w:sz w:val="24"/>
        </w:rPr>
        <w:t>does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not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depend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on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structure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of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substances but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number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of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particles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formed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in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 solution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after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dissolution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of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electrolyte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in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the</w:t>
      </w:r>
      <w:r w:rsidRPr="003C325E">
        <w:rPr>
          <w:spacing w:val="-5"/>
          <w:sz w:val="24"/>
        </w:rPr>
        <w:t xml:space="preserve"> </w:t>
      </w:r>
      <w:r w:rsidRPr="003C325E">
        <w:rPr>
          <w:sz w:val="24"/>
        </w:rPr>
        <w:t>given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solvent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and</w:t>
      </w:r>
      <w:r w:rsidRPr="003C325E">
        <w:rPr>
          <w:spacing w:val="-3"/>
          <w:sz w:val="24"/>
        </w:rPr>
        <w:t xml:space="preserve"> </w:t>
      </w:r>
      <w:r w:rsidRPr="003C325E">
        <w:rPr>
          <w:sz w:val="24"/>
        </w:rPr>
        <w:t>its</w:t>
      </w:r>
      <w:r w:rsidRPr="003C325E">
        <w:rPr>
          <w:spacing w:val="-4"/>
          <w:sz w:val="24"/>
        </w:rPr>
        <w:t xml:space="preserve"> </w:t>
      </w:r>
      <w:r w:rsidRPr="003C325E">
        <w:rPr>
          <w:sz w:val="24"/>
        </w:rPr>
        <w:t>ionization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1" w:after="0"/>
        <w:ind w:left="516" w:hanging="360"/>
        <w:jc w:val="left"/>
      </w:pPr>
      <w:r>
        <w:t>Which of the following statements about osmosis is</w:t>
      </w:r>
      <w:r>
        <w:rPr>
          <w:spacing w:val="-12"/>
        </w:rPr>
        <w:t xml:space="preserve"> </w:t>
      </w:r>
      <w:proofErr w:type="gramStart"/>
      <w:r>
        <w:t>true:</w:t>
      </w:r>
      <w:proofErr w:type="gramEnd"/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humans, the osmosis is important during the administration of injections into a</w:t>
      </w:r>
      <w:r>
        <w:rPr>
          <w:spacing w:val="-31"/>
          <w:sz w:val="24"/>
        </w:rPr>
        <w:t xml:space="preserve"> </w:t>
      </w:r>
      <w:r>
        <w:rPr>
          <w:sz w:val="24"/>
        </w:rPr>
        <w:t>vein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from the aqueous solution the </w:t>
      </w:r>
      <w:proofErr w:type="spellStart"/>
      <w:r>
        <w:rPr>
          <w:sz w:val="24"/>
        </w:rPr>
        <w:t>hemoglobin</w:t>
      </w:r>
      <w:proofErr w:type="spellEnd"/>
      <w:r>
        <w:rPr>
          <w:sz w:val="24"/>
        </w:rPr>
        <w:t xml:space="preserve"> can be separated from NaCl by</w:t>
      </w:r>
      <w:r>
        <w:rPr>
          <w:spacing w:val="-29"/>
          <w:sz w:val="24"/>
        </w:rPr>
        <w:t xml:space="preserve"> </w:t>
      </w:r>
      <w:r>
        <w:rPr>
          <w:sz w:val="24"/>
        </w:rPr>
        <w:t>osmosis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a process that allows protein molecules to pass from the outside space into the</w:t>
      </w:r>
      <w:r>
        <w:rPr>
          <w:spacing w:val="-37"/>
          <w:sz w:val="24"/>
        </w:rPr>
        <w:t xml:space="preserve"> </w:t>
      </w:r>
      <w:r>
        <w:rPr>
          <w:sz w:val="24"/>
        </w:rPr>
        <w:t>cell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17"/>
        </w:tabs>
        <w:spacing w:after="0" w:line="240" w:lineRule="auto"/>
        <w:ind w:left="437" w:right="413" w:hanging="28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substance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concentrated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decreases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result of</w:t>
      </w:r>
      <w:r>
        <w:rPr>
          <w:spacing w:val="-1"/>
          <w:sz w:val="24"/>
        </w:rPr>
        <w:t xml:space="preserve"> </w:t>
      </w:r>
      <w:r>
        <w:rPr>
          <w:sz w:val="24"/>
        </w:rPr>
        <w:t>osmosis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03"/>
        </w:tabs>
        <w:spacing w:before="3" w:after="0" w:line="237" w:lineRule="auto"/>
        <w:ind w:left="437" w:right="557" w:hanging="281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red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NaCl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0.3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will remain</w:t>
      </w:r>
      <w:r>
        <w:rPr>
          <w:spacing w:val="-2"/>
          <w:sz w:val="24"/>
        </w:rPr>
        <w:t xml:space="preserve"> </w:t>
      </w:r>
      <w:r>
        <w:rPr>
          <w:sz w:val="24"/>
        </w:rPr>
        <w:t>unchanged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376"/>
        </w:tabs>
        <w:spacing w:before="1" w:after="0" w:line="240" w:lineRule="auto"/>
        <w:ind w:left="437" w:right="168" w:hanging="281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semipermeable</w:t>
      </w:r>
      <w:r>
        <w:rPr>
          <w:spacing w:val="-5"/>
          <w:sz w:val="24"/>
        </w:rPr>
        <w:t xml:space="preserve"> </w:t>
      </w:r>
      <w:r>
        <w:rPr>
          <w:sz w:val="24"/>
        </w:rPr>
        <w:t>membrane</w:t>
      </w:r>
      <w:r>
        <w:rPr>
          <w:spacing w:val="-4"/>
          <w:sz w:val="24"/>
        </w:rPr>
        <w:t xml:space="preserve"> </w:t>
      </w:r>
      <w:r>
        <w:rPr>
          <w:sz w:val="24"/>
        </w:rPr>
        <w:t>separates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solution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solvent,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solvent</w:t>
      </w:r>
      <w:r>
        <w:rPr>
          <w:spacing w:val="-5"/>
          <w:sz w:val="24"/>
        </w:rPr>
        <w:t xml:space="preserve"> </w:t>
      </w:r>
      <w:r>
        <w:rPr>
          <w:sz w:val="24"/>
        </w:rPr>
        <w:t>penetrates</w:t>
      </w:r>
      <w:r>
        <w:rPr>
          <w:spacing w:val="-2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it is a process in which the concentration of the concentrated solution is</w:t>
      </w:r>
      <w:r>
        <w:rPr>
          <w:spacing w:val="-28"/>
          <w:sz w:val="24"/>
        </w:rPr>
        <w:t xml:space="preserve"> </w:t>
      </w:r>
      <w:r>
        <w:rPr>
          <w:sz w:val="24"/>
        </w:rPr>
        <w:t>increased</w:t>
      </w:r>
    </w:p>
    <w:p w:rsidR="00864C38" w:rsidRDefault="00B31DBF" w:rsidP="008026F1">
      <w:pPr>
        <w:pStyle w:val="ListParagraph"/>
        <w:numPr>
          <w:ilvl w:val="0"/>
          <w:numId w:val="58"/>
        </w:numPr>
        <w:tabs>
          <w:tab w:val="left" w:pos="417"/>
        </w:tabs>
        <w:spacing w:after="0" w:line="240" w:lineRule="auto"/>
        <w:ind w:left="437" w:right="656" w:hanging="281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solutions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(molecules,</w:t>
      </w:r>
      <w:r>
        <w:rPr>
          <w:spacing w:val="-5"/>
          <w:sz w:val="24"/>
        </w:rPr>
        <w:t xml:space="preserve"> </w:t>
      </w:r>
      <w:r>
        <w:rPr>
          <w:sz w:val="24"/>
        </w:rPr>
        <w:t>ions)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separated by a semipermeable</w:t>
      </w:r>
      <w:r>
        <w:rPr>
          <w:spacing w:val="-9"/>
          <w:sz w:val="24"/>
        </w:rPr>
        <w:t xml:space="preserve"> </w:t>
      </w:r>
      <w:r>
        <w:rPr>
          <w:sz w:val="24"/>
        </w:rPr>
        <w:t>membrane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7" w:lineRule="auto"/>
        <w:ind w:left="437" w:right="1069" w:hanging="281"/>
        <w:jc w:val="left"/>
      </w:pPr>
      <w:r>
        <w:t xml:space="preserve">An aqueous solution of </w:t>
      </w:r>
      <w:proofErr w:type="spellStart"/>
      <w:r>
        <w:t>AgNO</w:t>
      </w:r>
      <w:proofErr w:type="spellEnd"/>
      <w:r>
        <w:rPr>
          <w:position w:val="-7"/>
          <w:sz w:val="16"/>
        </w:rPr>
        <w:t xml:space="preserve">3 </w:t>
      </w:r>
      <w:r>
        <w:t>(M</w:t>
      </w:r>
      <w:r>
        <w:rPr>
          <w:position w:val="-7"/>
          <w:sz w:val="16"/>
        </w:rPr>
        <w:t xml:space="preserve">r </w:t>
      </w:r>
      <w:r>
        <w:t xml:space="preserve">= 170) at the concentration of 0.5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rPr>
          <w:sz w:val="16"/>
        </w:rPr>
        <w:t xml:space="preserve"> </w:t>
      </w:r>
      <w:r>
        <w:t>contains: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0.25 mol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 xml:space="preserve">in 50 </w:t>
      </w:r>
      <w:proofErr w:type="spellStart"/>
      <w:r>
        <w:rPr>
          <w:sz w:val="24"/>
        </w:rPr>
        <w:t>milliliters</w:t>
      </w:r>
      <w:proofErr w:type="spellEnd"/>
      <w:r>
        <w:rPr>
          <w:sz w:val="24"/>
        </w:rPr>
        <w:t xml:space="preserve"> of the</w:t>
      </w:r>
      <w:r>
        <w:rPr>
          <w:spacing w:val="-27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1 mol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 xml:space="preserve">in two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2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03"/>
        </w:tabs>
        <w:spacing w:before="1" w:after="0" w:line="237" w:lineRule="auto"/>
        <w:ind w:hanging="246"/>
        <w:rPr>
          <w:sz w:val="24"/>
        </w:rPr>
      </w:pPr>
      <w:r>
        <w:rPr>
          <w:sz w:val="24"/>
        </w:rPr>
        <w:t xml:space="preserve">0.5 mmol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 xml:space="preserve">in one </w:t>
      </w:r>
      <w:proofErr w:type="spellStart"/>
      <w:r>
        <w:rPr>
          <w:sz w:val="24"/>
        </w:rPr>
        <w:t>milliliter</w:t>
      </w:r>
      <w:proofErr w:type="spellEnd"/>
      <w:r>
        <w:rPr>
          <w:sz w:val="24"/>
        </w:rPr>
        <w:t xml:space="preserve"> of the</w:t>
      </w:r>
      <w:r>
        <w:rPr>
          <w:spacing w:val="-29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85 mg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one cm</w:t>
      </w:r>
      <w:r>
        <w:rPr>
          <w:position w:val="8"/>
          <w:sz w:val="16"/>
        </w:rPr>
        <w:t xml:space="preserve">3 </w:t>
      </w:r>
      <w:r>
        <w:rPr>
          <w:sz w:val="24"/>
        </w:rPr>
        <w:t>of the</w:t>
      </w:r>
      <w:r>
        <w:rPr>
          <w:spacing w:val="32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03"/>
        </w:tabs>
        <w:spacing w:before="2" w:after="0" w:line="237" w:lineRule="auto"/>
        <w:ind w:hanging="246"/>
        <w:rPr>
          <w:sz w:val="24"/>
        </w:rPr>
      </w:pPr>
      <w:r>
        <w:rPr>
          <w:sz w:val="24"/>
        </w:rPr>
        <w:t xml:space="preserve">0.25 mol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0.5 dm</w:t>
      </w:r>
      <w:r>
        <w:rPr>
          <w:position w:val="8"/>
          <w:sz w:val="16"/>
        </w:rPr>
        <w:t xml:space="preserve">3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lastRenderedPageBreak/>
        <w:t xml:space="preserve">2 mol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4,000 ml of the</w:t>
      </w:r>
      <w:r>
        <w:rPr>
          <w:spacing w:val="-26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 xml:space="preserve">170 g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2,000 ml of the</w:t>
      </w:r>
      <w:r>
        <w:rPr>
          <w:spacing w:val="-2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170 g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one dm</w:t>
      </w:r>
      <w:r>
        <w:rPr>
          <w:position w:val="8"/>
          <w:sz w:val="16"/>
        </w:rPr>
        <w:t xml:space="preserve">3 </w:t>
      </w:r>
      <w:r>
        <w:rPr>
          <w:sz w:val="24"/>
        </w:rPr>
        <w:t>of the</w:t>
      </w:r>
      <w:r>
        <w:rPr>
          <w:spacing w:val="34"/>
          <w:sz w:val="24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Pr="008B1850" w:rsidRDefault="00B31DBF" w:rsidP="008B1850">
      <w:pPr>
        <w:pStyle w:val="Heading1"/>
        <w:numPr>
          <w:ilvl w:val="0"/>
          <w:numId w:val="1"/>
        </w:numPr>
        <w:tabs>
          <w:tab w:val="left" w:pos="517"/>
        </w:tabs>
        <w:spacing w:before="60" w:after="0" w:line="352" w:lineRule="exact"/>
        <w:ind w:left="437" w:hanging="360"/>
        <w:jc w:val="left"/>
      </w:pPr>
      <w:r>
        <w:lastRenderedPageBreak/>
        <w:t>There are three aqueous solutions: A (</w:t>
      </w:r>
      <w:proofErr w:type="spellStart"/>
      <w:r>
        <w:t>NiCl</w:t>
      </w:r>
      <w:proofErr w:type="spellEnd"/>
      <w:r w:rsidRPr="008B1850">
        <w:rPr>
          <w:position w:val="-7"/>
        </w:rPr>
        <w:t>2</w:t>
      </w:r>
      <w:r>
        <w:t xml:space="preserve">), </w:t>
      </w:r>
      <w:r w:rsidRPr="008B1850">
        <w:rPr>
          <w:i/>
        </w:rPr>
        <w:t xml:space="preserve">c </w:t>
      </w:r>
      <w:r>
        <w:t xml:space="preserve">= 0.1 </w:t>
      </w:r>
      <w:proofErr w:type="spellStart"/>
      <w:proofErr w:type="gramStart"/>
      <w:r>
        <w:t>mol.l</w:t>
      </w:r>
      <w:proofErr w:type="spellEnd"/>
      <w:proofErr w:type="gramEnd"/>
      <w:r w:rsidRPr="008B1850">
        <w:rPr>
          <w:position w:val="8"/>
        </w:rPr>
        <w:t>-1</w:t>
      </w:r>
      <w:r>
        <w:t>; B</w:t>
      </w:r>
      <w:r w:rsidRPr="008B1850">
        <w:rPr>
          <w:spacing w:val="-19"/>
        </w:rPr>
        <w:t xml:space="preserve"> </w:t>
      </w:r>
      <w:r>
        <w:t>(</w:t>
      </w:r>
      <w:proofErr w:type="spellStart"/>
      <w:r>
        <w:t>KCl</w:t>
      </w:r>
      <w:proofErr w:type="spellEnd"/>
      <w:r>
        <w:t>),</w:t>
      </w:r>
      <w:r w:rsidR="008B1850">
        <w:t xml:space="preserve"> </w:t>
      </w:r>
      <w:r w:rsidRPr="008B1850">
        <w:rPr>
          <w:i/>
        </w:rPr>
        <w:t xml:space="preserve">c </w:t>
      </w:r>
      <w:r w:rsidRPr="008B1850">
        <w:t xml:space="preserve">= 0.15 </w:t>
      </w:r>
      <w:proofErr w:type="spellStart"/>
      <w:r w:rsidRPr="008B1850">
        <w:t>mol.l</w:t>
      </w:r>
      <w:proofErr w:type="spellEnd"/>
      <w:r w:rsidRPr="008B1850">
        <w:rPr>
          <w:position w:val="8"/>
        </w:rPr>
        <w:t>-1</w:t>
      </w:r>
      <w:r w:rsidRPr="008B1850">
        <w:t xml:space="preserve">; C (sucrose), </w:t>
      </w:r>
      <w:r w:rsidRPr="008B1850">
        <w:rPr>
          <w:i/>
        </w:rPr>
        <w:t xml:space="preserve">c </w:t>
      </w:r>
      <w:r w:rsidRPr="008B1850">
        <w:t xml:space="preserve">= 0.3 </w:t>
      </w:r>
      <w:proofErr w:type="spellStart"/>
      <w:r w:rsidRPr="008B1850">
        <w:t>mol.l</w:t>
      </w:r>
      <w:proofErr w:type="spellEnd"/>
      <w:r w:rsidRPr="008B1850">
        <w:rPr>
          <w:position w:val="8"/>
        </w:rPr>
        <w:t>-1</w:t>
      </w:r>
      <w:r w:rsidRPr="008B1850">
        <w:t>. Select the correct statement: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02"/>
        </w:tabs>
        <w:spacing w:after="0" w:line="272" w:lineRule="exact"/>
        <w:rPr>
          <w:sz w:val="24"/>
        </w:rPr>
      </w:pPr>
      <w:r>
        <w:rPr>
          <w:sz w:val="24"/>
        </w:rPr>
        <w:t>the solution C has the greatest osmotic</w:t>
      </w:r>
      <w:r>
        <w:rPr>
          <w:spacing w:val="-10"/>
          <w:sz w:val="24"/>
        </w:rPr>
        <w:t xml:space="preserve"> </w:t>
      </w:r>
      <w:r>
        <w:rPr>
          <w:sz w:val="24"/>
        </w:rPr>
        <w:t>pressure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solution A has the lowest osmotic</w:t>
      </w:r>
      <w:r>
        <w:rPr>
          <w:spacing w:val="-10"/>
          <w:sz w:val="24"/>
        </w:rPr>
        <w:t xml:space="preserve"> </w:t>
      </w:r>
      <w:r>
        <w:rPr>
          <w:sz w:val="24"/>
        </w:rPr>
        <w:t>pressure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in all these solutions there is the same osmotic</w:t>
      </w:r>
      <w:r>
        <w:rPr>
          <w:spacing w:val="-13"/>
          <w:sz w:val="24"/>
        </w:rPr>
        <w:t xml:space="preserve"> </w:t>
      </w:r>
      <w:r>
        <w:rPr>
          <w:sz w:val="24"/>
        </w:rPr>
        <w:t>pressure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solution B has the higher osmotic pressure than solution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solution C is hypertonic to solution</w:t>
      </w:r>
      <w:r>
        <w:rPr>
          <w:spacing w:val="-33"/>
          <w:sz w:val="24"/>
        </w:rPr>
        <w:t xml:space="preserve"> </w:t>
      </w:r>
      <w:r>
        <w:rPr>
          <w:sz w:val="24"/>
        </w:rPr>
        <w:t>B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solution B is hypertonic to solution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solutions A, B and C are</w:t>
      </w:r>
      <w:r>
        <w:rPr>
          <w:spacing w:val="-8"/>
          <w:sz w:val="24"/>
        </w:rPr>
        <w:t xml:space="preserve"> </w:t>
      </w:r>
      <w:r>
        <w:rPr>
          <w:sz w:val="24"/>
        </w:rPr>
        <w:t>isotonic</w:t>
      </w:r>
    </w:p>
    <w:p w:rsidR="00864C38" w:rsidRDefault="00B31DBF" w:rsidP="008026F1">
      <w:pPr>
        <w:pStyle w:val="ListParagraph"/>
        <w:numPr>
          <w:ilvl w:val="0"/>
          <w:numId w:val="6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solution A is hypotonic to solution</w:t>
      </w:r>
      <w:r>
        <w:rPr>
          <w:spacing w:val="-8"/>
          <w:sz w:val="24"/>
        </w:rPr>
        <w:t xml:space="preserve"> </w:t>
      </w:r>
      <w:r>
        <w:rPr>
          <w:sz w:val="24"/>
        </w:rPr>
        <w:t>C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7" w:lineRule="auto"/>
        <w:ind w:left="516" w:hanging="360"/>
        <w:jc w:val="left"/>
      </w:pPr>
      <w:r>
        <w:t xml:space="preserve">The water solution of </w:t>
      </w:r>
      <w:proofErr w:type="spellStart"/>
      <w:r>
        <w:t>FeCl</w:t>
      </w:r>
      <w:proofErr w:type="spellEnd"/>
      <w:r>
        <w:rPr>
          <w:position w:val="-7"/>
          <w:sz w:val="16"/>
        </w:rPr>
        <w:t xml:space="preserve">3 </w:t>
      </w:r>
      <w:r>
        <w:t xml:space="preserve">with the weight fraction </w:t>
      </w:r>
      <w:r>
        <w:rPr>
          <w:i/>
        </w:rPr>
        <w:t>w</w:t>
      </w:r>
      <w:r>
        <w:t>(</w:t>
      </w:r>
      <w:proofErr w:type="spellStart"/>
      <w:r>
        <w:t>FeCl</w:t>
      </w:r>
      <w:proofErr w:type="spellEnd"/>
      <w:r>
        <w:rPr>
          <w:position w:val="-7"/>
          <w:sz w:val="16"/>
        </w:rPr>
        <w:t>3</w:t>
      </w:r>
      <w:r>
        <w:t>) = 0.008 may</w:t>
      </w:r>
      <w:r>
        <w:rPr>
          <w:spacing w:val="-9"/>
        </w:rPr>
        <w:t xml:space="preserve"> </w:t>
      </w:r>
      <w:r>
        <w:t>contain: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0.8 g of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100 g of</w:t>
      </w:r>
      <w:r>
        <w:rPr>
          <w:spacing w:val="-26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1.6 g of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and 200 g of</w:t>
      </w:r>
      <w:r>
        <w:rPr>
          <w:spacing w:val="-29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0.8 g of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1000 g of the</w:t>
      </w:r>
      <w:r>
        <w:rPr>
          <w:spacing w:val="-28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2 g of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in 250 g of the</w:t>
      </w:r>
      <w:r>
        <w:rPr>
          <w:spacing w:val="-33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0.008 % 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8 % 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 xml:space="preserve">4 g of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and 496 g of</w:t>
      </w:r>
      <w:r>
        <w:rPr>
          <w:spacing w:val="-27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026F1">
      <w:pPr>
        <w:pStyle w:val="ListParagraph"/>
        <w:numPr>
          <w:ilvl w:val="0"/>
          <w:numId w:val="61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800 mg of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and 99.2 g of</w:t>
      </w:r>
      <w:r>
        <w:rPr>
          <w:spacing w:val="-27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2" w:after="0" w:line="240" w:lineRule="auto"/>
        <w:ind w:left="437" w:right="346" w:hanging="281"/>
        <w:jc w:val="left"/>
      </w:pPr>
      <w:r>
        <w:t>There is a physiological solution of NaCl (</w:t>
      </w:r>
      <w:r>
        <w:rPr>
          <w:i/>
        </w:rPr>
        <w:t xml:space="preserve">c </w:t>
      </w:r>
      <w:r>
        <w:t xml:space="preserve">= 0.15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>). Select the solution</w:t>
      </w:r>
      <w:r>
        <w:rPr>
          <w:spacing w:val="-43"/>
        </w:rPr>
        <w:t xml:space="preserve"> </w:t>
      </w:r>
      <w:r>
        <w:t>which is isotonic with NaCl</w:t>
      </w:r>
      <w:r>
        <w:rPr>
          <w:spacing w:val="-5"/>
        </w:rPr>
        <w:t xml:space="preserve"> </w:t>
      </w:r>
      <w:r>
        <w:t>solution: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03"/>
        </w:tabs>
        <w:spacing w:before="2" w:after="0" w:line="235" w:lineRule="auto"/>
        <w:ind w:hanging="246"/>
        <w:rPr>
          <w:sz w:val="16"/>
        </w:rPr>
      </w:pPr>
      <w:proofErr w:type="spellStart"/>
      <w:r>
        <w:rPr>
          <w:sz w:val="24"/>
        </w:rPr>
        <w:t>CuSO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 0.1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17"/>
        </w:tabs>
        <w:spacing w:after="0" w:line="280" w:lineRule="exact"/>
        <w:ind w:left="416" w:hanging="260"/>
        <w:rPr>
          <w:sz w:val="16"/>
        </w:rPr>
      </w:pPr>
      <w:r>
        <w:rPr>
          <w:sz w:val="24"/>
        </w:rPr>
        <w:t xml:space="preserve">fructose, </w:t>
      </w:r>
      <w:r>
        <w:rPr>
          <w:i/>
          <w:sz w:val="24"/>
        </w:rPr>
        <w:t xml:space="preserve">c </w:t>
      </w:r>
      <w:r>
        <w:rPr>
          <w:sz w:val="24"/>
        </w:rPr>
        <w:t>= 0.3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03"/>
        </w:tabs>
        <w:spacing w:before="2" w:after="0" w:line="237" w:lineRule="auto"/>
        <w:ind w:hanging="246"/>
        <w:rPr>
          <w:sz w:val="16"/>
        </w:rPr>
      </w:pPr>
      <w:proofErr w:type="spellStart"/>
      <w:r>
        <w:rPr>
          <w:sz w:val="24"/>
        </w:rPr>
        <w:t>NiCl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 0.15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17"/>
        </w:tabs>
        <w:spacing w:after="0" w:line="240" w:lineRule="auto"/>
        <w:ind w:left="416" w:hanging="260"/>
        <w:rPr>
          <w:sz w:val="16"/>
        </w:rPr>
      </w:pPr>
      <w:proofErr w:type="spellStart"/>
      <w:r>
        <w:rPr>
          <w:sz w:val="24"/>
        </w:rPr>
        <w:t>CdSO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 0.15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03"/>
        </w:tabs>
        <w:spacing w:before="2" w:after="0" w:line="237" w:lineRule="auto"/>
        <w:ind w:hanging="246"/>
        <w:rPr>
          <w:sz w:val="16"/>
        </w:rPr>
      </w:pPr>
      <w:r>
        <w:rPr>
          <w:sz w:val="24"/>
        </w:rPr>
        <w:t>KNO</w:t>
      </w:r>
      <w:r>
        <w:rPr>
          <w:position w:val="-7"/>
          <w:sz w:val="16"/>
        </w:rPr>
        <w:t>3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 300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376"/>
        </w:tabs>
        <w:spacing w:before="3" w:after="0" w:line="235" w:lineRule="auto"/>
        <w:ind w:left="375" w:hanging="219"/>
        <w:rPr>
          <w:sz w:val="16"/>
        </w:rPr>
      </w:pP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 100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15"/>
        </w:tabs>
        <w:spacing w:after="0" w:line="280" w:lineRule="exact"/>
        <w:ind w:left="414" w:hanging="258"/>
        <w:rPr>
          <w:sz w:val="16"/>
        </w:rPr>
      </w:pPr>
      <w:r>
        <w:rPr>
          <w:sz w:val="24"/>
        </w:rPr>
        <w:t xml:space="preserve">sucrose, </w:t>
      </w:r>
      <w:r>
        <w:rPr>
          <w:i/>
          <w:sz w:val="24"/>
        </w:rPr>
        <w:t xml:space="preserve">c </w:t>
      </w:r>
      <w:r>
        <w:rPr>
          <w:sz w:val="24"/>
        </w:rPr>
        <w:t>= 0.15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2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 75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7" w:after="0" w:line="240" w:lineRule="auto"/>
        <w:ind w:left="437" w:right="663" w:hanging="281"/>
        <w:jc w:val="left"/>
      </w:pPr>
      <w:r>
        <w:t xml:space="preserve">There is a </w:t>
      </w:r>
      <w:proofErr w:type="gramStart"/>
      <w:r>
        <w:t>Ba(</w:t>
      </w:r>
      <w:proofErr w:type="gramEnd"/>
      <w:r>
        <w:t>NO</w:t>
      </w:r>
      <w:r>
        <w:rPr>
          <w:position w:val="-7"/>
          <w:sz w:val="16"/>
        </w:rPr>
        <w:t>3</w:t>
      </w:r>
      <w:r>
        <w:t>)</w:t>
      </w:r>
      <w:r>
        <w:rPr>
          <w:position w:val="-7"/>
          <w:sz w:val="16"/>
        </w:rPr>
        <w:t xml:space="preserve">2 </w:t>
      </w:r>
      <w:r>
        <w:t xml:space="preserve">solution with a concentration of 0.2 </w:t>
      </w:r>
      <w:proofErr w:type="spellStart"/>
      <w:r>
        <w:t>mol.l</w:t>
      </w:r>
      <w:proofErr w:type="spellEnd"/>
      <w:r>
        <w:rPr>
          <w:position w:val="8"/>
          <w:sz w:val="16"/>
        </w:rPr>
        <w:t>-1</w:t>
      </w:r>
      <w:r>
        <w:t xml:space="preserve">. Select a solution which is hypertonic compared to the </w:t>
      </w:r>
      <w:proofErr w:type="gramStart"/>
      <w:r>
        <w:t>Ba(</w:t>
      </w:r>
      <w:proofErr w:type="gramEnd"/>
      <w:r>
        <w:t>NO</w:t>
      </w:r>
      <w:r>
        <w:rPr>
          <w:position w:val="-7"/>
          <w:sz w:val="16"/>
        </w:rPr>
        <w:t>3</w:t>
      </w:r>
      <w:r>
        <w:t>)</w:t>
      </w:r>
      <w:r>
        <w:rPr>
          <w:position w:val="-7"/>
          <w:sz w:val="16"/>
        </w:rPr>
        <w:t>2</w:t>
      </w:r>
      <w:r>
        <w:rPr>
          <w:spacing w:val="13"/>
          <w:position w:val="-7"/>
          <w:sz w:val="16"/>
        </w:rPr>
        <w:t xml:space="preserve"> </w:t>
      </w:r>
      <w:r>
        <w:t>solution:</w:t>
      </w:r>
    </w:p>
    <w:p w:rsidR="00864C38" w:rsidRDefault="00B31DBF" w:rsidP="008026F1">
      <w:pPr>
        <w:pStyle w:val="ListParagraph"/>
        <w:numPr>
          <w:ilvl w:val="0"/>
          <w:numId w:val="63"/>
        </w:numPr>
        <w:tabs>
          <w:tab w:val="left" w:pos="403"/>
          <w:tab w:val="left" w:pos="1631"/>
        </w:tabs>
        <w:spacing w:after="0" w:line="240" w:lineRule="auto"/>
        <w:ind w:hanging="246"/>
        <w:rPr>
          <w:sz w:val="16"/>
        </w:rPr>
      </w:pP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,</w:t>
      </w:r>
      <w:r>
        <w:rPr>
          <w:sz w:val="24"/>
        </w:rPr>
        <w:tab/>
      </w:r>
      <w:r>
        <w:rPr>
          <w:i/>
          <w:sz w:val="24"/>
        </w:rPr>
        <w:t xml:space="preserve">c </w:t>
      </w:r>
      <w:r>
        <w:rPr>
          <w:sz w:val="24"/>
        </w:rPr>
        <w:t>= 0.5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3"/>
        </w:numPr>
        <w:tabs>
          <w:tab w:val="left" w:pos="417"/>
          <w:tab w:val="left" w:pos="3039"/>
        </w:tabs>
        <w:spacing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FeSO</w:t>
      </w:r>
      <w:proofErr w:type="spellEnd"/>
      <w:proofErr w:type="gramStart"/>
      <w:r>
        <w:rPr>
          <w:position w:val="-7"/>
          <w:sz w:val="16"/>
        </w:rPr>
        <w:t>4</w:t>
      </w:r>
      <w:r>
        <w:rPr>
          <w:sz w:val="24"/>
        </w:rPr>
        <w:t xml:space="preserve">,  </w:t>
      </w:r>
      <w:r>
        <w:rPr>
          <w:i/>
          <w:sz w:val="24"/>
        </w:rPr>
        <w:t>c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300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mmol.l</w:t>
      </w:r>
      <w:proofErr w:type="spellEnd"/>
      <w:r>
        <w:rPr>
          <w:sz w:val="24"/>
        </w:rPr>
        <w:tab/>
      </w:r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3"/>
        </w:numPr>
        <w:tabs>
          <w:tab w:val="left" w:pos="417"/>
          <w:tab w:val="left" w:pos="3039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Fe</w:t>
      </w:r>
      <w:r>
        <w:rPr>
          <w:position w:val="-7"/>
          <w:sz w:val="16"/>
        </w:rPr>
        <w:t>2</w:t>
      </w:r>
      <w:r>
        <w:rPr>
          <w:sz w:val="24"/>
        </w:rPr>
        <w:t>(SO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3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 xml:space="preserve">= 0.15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sz w:val="24"/>
        </w:rPr>
        <w:t xml:space="preserve"> </w:t>
      </w:r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4"/>
        </w:numPr>
        <w:tabs>
          <w:tab w:val="left" w:pos="417"/>
          <w:tab w:val="left" w:pos="3039"/>
        </w:tabs>
        <w:spacing w:before="3" w:after="0" w:line="240" w:lineRule="auto"/>
        <w:rPr>
          <w:sz w:val="24"/>
        </w:rPr>
      </w:pPr>
      <w:proofErr w:type="spellStart"/>
      <w:r>
        <w:rPr>
          <w:sz w:val="24"/>
        </w:rPr>
        <w:t>NiCl</w:t>
      </w:r>
      <w:proofErr w:type="spellEnd"/>
      <w:proofErr w:type="gramStart"/>
      <w:r>
        <w:rPr>
          <w:position w:val="-7"/>
          <w:sz w:val="16"/>
        </w:rPr>
        <w:t>2</w:t>
      </w:r>
      <w:r>
        <w:rPr>
          <w:sz w:val="24"/>
        </w:rPr>
        <w:t xml:space="preserve">,  </w:t>
      </w:r>
      <w:r>
        <w:rPr>
          <w:i/>
          <w:sz w:val="24"/>
        </w:rPr>
        <w:t>c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300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mmol.l</w:t>
      </w:r>
      <w:proofErr w:type="spellEnd"/>
      <w:r>
        <w:rPr>
          <w:sz w:val="24"/>
        </w:rPr>
        <w:tab/>
      </w:r>
      <w:r>
        <w:rPr>
          <w:sz w:val="24"/>
          <w:vertAlign w:val="superscript"/>
        </w:rPr>
        <w:t>-1</w:t>
      </w:r>
    </w:p>
    <w:p w:rsidR="00864C38" w:rsidRDefault="00B31DBF" w:rsidP="008026F1">
      <w:pPr>
        <w:pStyle w:val="ListParagraph"/>
        <w:numPr>
          <w:ilvl w:val="0"/>
          <w:numId w:val="64"/>
        </w:numPr>
        <w:tabs>
          <w:tab w:val="left" w:pos="403"/>
          <w:tab w:val="left" w:pos="2792"/>
        </w:tabs>
        <w:spacing w:before="3" w:after="0" w:line="237" w:lineRule="auto"/>
        <w:ind w:left="402" w:hanging="246"/>
        <w:rPr>
          <w:sz w:val="16"/>
        </w:rPr>
      </w:pP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0.3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sz w:val="24"/>
        </w:rPr>
        <w:tab/>
      </w:r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4"/>
        </w:numPr>
        <w:tabs>
          <w:tab w:val="left" w:pos="378"/>
          <w:tab w:val="left" w:pos="2792"/>
        </w:tabs>
        <w:spacing w:before="3" w:after="0" w:line="235" w:lineRule="auto"/>
        <w:ind w:left="377" w:hanging="221"/>
        <w:rPr>
          <w:sz w:val="16"/>
        </w:rPr>
      </w:pPr>
      <w:proofErr w:type="spellStart"/>
      <w:r>
        <w:rPr>
          <w:sz w:val="24"/>
        </w:rPr>
        <w:t>ZnI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 xml:space="preserve">, </w:t>
      </w:r>
      <w:r>
        <w:rPr>
          <w:i/>
          <w:sz w:val="24"/>
        </w:rPr>
        <w:t xml:space="preserve">c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0.4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sz w:val="24"/>
        </w:rPr>
        <w:tab/>
      </w:r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4"/>
        </w:numPr>
        <w:tabs>
          <w:tab w:val="left" w:pos="416"/>
          <w:tab w:val="left" w:pos="2792"/>
        </w:tabs>
        <w:spacing w:after="0" w:line="280" w:lineRule="exact"/>
        <w:ind w:left="415" w:hanging="259"/>
        <w:rPr>
          <w:sz w:val="16"/>
        </w:rPr>
      </w:pPr>
      <w:proofErr w:type="gramStart"/>
      <w:r>
        <w:rPr>
          <w:sz w:val="24"/>
        </w:rPr>
        <w:t xml:space="preserve">fructose,  </w:t>
      </w:r>
      <w:r>
        <w:rPr>
          <w:i/>
          <w:sz w:val="24"/>
        </w:rPr>
        <w:t>c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0.6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sz w:val="24"/>
        </w:rPr>
        <w:tab/>
      </w:r>
      <w:r>
        <w:rPr>
          <w:position w:val="8"/>
          <w:sz w:val="16"/>
        </w:rPr>
        <w:t>-1</w:t>
      </w:r>
    </w:p>
    <w:p w:rsidR="00864C38" w:rsidRDefault="00B31DBF" w:rsidP="008026F1">
      <w:pPr>
        <w:pStyle w:val="ListParagraph"/>
        <w:numPr>
          <w:ilvl w:val="0"/>
          <w:numId w:val="64"/>
        </w:numPr>
        <w:tabs>
          <w:tab w:val="left" w:pos="417"/>
          <w:tab w:val="left" w:pos="2912"/>
        </w:tabs>
        <w:spacing w:before="4" w:after="0" w:line="240" w:lineRule="auto"/>
        <w:rPr>
          <w:sz w:val="16"/>
        </w:rPr>
      </w:pPr>
      <w:r>
        <w:rPr>
          <w:sz w:val="24"/>
        </w:rPr>
        <w:t>KIO</w:t>
      </w:r>
      <w:proofErr w:type="gramStart"/>
      <w:r>
        <w:rPr>
          <w:position w:val="-7"/>
          <w:sz w:val="16"/>
        </w:rPr>
        <w:t>3</w:t>
      </w:r>
      <w:r>
        <w:rPr>
          <w:sz w:val="24"/>
        </w:rPr>
        <w:t xml:space="preserve">,  </w:t>
      </w:r>
      <w:r>
        <w:rPr>
          <w:i/>
          <w:sz w:val="24"/>
        </w:rPr>
        <w:t>c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0.25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sz w:val="24"/>
        </w:rPr>
        <w:tab/>
      </w:r>
      <w:r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5" w:after="0"/>
        <w:ind w:left="516" w:hanging="360"/>
        <w:jc w:val="left"/>
      </w:pPr>
      <w:r>
        <w:t>Diffusion: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is the opposite of</w:t>
      </w:r>
      <w:r>
        <w:rPr>
          <w:spacing w:val="-7"/>
          <w:sz w:val="24"/>
        </w:rPr>
        <w:t xml:space="preserve"> </w:t>
      </w:r>
      <w:r>
        <w:rPr>
          <w:sz w:val="24"/>
        </w:rPr>
        <w:t>osmosis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 xml:space="preserve">may occur, e.g. when we insert a </w:t>
      </w: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crystal into the beaker with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03"/>
        </w:tabs>
        <w:spacing w:before="73" w:after="0" w:line="276" w:lineRule="exact"/>
        <w:ind w:left="402" w:hanging="246"/>
        <w:rPr>
          <w:sz w:val="24"/>
        </w:rPr>
      </w:pPr>
      <w:r>
        <w:rPr>
          <w:sz w:val="24"/>
        </w:rPr>
        <w:lastRenderedPageBreak/>
        <w:t>is the passage of the solvent through the semi-permeable</w:t>
      </w:r>
      <w:r>
        <w:rPr>
          <w:spacing w:val="-17"/>
          <w:sz w:val="24"/>
        </w:rPr>
        <w:t xml:space="preserve"> </w:t>
      </w:r>
      <w:r>
        <w:rPr>
          <w:sz w:val="24"/>
        </w:rPr>
        <w:t>membrane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passage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low-molecular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  <w:r>
        <w:rPr>
          <w:spacing w:val="-5"/>
          <w:sz w:val="24"/>
        </w:rPr>
        <w:t xml:space="preserve"> </w:t>
      </w:r>
      <w:r>
        <w:rPr>
          <w:sz w:val="24"/>
        </w:rPr>
        <w:t>particles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semi-permeable</w:t>
      </w:r>
      <w:r>
        <w:rPr>
          <w:spacing w:val="-5"/>
          <w:sz w:val="24"/>
        </w:rPr>
        <w:t xml:space="preserve"> </w:t>
      </w:r>
      <w:r>
        <w:rPr>
          <w:sz w:val="24"/>
        </w:rPr>
        <w:t>membrane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03"/>
        </w:tabs>
        <w:spacing w:after="0" w:line="240" w:lineRule="auto"/>
        <w:ind w:left="437" w:right="985" w:hanging="281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spontaneous</w:t>
      </w:r>
      <w:r>
        <w:rPr>
          <w:spacing w:val="-3"/>
          <w:sz w:val="24"/>
        </w:rPr>
        <w:t xml:space="preserve"> </w:t>
      </w:r>
      <w:r>
        <w:rPr>
          <w:sz w:val="24"/>
        </w:rPr>
        <w:t>passage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particles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higher concentration into the area with a lower</w:t>
      </w:r>
      <w:r>
        <w:rPr>
          <w:spacing w:val="-10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376"/>
        </w:tabs>
        <w:spacing w:before="2" w:after="0" w:line="261" w:lineRule="auto"/>
        <w:ind w:left="437" w:right="839" w:hanging="281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passage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solvent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into the area with a lower</w:t>
      </w:r>
      <w:r>
        <w:rPr>
          <w:spacing w:val="-8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15"/>
        </w:tabs>
        <w:spacing w:after="0" w:line="269" w:lineRule="exact"/>
        <w:ind w:left="414" w:hanging="258"/>
        <w:rPr>
          <w:sz w:val="24"/>
        </w:rPr>
      </w:pPr>
      <w:r>
        <w:rPr>
          <w:sz w:val="24"/>
        </w:rPr>
        <w:t>occurs in the system of two solutions separated by a semi-permeable</w:t>
      </w:r>
      <w:r>
        <w:rPr>
          <w:spacing w:val="-26"/>
          <w:sz w:val="24"/>
        </w:rPr>
        <w:t xml:space="preserve"> </w:t>
      </w:r>
      <w:r>
        <w:rPr>
          <w:sz w:val="24"/>
        </w:rPr>
        <w:t>membrane</w:t>
      </w:r>
    </w:p>
    <w:p w:rsidR="00864C38" w:rsidRDefault="00B31DBF" w:rsidP="008026F1">
      <w:pPr>
        <w:pStyle w:val="ListParagraph"/>
        <w:numPr>
          <w:ilvl w:val="0"/>
          <w:numId w:val="6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the opposite of</w:t>
      </w:r>
      <w:r>
        <w:rPr>
          <w:spacing w:val="-6"/>
          <w:sz w:val="24"/>
        </w:rPr>
        <w:t xml:space="preserve"> </w:t>
      </w:r>
      <w:r>
        <w:rPr>
          <w:sz w:val="24"/>
        </w:rPr>
        <w:t>dialysis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1" w:after="0" w:line="240" w:lineRule="auto"/>
        <w:ind w:left="437" w:right="1666" w:hanging="281"/>
        <w:jc w:val="left"/>
      </w:pPr>
      <w:r>
        <w:t>The physiological solution is the water solution of NaCl (M</w:t>
      </w:r>
      <w:r>
        <w:rPr>
          <w:position w:val="-7"/>
          <w:sz w:val="16"/>
        </w:rPr>
        <w:t xml:space="preserve">r </w:t>
      </w:r>
      <w:r>
        <w:t xml:space="preserve">= 58) with a concentration of 0.15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>. It may</w:t>
      </w:r>
      <w:r>
        <w:rPr>
          <w:spacing w:val="-5"/>
        </w:rPr>
        <w:t xml:space="preserve"> </w:t>
      </w:r>
      <w:r>
        <w:t>contain: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03"/>
        </w:tabs>
        <w:spacing w:after="0" w:line="267" w:lineRule="exact"/>
        <w:ind w:hanging="246"/>
        <w:rPr>
          <w:sz w:val="24"/>
        </w:rPr>
      </w:pPr>
      <w:r>
        <w:rPr>
          <w:sz w:val="24"/>
        </w:rPr>
        <w:t>30 mmol of NaCl in 200 ml of the</w:t>
      </w:r>
      <w:r>
        <w:rPr>
          <w:spacing w:val="-9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17"/>
        </w:tabs>
        <w:spacing w:before="7" w:after="0" w:line="232" w:lineRule="auto"/>
        <w:ind w:left="416" w:hanging="260"/>
        <w:rPr>
          <w:sz w:val="24"/>
        </w:rPr>
      </w:pPr>
      <w:r>
        <w:rPr>
          <w:sz w:val="24"/>
        </w:rPr>
        <w:t xml:space="preserve">0.15 mol of NaCl in one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</w:t>
      </w:r>
      <w:r>
        <w:rPr>
          <w:spacing w:val="-10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17.4 g of NaCl in two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the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17"/>
        </w:tabs>
        <w:spacing w:before="8" w:after="0" w:line="232" w:lineRule="auto"/>
        <w:ind w:left="416" w:hanging="260"/>
        <w:rPr>
          <w:sz w:val="24"/>
        </w:rPr>
      </w:pPr>
      <w:r>
        <w:rPr>
          <w:sz w:val="24"/>
        </w:rPr>
        <w:t>4.35 g of NaCl in 500 ml of</w:t>
      </w:r>
      <w:r>
        <w:rPr>
          <w:spacing w:val="-7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0.3 mmol of NaCl in two </w:t>
      </w:r>
      <w:proofErr w:type="spellStart"/>
      <w:r>
        <w:rPr>
          <w:sz w:val="24"/>
        </w:rPr>
        <w:t>milliliters</w:t>
      </w:r>
      <w:proofErr w:type="spellEnd"/>
      <w:r>
        <w:rPr>
          <w:sz w:val="24"/>
        </w:rPr>
        <w:t xml:space="preserve"> of the</w:t>
      </w:r>
      <w:r>
        <w:rPr>
          <w:spacing w:val="-12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8.7 g of NaCl in one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the</w:t>
      </w:r>
      <w:r>
        <w:rPr>
          <w:spacing w:val="-11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0.87 mg of NaCl in 100 ml of the</w:t>
      </w:r>
      <w:r>
        <w:rPr>
          <w:spacing w:val="-9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6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150 mmol of NaCl in one dm</w:t>
      </w:r>
      <w:r>
        <w:rPr>
          <w:position w:val="8"/>
          <w:sz w:val="16"/>
        </w:rPr>
        <w:t xml:space="preserve">3 </w:t>
      </w:r>
      <w:r>
        <w:rPr>
          <w:sz w:val="24"/>
        </w:rPr>
        <w:t>of the</w:t>
      </w:r>
      <w:r>
        <w:rPr>
          <w:spacing w:val="-29"/>
          <w:sz w:val="24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 xml:space="preserve">The molar concentration </w:t>
      </w:r>
      <w:r>
        <w:rPr>
          <w:i/>
        </w:rPr>
        <w:t>c</w:t>
      </w:r>
      <w:r>
        <w:t>(A) of the compound A</w:t>
      </w:r>
      <w:r>
        <w:rPr>
          <w:spacing w:val="-6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03"/>
        </w:tabs>
        <w:spacing w:after="0" w:line="420" w:lineRule="auto"/>
        <w:ind w:right="974"/>
        <w:rPr>
          <w:sz w:val="24"/>
        </w:rPr>
      </w:pP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proportion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solute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(A)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solution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V</w:t>
      </w:r>
      <w:r>
        <w:rPr>
          <w:sz w:val="24"/>
        </w:rPr>
        <w:t>):</w:t>
      </w:r>
      <w:r w:rsidR="008B1850">
        <w:rPr>
          <w:sz w:val="24"/>
        </w:rPr>
        <w:t xml:space="preserve"> </w:t>
      </w:r>
      <w:r w:rsidR="008B1850">
        <w:rPr>
          <w:noProof/>
        </w:rPr>
        <w:drawing>
          <wp:inline distT="0" distB="0" distL="0" distR="0" wp14:anchorId="38ACDA6A" wp14:editId="4E223BE0">
            <wp:extent cx="1009524" cy="36190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850">
        <w:rPr>
          <w:sz w:val="24"/>
        </w:rPr>
        <w:t xml:space="preserve"> 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17"/>
        </w:tabs>
        <w:spacing w:after="0" w:line="230" w:lineRule="exact"/>
      </w:pPr>
      <w:r>
        <w:rPr>
          <w:sz w:val="24"/>
        </w:rPr>
        <w:t xml:space="preserve">determined by the proportion of the amount of substance of solute </w:t>
      </w:r>
      <w:r w:rsidRPr="000B1902">
        <w:rPr>
          <w:i/>
          <w:sz w:val="24"/>
        </w:rPr>
        <w:t>n</w:t>
      </w:r>
      <w:r>
        <w:rPr>
          <w:sz w:val="24"/>
        </w:rPr>
        <w:t>(A) and the</w:t>
      </w:r>
      <w:r w:rsidRPr="000B1902">
        <w:rPr>
          <w:spacing w:val="-40"/>
          <w:sz w:val="24"/>
        </w:rPr>
        <w:t xml:space="preserve"> </w:t>
      </w:r>
      <w:r>
        <w:rPr>
          <w:sz w:val="24"/>
        </w:rPr>
        <w:t>solution</w:t>
      </w:r>
      <w:r w:rsidR="000B1902">
        <w:rPr>
          <w:sz w:val="24"/>
        </w:rPr>
        <w:t xml:space="preserve"> </w:t>
      </w:r>
      <w:r>
        <w:t>volume (</w:t>
      </w:r>
      <w:r w:rsidRPr="000B1902">
        <w:rPr>
          <w:i/>
        </w:rPr>
        <w:t>V</w:t>
      </w:r>
      <w:r>
        <w:t>)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the number of moles of a substance A in 1,000 ml of a</w:t>
      </w:r>
      <w:r>
        <w:rPr>
          <w:spacing w:val="-16"/>
          <w:sz w:val="24"/>
        </w:rPr>
        <w:t xml:space="preserve"> </w:t>
      </w:r>
      <w:r>
        <w:rPr>
          <w:sz w:val="24"/>
        </w:rPr>
        <w:t>solvent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17"/>
          <w:tab w:val="left" w:pos="4623"/>
        </w:tabs>
        <w:spacing w:before="40" w:after="0" w:line="440" w:lineRule="atLeast"/>
        <w:ind w:right="437"/>
        <w:rPr>
          <w:sz w:val="24"/>
        </w:rPr>
      </w:pPr>
      <w:r>
        <w:rPr>
          <w:sz w:val="24"/>
        </w:rPr>
        <w:t>expressed 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formula:</w:t>
      </w:r>
      <w:r w:rsidR="008B1850">
        <w:rPr>
          <w:sz w:val="24"/>
        </w:rPr>
        <w:t xml:space="preserve">  </w:t>
      </w:r>
      <w:r w:rsidR="008B1850">
        <w:rPr>
          <w:noProof/>
        </w:rPr>
        <w:drawing>
          <wp:inline distT="0" distB="0" distL="0" distR="0" wp14:anchorId="1F560AEF" wp14:editId="6117D7BD">
            <wp:extent cx="923810" cy="361905"/>
            <wp:effectExtent l="0" t="0" r="0" b="635"/>
            <wp:docPr id="2833" name="Picture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 xml:space="preserve">where </w:t>
      </w:r>
      <w:r>
        <w:rPr>
          <w:i/>
          <w:sz w:val="24"/>
        </w:rPr>
        <w:t>n</w:t>
      </w:r>
      <w:r>
        <w:rPr>
          <w:sz w:val="24"/>
        </w:rPr>
        <w:t>(A) = the amount of substance of</w:t>
      </w:r>
      <w:r>
        <w:rPr>
          <w:spacing w:val="-31"/>
          <w:sz w:val="24"/>
        </w:rPr>
        <w:t xml:space="preserve"> </w:t>
      </w:r>
      <w:r>
        <w:rPr>
          <w:sz w:val="24"/>
        </w:rPr>
        <w:t xml:space="preserve">the solute A, </w:t>
      </w:r>
      <w:r>
        <w:rPr>
          <w:i/>
          <w:sz w:val="24"/>
        </w:rPr>
        <w:t xml:space="preserve">V </w:t>
      </w:r>
      <w:r>
        <w:rPr>
          <w:sz w:val="24"/>
        </w:rPr>
        <w:t>= the volume of the</w:t>
      </w:r>
      <w:r>
        <w:rPr>
          <w:spacing w:val="-11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03"/>
        </w:tabs>
        <w:spacing w:after="0" w:line="240" w:lineRule="auto"/>
        <w:ind w:right="502"/>
        <w:rPr>
          <w:sz w:val="24"/>
        </w:rPr>
      </w:pPr>
      <w:r>
        <w:rPr>
          <w:sz w:val="24"/>
        </w:rPr>
        <w:t>determined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proportion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substance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solute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n</w:t>
      </w:r>
      <w:r>
        <w:rPr>
          <w:sz w:val="24"/>
        </w:rPr>
        <w:t>(A)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total amount of substance </w:t>
      </w:r>
      <w:r>
        <w:rPr>
          <w:i/>
          <w:sz w:val="24"/>
        </w:rPr>
        <w:t xml:space="preserve">n </w:t>
      </w:r>
      <w:r>
        <w:rPr>
          <w:sz w:val="24"/>
        </w:rPr>
        <w:t>of the</w:t>
      </w:r>
      <w:r>
        <w:rPr>
          <w:spacing w:val="-6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376"/>
          <w:tab w:val="left" w:pos="4525"/>
        </w:tabs>
        <w:spacing w:before="50" w:after="0" w:line="430" w:lineRule="atLeast"/>
        <w:ind w:right="476"/>
        <w:rPr>
          <w:sz w:val="24"/>
        </w:rPr>
      </w:pPr>
      <w:r>
        <w:rPr>
          <w:sz w:val="24"/>
        </w:rPr>
        <w:t>expressed 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formula:</w:t>
      </w:r>
      <w:r w:rsidR="008B1850" w:rsidRPr="008B1850">
        <w:rPr>
          <w:noProof/>
        </w:rPr>
        <w:t xml:space="preserve"> </w:t>
      </w:r>
      <w:r w:rsidR="008B1850">
        <w:rPr>
          <w:noProof/>
        </w:rPr>
        <w:drawing>
          <wp:inline distT="0" distB="0" distL="0" distR="0" wp14:anchorId="29434C3E" wp14:editId="7D3A2C52">
            <wp:extent cx="952381" cy="371429"/>
            <wp:effectExtent l="0" t="0" r="635" b="0"/>
            <wp:docPr id="2834" name="Picture 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 xml:space="preserve">where </w:t>
      </w:r>
      <w:r>
        <w:rPr>
          <w:i/>
          <w:sz w:val="24"/>
        </w:rPr>
        <w:t>n</w:t>
      </w:r>
      <w:r>
        <w:rPr>
          <w:sz w:val="24"/>
        </w:rPr>
        <w:t xml:space="preserve">(A) = the amount of substance of the solute A, </w:t>
      </w:r>
      <w:r>
        <w:rPr>
          <w:i/>
          <w:sz w:val="24"/>
        </w:rPr>
        <w:t xml:space="preserve">n </w:t>
      </w:r>
      <w:r>
        <w:rPr>
          <w:sz w:val="24"/>
        </w:rPr>
        <w:t>= the total amount of substance of the</w:t>
      </w:r>
      <w:r>
        <w:rPr>
          <w:spacing w:val="-20"/>
          <w:sz w:val="24"/>
        </w:rPr>
        <w:t xml:space="preserve"> </w:t>
      </w:r>
      <w:r>
        <w:rPr>
          <w:sz w:val="24"/>
        </w:rPr>
        <w:t>system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14"/>
        </w:tabs>
        <w:spacing w:before="8" w:after="0" w:line="281" w:lineRule="exact"/>
        <w:rPr>
          <w:sz w:val="24"/>
        </w:rPr>
      </w:pPr>
      <w:r>
        <w:rPr>
          <w:sz w:val="24"/>
        </w:rPr>
        <w:t>the number of moles of the substance A in one dm</w:t>
      </w:r>
      <w:r>
        <w:rPr>
          <w:position w:val="8"/>
          <w:sz w:val="16"/>
        </w:rPr>
        <w:t xml:space="preserve">3 </w:t>
      </w:r>
      <w:r>
        <w:rPr>
          <w:sz w:val="24"/>
        </w:rPr>
        <w:t>of the</w:t>
      </w:r>
      <w:r>
        <w:rPr>
          <w:spacing w:val="-3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45"/>
        </w:numPr>
        <w:tabs>
          <w:tab w:val="left" w:pos="417"/>
        </w:tabs>
        <w:spacing w:after="0" w:line="240" w:lineRule="auto"/>
        <w:ind w:right="196"/>
        <w:rPr>
          <w:sz w:val="24"/>
        </w:rPr>
      </w:pPr>
      <w:r>
        <w:rPr>
          <w:sz w:val="24"/>
        </w:rPr>
        <w:t>determined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proportion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solute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n</w:t>
      </w:r>
      <w:r>
        <w:rPr>
          <w:sz w:val="24"/>
        </w:rPr>
        <w:t>(A)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volume of the</w:t>
      </w:r>
      <w:r>
        <w:rPr>
          <w:spacing w:val="-4"/>
          <w:sz w:val="24"/>
        </w:rPr>
        <w:t xml:space="preserve"> </w:t>
      </w:r>
      <w:r>
        <w:rPr>
          <w:sz w:val="24"/>
        </w:rPr>
        <w:t>solvent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In a saturated solution of a</w:t>
      </w:r>
      <w:r>
        <w:rPr>
          <w:spacing w:val="-4"/>
        </w:rPr>
        <w:t xml:space="preserve"> </w:t>
      </w:r>
      <w:r>
        <w:t>salt: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03"/>
        </w:tabs>
        <w:spacing w:after="0" w:line="240" w:lineRule="auto"/>
        <w:ind w:right="583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substance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dissolved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unit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again</w:t>
      </w:r>
      <w:r>
        <w:rPr>
          <w:spacing w:val="-5"/>
          <w:sz w:val="24"/>
        </w:rPr>
        <w:t xml:space="preserve"> </w:t>
      </w:r>
      <w:r>
        <w:rPr>
          <w:sz w:val="24"/>
        </w:rPr>
        <w:t>precipitated from the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its composition is the same under the defined</w:t>
      </w:r>
      <w:r>
        <w:rPr>
          <w:spacing w:val="-12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03"/>
          <w:tab w:val="left" w:pos="7234"/>
        </w:tabs>
        <w:spacing w:before="199" w:after="0" w:line="240" w:lineRule="auto"/>
      </w:pPr>
      <w:r>
        <w:rPr>
          <w:sz w:val="24"/>
        </w:rPr>
        <w:lastRenderedPageBreak/>
        <w:t>the osmotic pressure is calculated according to</w:t>
      </w:r>
      <w:r w:rsidRPr="000B1902">
        <w:rPr>
          <w:spacing w:val="-32"/>
          <w:sz w:val="24"/>
        </w:rPr>
        <w:t xml:space="preserve"> </w:t>
      </w:r>
      <w:r>
        <w:rPr>
          <w:sz w:val="24"/>
        </w:rPr>
        <w:t>the</w:t>
      </w:r>
      <w:r w:rsidRPr="000B1902">
        <w:rPr>
          <w:spacing w:val="-5"/>
          <w:sz w:val="24"/>
        </w:rPr>
        <w:t xml:space="preserve"> </w:t>
      </w:r>
      <w:r>
        <w:rPr>
          <w:sz w:val="24"/>
        </w:rPr>
        <w:t>formula:</w:t>
      </w:r>
      <w:r w:rsidR="008B1850" w:rsidRPr="008B1850">
        <w:rPr>
          <w:noProof/>
        </w:rPr>
        <w:t xml:space="preserve"> </w:t>
      </w:r>
      <w:r w:rsidR="008B1850">
        <w:rPr>
          <w:noProof/>
        </w:rPr>
        <w:drawing>
          <wp:inline distT="0" distB="0" distL="0" distR="0" wp14:anchorId="3E5A6430" wp14:editId="1CCA81ED">
            <wp:extent cx="638095" cy="380952"/>
            <wp:effectExtent l="0" t="0" r="0" b="635"/>
            <wp:docPr id="2835" name="Picture 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where:</w:t>
      </w:r>
      <w:r w:rsidR="000B1902">
        <w:rPr>
          <w:sz w:val="24"/>
        </w:rPr>
        <w:t xml:space="preserve"> </w:t>
      </w:r>
      <w:r w:rsidRPr="000B1902">
        <w:rPr>
          <w:i/>
        </w:rPr>
        <w:t xml:space="preserve">c </w:t>
      </w:r>
      <w:r>
        <w:t>= the concentration of the solution, R = gas constant, T = temperature in Kelvin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the maximum amount of the salt is dissolved under the defined</w:t>
      </w:r>
      <w:r>
        <w:rPr>
          <w:spacing w:val="-23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dynamic</w:t>
      </w:r>
      <w:r>
        <w:rPr>
          <w:spacing w:val="-3"/>
          <w:sz w:val="24"/>
        </w:rPr>
        <w:t xml:space="preserve"> </w:t>
      </w:r>
      <w:r>
        <w:rPr>
          <w:sz w:val="24"/>
        </w:rPr>
        <w:t>balance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undissolved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376"/>
        </w:tabs>
        <w:spacing w:after="0" w:line="240" w:lineRule="auto"/>
        <w:ind w:right="597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attained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unit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mass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is dissolved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already</w:t>
      </w:r>
      <w:r>
        <w:rPr>
          <w:spacing w:val="-7"/>
          <w:sz w:val="24"/>
        </w:rPr>
        <w:t xml:space="preserve"> </w:t>
      </w:r>
      <w:r>
        <w:rPr>
          <w:sz w:val="24"/>
        </w:rPr>
        <w:t>dissolved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15"/>
        </w:tabs>
        <w:spacing w:before="75" w:after="0" w:line="281" w:lineRule="exact"/>
        <w:rPr>
          <w:sz w:val="16"/>
        </w:rPr>
      </w:pPr>
      <w:r>
        <w:rPr>
          <w:sz w:val="24"/>
        </w:rPr>
        <w:lastRenderedPageBreak/>
        <w:t>the concentration is always 1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4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the concentration is always 10 % (</w:t>
      </w:r>
      <w:r>
        <w:rPr>
          <w:i/>
          <w:sz w:val="24"/>
        </w:rPr>
        <w:t>w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%</w:t>
      </w:r>
      <w:r>
        <w:rPr>
          <w:sz w:val="24"/>
        </w:rPr>
        <w:t>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1" w:after="0" w:line="240" w:lineRule="auto"/>
        <w:ind w:left="516" w:hanging="360"/>
        <w:jc w:val="left"/>
      </w:pPr>
      <w:r>
        <w:t>Mixing</w:t>
      </w:r>
      <w:r>
        <w:rPr>
          <w:spacing w:val="-2"/>
        </w:rPr>
        <w:t xml:space="preserve"> </w:t>
      </w:r>
      <w:r>
        <w:t>equation:</w:t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03"/>
        </w:tabs>
        <w:spacing w:before="201" w:after="0" w:line="240" w:lineRule="auto"/>
        <w:rPr>
          <w:sz w:val="24"/>
        </w:rPr>
      </w:pPr>
      <w:r>
        <w:rPr>
          <w:sz w:val="24"/>
        </w:rPr>
        <w:t>can be expressed by the</w:t>
      </w:r>
      <w:r>
        <w:rPr>
          <w:spacing w:val="-11"/>
          <w:sz w:val="24"/>
        </w:rPr>
        <w:t xml:space="preserve"> </w:t>
      </w:r>
      <w:r>
        <w:rPr>
          <w:sz w:val="24"/>
        </w:rPr>
        <w:t>formula:</w:t>
      </w:r>
      <w:r w:rsidR="00BD3265">
        <w:rPr>
          <w:sz w:val="24"/>
        </w:rPr>
        <w:t xml:space="preserve"> </w:t>
      </w:r>
      <w:r w:rsidR="00BD3265">
        <w:rPr>
          <w:noProof/>
        </w:rPr>
        <w:drawing>
          <wp:inline distT="0" distB="0" distL="0" distR="0" wp14:anchorId="541112E0" wp14:editId="6ACE7DEE">
            <wp:extent cx="1066667" cy="342857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17"/>
        </w:tabs>
        <w:spacing w:before="160" w:after="0" w:line="240" w:lineRule="auto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buffers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03"/>
        </w:tabs>
        <w:spacing w:before="6" w:after="0" w:line="237" w:lineRule="auto"/>
        <w:ind w:right="505"/>
        <w:rPr>
          <w:sz w:val="24"/>
        </w:rPr>
      </w:pPr>
      <w:r>
        <w:rPr>
          <w:sz w:val="24"/>
        </w:rPr>
        <w:t xml:space="preserve">can be expressed by the formula: </w:t>
      </w:r>
      <w:r>
        <w:rPr>
          <w:i/>
          <w:sz w:val="24"/>
        </w:rPr>
        <w:t>m</w:t>
      </w:r>
      <w:r>
        <w:rPr>
          <w:position w:val="-7"/>
          <w:sz w:val="16"/>
        </w:rPr>
        <w:t>1</w:t>
      </w:r>
      <w:r>
        <w:rPr>
          <w:i/>
          <w:sz w:val="24"/>
        </w:rPr>
        <w:t>w</w:t>
      </w:r>
      <w:r>
        <w:rPr>
          <w:position w:val="-7"/>
          <w:sz w:val="16"/>
        </w:rPr>
        <w:t xml:space="preserve">1 </w:t>
      </w:r>
      <w:r>
        <w:rPr>
          <w:sz w:val="24"/>
        </w:rPr>
        <w:t xml:space="preserve">+ </w:t>
      </w:r>
      <w:r>
        <w:rPr>
          <w:i/>
          <w:sz w:val="24"/>
        </w:rPr>
        <w:t>m</w:t>
      </w:r>
      <w:r>
        <w:rPr>
          <w:position w:val="-7"/>
          <w:sz w:val="16"/>
        </w:rPr>
        <w:t>2</w:t>
      </w:r>
      <w:r>
        <w:rPr>
          <w:i/>
          <w:sz w:val="24"/>
        </w:rPr>
        <w:t>w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= </w:t>
      </w:r>
      <w:r>
        <w:rPr>
          <w:i/>
          <w:sz w:val="24"/>
        </w:rPr>
        <w:t>m</w:t>
      </w:r>
      <w:r>
        <w:rPr>
          <w:position w:val="-7"/>
          <w:sz w:val="16"/>
        </w:rPr>
        <w:t>3</w:t>
      </w:r>
      <w:r>
        <w:rPr>
          <w:i/>
          <w:sz w:val="24"/>
        </w:rPr>
        <w:t>w</w:t>
      </w:r>
      <w:r>
        <w:rPr>
          <w:position w:val="-7"/>
          <w:sz w:val="16"/>
        </w:rPr>
        <w:t>3</w:t>
      </w:r>
      <w:r>
        <w:rPr>
          <w:sz w:val="24"/>
        </w:rPr>
        <w:t xml:space="preserve">, where: </w:t>
      </w:r>
      <w:r>
        <w:rPr>
          <w:i/>
          <w:sz w:val="24"/>
        </w:rPr>
        <w:t>m</w:t>
      </w:r>
      <w:r>
        <w:rPr>
          <w:position w:val="-7"/>
          <w:sz w:val="16"/>
        </w:rPr>
        <w:t xml:space="preserve">1 </w:t>
      </w:r>
      <w:r>
        <w:rPr>
          <w:sz w:val="24"/>
        </w:rPr>
        <w:t xml:space="preserve">and </w:t>
      </w:r>
      <w:r>
        <w:rPr>
          <w:i/>
          <w:sz w:val="24"/>
        </w:rPr>
        <w:t>m</w:t>
      </w:r>
      <w:r>
        <w:rPr>
          <w:position w:val="-7"/>
          <w:sz w:val="16"/>
        </w:rPr>
        <w:t xml:space="preserve">2 </w:t>
      </w:r>
      <w:r>
        <w:rPr>
          <w:sz w:val="24"/>
        </w:rPr>
        <w:t>are masses of solutions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mixing,</w:t>
      </w:r>
      <w:r>
        <w:rPr>
          <w:spacing w:val="-4"/>
          <w:sz w:val="24"/>
        </w:rPr>
        <w:t xml:space="preserve"> </w:t>
      </w:r>
      <w:r>
        <w:rPr>
          <w:i/>
          <w:spacing w:val="3"/>
          <w:sz w:val="24"/>
        </w:rPr>
        <w:t>m</w:t>
      </w:r>
      <w:r>
        <w:rPr>
          <w:spacing w:val="3"/>
          <w:position w:val="-7"/>
          <w:sz w:val="16"/>
        </w:rPr>
        <w:t>3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mass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resulting</w:t>
      </w:r>
      <w:r>
        <w:rPr>
          <w:spacing w:val="-6"/>
          <w:sz w:val="24"/>
        </w:rPr>
        <w:t xml:space="preserve"> </w:t>
      </w:r>
      <w:r>
        <w:rPr>
          <w:sz w:val="24"/>
        </w:rPr>
        <w:t>solution,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w </w:t>
      </w:r>
      <w:r>
        <w:rPr>
          <w:sz w:val="24"/>
        </w:rPr>
        <w:t>denotes the mass fractions of the respective</w:t>
      </w:r>
      <w:r>
        <w:rPr>
          <w:spacing w:val="-12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17"/>
        </w:tabs>
        <w:spacing w:before="3" w:after="0" w:line="276" w:lineRule="exact"/>
        <w:rPr>
          <w:sz w:val="24"/>
        </w:rPr>
      </w:pPr>
      <w:r>
        <w:rPr>
          <w:sz w:val="24"/>
        </w:rPr>
        <w:t>is used to calculate the values of the ionizing constants of the amino</w:t>
      </w:r>
      <w:r>
        <w:rPr>
          <w:spacing w:val="-2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03"/>
        </w:tabs>
        <w:spacing w:after="0" w:line="240" w:lineRule="auto"/>
        <w:ind w:right="606"/>
        <w:rPr>
          <w:sz w:val="24"/>
        </w:rPr>
      </w:pP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resulting</w:t>
      </w:r>
      <w:r>
        <w:rPr>
          <w:spacing w:val="-6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mixing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solutions of different</w:t>
      </w:r>
      <w:r>
        <w:rPr>
          <w:spacing w:val="-3"/>
          <w:sz w:val="24"/>
        </w:rPr>
        <w:t xml:space="preserve"> </w:t>
      </w:r>
      <w:r>
        <w:rPr>
          <w:sz w:val="24"/>
        </w:rPr>
        <w:t>concentrations</w:t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376"/>
          <w:tab w:val="left" w:pos="5204"/>
        </w:tabs>
        <w:spacing w:before="51" w:after="0" w:line="430" w:lineRule="atLeast"/>
        <w:ind w:right="208"/>
        <w:rPr>
          <w:sz w:val="24"/>
        </w:rPr>
      </w:pPr>
      <w:r>
        <w:rPr>
          <w:sz w:val="24"/>
        </w:rPr>
        <w:t>can be expressed by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formula:</w:t>
      </w:r>
      <w:r w:rsidR="00BD3265">
        <w:rPr>
          <w:sz w:val="24"/>
        </w:rPr>
        <w:t xml:space="preserve"> </w:t>
      </w:r>
      <w:r w:rsidR="00BD3265">
        <w:rPr>
          <w:noProof/>
        </w:rPr>
        <w:drawing>
          <wp:inline distT="0" distB="0" distL="0" distR="0" wp14:anchorId="08A5AB31" wp14:editId="1696538E">
            <wp:extent cx="923810" cy="323810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265">
        <w:rPr>
          <w:sz w:val="24"/>
        </w:rPr>
        <w:t xml:space="preserve"> </w:t>
      </w:r>
      <w:r>
        <w:rPr>
          <w:sz w:val="24"/>
        </w:rPr>
        <w:t xml:space="preserve">where </w:t>
      </w:r>
      <w:r>
        <w:rPr>
          <w:i/>
          <w:sz w:val="24"/>
        </w:rPr>
        <w:t>n</w:t>
      </w:r>
      <w:r>
        <w:rPr>
          <w:sz w:val="24"/>
        </w:rPr>
        <w:t>(A) = the amount of substance</w:t>
      </w:r>
      <w:r>
        <w:rPr>
          <w:spacing w:val="-28"/>
          <w:sz w:val="24"/>
        </w:rPr>
        <w:t xml:space="preserve"> </w:t>
      </w:r>
      <w:r>
        <w:rPr>
          <w:sz w:val="24"/>
        </w:rPr>
        <w:t xml:space="preserve">of the solute A, </w:t>
      </w:r>
      <w:r>
        <w:rPr>
          <w:i/>
          <w:sz w:val="24"/>
        </w:rPr>
        <w:t xml:space="preserve">V </w:t>
      </w:r>
      <w:r>
        <w:rPr>
          <w:sz w:val="24"/>
        </w:rPr>
        <w:t>= the volume of the</w:t>
      </w:r>
      <w:r>
        <w:rPr>
          <w:spacing w:val="-1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15"/>
        </w:tabs>
        <w:spacing w:before="1" w:after="0" w:line="240" w:lineRule="auto"/>
      </w:pPr>
      <w:r>
        <w:rPr>
          <w:sz w:val="24"/>
        </w:rPr>
        <w:t>is used to calculate values of isoelectric points of neutral amino acids according</w:t>
      </w:r>
      <w:r w:rsidRPr="00D14FDC">
        <w:rPr>
          <w:spacing w:val="-30"/>
          <w:sz w:val="24"/>
        </w:rPr>
        <w:t xml:space="preserve"> </w:t>
      </w:r>
      <w:proofErr w:type="spellStart"/>
      <w:r>
        <w:rPr>
          <w:sz w:val="24"/>
        </w:rPr>
        <w:t>to</w:t>
      </w:r>
      <w:r>
        <w:t>the</w:t>
      </w:r>
      <w:proofErr w:type="spellEnd"/>
      <w:r w:rsidRPr="00D14FDC">
        <w:rPr>
          <w:spacing w:val="-7"/>
        </w:rPr>
        <w:t xml:space="preserve"> </w:t>
      </w:r>
      <w:r>
        <w:t xml:space="preserve">formula: </w:t>
      </w:r>
      <w:r w:rsidR="00BD3265">
        <w:rPr>
          <w:noProof/>
        </w:rPr>
        <w:drawing>
          <wp:inline distT="0" distB="0" distL="0" distR="0" wp14:anchorId="77C20C3B" wp14:editId="264B6C53">
            <wp:extent cx="1314286" cy="533333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648"/>
        </w:numPr>
        <w:tabs>
          <w:tab w:val="left" w:pos="417"/>
        </w:tabs>
        <w:spacing w:before="169" w:after="0" w:line="237" w:lineRule="auto"/>
        <w:ind w:right="609"/>
        <w:rPr>
          <w:sz w:val="24"/>
        </w:rPr>
      </w:pPr>
      <w:r>
        <w:rPr>
          <w:sz w:val="24"/>
        </w:rPr>
        <w:t xml:space="preserve">can be expressed by the formula: </w:t>
      </w:r>
      <w:r>
        <w:rPr>
          <w:i/>
          <w:sz w:val="24"/>
        </w:rPr>
        <w:t>m</w:t>
      </w:r>
      <w:r>
        <w:rPr>
          <w:position w:val="-7"/>
          <w:sz w:val="16"/>
        </w:rPr>
        <w:t>1</w:t>
      </w:r>
      <w:r>
        <w:rPr>
          <w:sz w:val="24"/>
        </w:rPr>
        <w:t xml:space="preserve">(A) + </w:t>
      </w:r>
      <w:r>
        <w:rPr>
          <w:i/>
          <w:sz w:val="24"/>
        </w:rPr>
        <w:t>m</w:t>
      </w:r>
      <w:r>
        <w:rPr>
          <w:position w:val="-7"/>
          <w:sz w:val="16"/>
        </w:rPr>
        <w:t>2</w:t>
      </w:r>
      <w:r>
        <w:rPr>
          <w:sz w:val="24"/>
        </w:rPr>
        <w:t xml:space="preserve">(A) = </w:t>
      </w:r>
      <w:r>
        <w:rPr>
          <w:i/>
          <w:sz w:val="24"/>
        </w:rPr>
        <w:t>m</w:t>
      </w:r>
      <w:r>
        <w:rPr>
          <w:position w:val="-7"/>
          <w:sz w:val="16"/>
        </w:rPr>
        <w:t>3</w:t>
      </w:r>
      <w:r>
        <w:rPr>
          <w:sz w:val="24"/>
        </w:rPr>
        <w:t xml:space="preserve">(A), where </w:t>
      </w:r>
      <w:r>
        <w:rPr>
          <w:i/>
          <w:sz w:val="24"/>
        </w:rPr>
        <w:t>m</w:t>
      </w:r>
      <w:r>
        <w:rPr>
          <w:position w:val="-7"/>
          <w:sz w:val="16"/>
        </w:rPr>
        <w:t xml:space="preserve">1 </w:t>
      </w:r>
      <w:r>
        <w:rPr>
          <w:sz w:val="24"/>
        </w:rPr>
        <w:t xml:space="preserve">and </w:t>
      </w:r>
      <w:r>
        <w:rPr>
          <w:i/>
          <w:sz w:val="24"/>
        </w:rPr>
        <w:t>m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are masses of the solutions before their mixing, </w:t>
      </w:r>
      <w:r>
        <w:rPr>
          <w:i/>
          <w:sz w:val="24"/>
        </w:rPr>
        <w:t>m</w:t>
      </w:r>
      <w:r>
        <w:rPr>
          <w:position w:val="-7"/>
          <w:sz w:val="16"/>
        </w:rPr>
        <w:t xml:space="preserve">3 </w:t>
      </w:r>
      <w:r>
        <w:rPr>
          <w:sz w:val="24"/>
        </w:rPr>
        <w:t>is the mass of the resulting solution of the compound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both"/>
      </w:pPr>
      <w:r>
        <w:t>Select the correct</w:t>
      </w:r>
      <w:r>
        <w:rPr>
          <w:spacing w:val="-3"/>
        </w:rPr>
        <w:t xml:space="preserve"> </w:t>
      </w:r>
      <w:r>
        <w:t>statement: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02"/>
        </w:tabs>
        <w:spacing w:after="0" w:line="240" w:lineRule="auto"/>
        <w:ind w:right="365" w:hanging="28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(A)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moles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in one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a</w:t>
      </w:r>
      <w:r>
        <w:rPr>
          <w:spacing w:val="-8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17"/>
        </w:tabs>
        <w:spacing w:after="0" w:line="240" w:lineRule="auto"/>
        <w:ind w:right="351" w:hanging="28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(A)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moles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in one dm</w:t>
      </w:r>
      <w:r>
        <w:rPr>
          <w:position w:val="8"/>
          <w:sz w:val="16"/>
        </w:rPr>
        <w:t xml:space="preserve">3 </w:t>
      </w:r>
      <w:r>
        <w:rPr>
          <w:sz w:val="24"/>
        </w:rPr>
        <w:t>of a</w:t>
      </w:r>
      <w:r>
        <w:rPr>
          <w:spacing w:val="-25"/>
          <w:sz w:val="24"/>
        </w:rPr>
        <w:t xml:space="preserve"> </w:t>
      </w:r>
      <w:r>
        <w:rPr>
          <w:sz w:val="24"/>
        </w:rPr>
        <w:t>solvent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03"/>
        </w:tabs>
        <w:spacing w:after="0" w:line="240" w:lineRule="auto"/>
        <w:ind w:right="280" w:hanging="281"/>
        <w:jc w:val="both"/>
        <w:rPr>
          <w:sz w:val="24"/>
        </w:rPr>
      </w:pPr>
      <w:r>
        <w:rPr>
          <w:sz w:val="24"/>
        </w:rPr>
        <w:t xml:space="preserve">the mass concentration of the substance A is determined by the fraction of the mass </w:t>
      </w:r>
      <w:r>
        <w:rPr>
          <w:i/>
          <w:sz w:val="24"/>
        </w:rPr>
        <w:t xml:space="preserve">m </w:t>
      </w:r>
      <w:r>
        <w:rPr>
          <w:sz w:val="24"/>
        </w:rPr>
        <w:t xml:space="preserve">(A) of the substance A and the volume of a solution </w:t>
      </w:r>
      <w:r>
        <w:rPr>
          <w:i/>
          <w:sz w:val="24"/>
        </w:rPr>
        <w:t>V</w:t>
      </w:r>
      <w:r>
        <w:rPr>
          <w:sz w:val="24"/>
        </w:rPr>
        <w:t xml:space="preserve">; the unit is </w:t>
      </w:r>
      <w:proofErr w:type="spellStart"/>
      <w:r>
        <w:rPr>
          <w:sz w:val="24"/>
        </w:rPr>
        <w:t>kg.m</w:t>
      </w:r>
      <w:proofErr w:type="spellEnd"/>
      <w:r>
        <w:rPr>
          <w:position w:val="8"/>
          <w:sz w:val="16"/>
        </w:rPr>
        <w:t xml:space="preserve">-3 </w:t>
      </w:r>
      <w:r>
        <w:rPr>
          <w:sz w:val="24"/>
        </w:rPr>
        <w:t>or kg.dm</w:t>
      </w:r>
      <w:r>
        <w:rPr>
          <w:position w:val="8"/>
          <w:sz w:val="16"/>
        </w:rPr>
        <w:t>-3</w:t>
      </w:r>
      <w:r>
        <w:rPr>
          <w:sz w:val="24"/>
        </w:rPr>
        <w:t xml:space="preserve">, </w:t>
      </w:r>
      <w:proofErr w:type="spellStart"/>
      <w:r>
        <w:rPr>
          <w:sz w:val="24"/>
        </w:rPr>
        <w:t>g.l</w:t>
      </w:r>
      <w:proofErr w:type="spellEnd"/>
      <w:r>
        <w:rPr>
          <w:position w:val="8"/>
          <w:sz w:val="16"/>
        </w:rPr>
        <w:t xml:space="preserve">-1 </w:t>
      </w:r>
      <w:r>
        <w:rPr>
          <w:sz w:val="24"/>
        </w:rPr>
        <w:t>may also 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17"/>
        </w:tabs>
        <w:spacing w:after="0" w:line="240" w:lineRule="auto"/>
        <w:ind w:right="329" w:hanging="281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mass</w:t>
      </w:r>
      <w:r>
        <w:rPr>
          <w:spacing w:val="-3"/>
          <w:sz w:val="24"/>
        </w:rPr>
        <w:t xml:space="preserve"> </w:t>
      </w:r>
      <w:r>
        <w:rPr>
          <w:sz w:val="24"/>
        </w:rPr>
        <w:t>fraction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grams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1,000</w:t>
      </w:r>
      <w:r>
        <w:rPr>
          <w:spacing w:val="-1"/>
          <w:sz w:val="24"/>
        </w:rPr>
        <w:t xml:space="preserve"> </w:t>
      </w:r>
      <w:r>
        <w:rPr>
          <w:sz w:val="24"/>
        </w:rPr>
        <w:t>g of a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03"/>
        </w:tabs>
        <w:spacing w:after="0" w:line="240" w:lineRule="auto"/>
        <w:ind w:right="431" w:hanging="281"/>
        <w:rPr>
          <w:i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fraction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(A) of the substance A and the volume of a solution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V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376"/>
        </w:tabs>
        <w:spacing w:after="0" w:line="244" w:lineRule="auto"/>
        <w:ind w:right="813" w:hanging="28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volume</w:t>
      </w:r>
      <w:r>
        <w:rPr>
          <w:spacing w:val="-4"/>
          <w:sz w:val="24"/>
        </w:rPr>
        <w:t xml:space="preserve"> </w:t>
      </w:r>
      <w:r>
        <w:rPr>
          <w:sz w:val="24"/>
        </w:rPr>
        <w:t>fraction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milliliters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substance</w:t>
      </w:r>
      <w:r>
        <w:rPr>
          <w:spacing w:val="-5"/>
          <w:sz w:val="24"/>
        </w:rPr>
        <w:t xml:space="preserve"> </w:t>
      </w:r>
      <w:r>
        <w:rPr>
          <w:sz w:val="24"/>
        </w:rPr>
        <w:t>A in 100 ml of</w:t>
      </w:r>
      <w:r>
        <w:rPr>
          <w:spacing w:val="-5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16"/>
        </w:tabs>
        <w:spacing w:after="0" w:line="230" w:lineRule="auto"/>
        <w:ind w:left="415" w:hanging="259"/>
        <w:rPr>
          <w:sz w:val="24"/>
        </w:rPr>
      </w:pPr>
      <w:r>
        <w:rPr>
          <w:sz w:val="24"/>
        </w:rPr>
        <w:t xml:space="preserve">when </w:t>
      </w:r>
      <w:r>
        <w:rPr>
          <w:i/>
          <w:sz w:val="24"/>
        </w:rPr>
        <w:t>w</w:t>
      </w:r>
      <w:r>
        <w:rPr>
          <w:sz w:val="24"/>
        </w:rPr>
        <w:t>(NaCl) = 0.13, the solution is composed of 13 g of NaCl + 100 g of</w:t>
      </w:r>
      <w:r>
        <w:rPr>
          <w:spacing w:val="-26"/>
          <w:sz w:val="24"/>
        </w:rPr>
        <w:t xml:space="preserve"> </w:t>
      </w:r>
      <w:r>
        <w:rPr>
          <w:spacing w:val="2"/>
          <w:sz w:val="24"/>
        </w:rPr>
        <w:t>H</w:t>
      </w:r>
      <w:r>
        <w:rPr>
          <w:spacing w:val="2"/>
          <w:position w:val="-7"/>
          <w:sz w:val="16"/>
        </w:rPr>
        <w:t>2</w:t>
      </w:r>
      <w:r>
        <w:rPr>
          <w:spacing w:val="2"/>
          <w:sz w:val="24"/>
        </w:rPr>
        <w:t>O</w:t>
      </w:r>
    </w:p>
    <w:p w:rsidR="00864C38" w:rsidRDefault="00B31DBF" w:rsidP="008026F1">
      <w:pPr>
        <w:pStyle w:val="ListParagraph"/>
        <w:numPr>
          <w:ilvl w:val="0"/>
          <w:numId w:val="67"/>
        </w:numPr>
        <w:tabs>
          <w:tab w:val="left" w:pos="417"/>
        </w:tabs>
        <w:spacing w:after="0" w:line="237" w:lineRule="auto"/>
        <w:ind w:right="377" w:hanging="281"/>
        <w:jc w:val="both"/>
        <w:rPr>
          <w:sz w:val="24"/>
        </w:rPr>
      </w:pPr>
      <w:r>
        <w:rPr>
          <w:sz w:val="24"/>
        </w:rPr>
        <w:t xml:space="preserve">the solution with the concentration </w:t>
      </w:r>
      <w:r>
        <w:rPr>
          <w:i/>
          <w:sz w:val="24"/>
        </w:rPr>
        <w:t xml:space="preserve">c </w:t>
      </w:r>
      <w:r>
        <w:rPr>
          <w:sz w:val="24"/>
        </w:rPr>
        <w:t xml:space="preserve">= 2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 xml:space="preserve">-1 </w:t>
      </w:r>
      <w:r>
        <w:rPr>
          <w:sz w:val="24"/>
        </w:rPr>
        <w:t xml:space="preserve">contains two moles of a substance in two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a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Osmosis:</w:t>
      </w: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process that cannot proceed in the human</w:t>
      </w:r>
      <w:r>
        <w:rPr>
          <w:spacing w:val="-14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17"/>
        </w:tabs>
        <w:spacing w:after="0" w:line="240" w:lineRule="auto"/>
        <w:ind w:left="437" w:right="1150" w:hanging="281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property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consisting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solvent,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semi-permeable </w:t>
      </w:r>
      <w:proofErr w:type="gramStart"/>
      <w:r>
        <w:rPr>
          <w:sz w:val="24"/>
        </w:rPr>
        <w:t>membrane</w:t>
      </w:r>
      <w:proofErr w:type="gramEnd"/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03"/>
        </w:tabs>
        <w:spacing w:after="0" w:line="240" w:lineRule="auto"/>
        <w:ind w:left="437" w:right="1612" w:hanging="281"/>
        <w:rPr>
          <w:sz w:val="24"/>
        </w:rPr>
      </w:pPr>
      <w:r>
        <w:rPr>
          <w:sz w:val="24"/>
        </w:rPr>
        <w:lastRenderedPageBreak/>
        <w:t>occurs when two NaCl solutions of different concentrations are separated</w:t>
      </w:r>
      <w:r>
        <w:rPr>
          <w:spacing w:val="-39"/>
          <w:sz w:val="24"/>
        </w:rPr>
        <w:t xml:space="preserve"> </w:t>
      </w:r>
      <w:r>
        <w:rPr>
          <w:sz w:val="24"/>
        </w:rPr>
        <w:t>by a semipermeable</w:t>
      </w:r>
      <w:r>
        <w:rPr>
          <w:spacing w:val="-4"/>
          <w:sz w:val="24"/>
        </w:rPr>
        <w:t xml:space="preserve"> </w:t>
      </w:r>
      <w:r>
        <w:rPr>
          <w:sz w:val="24"/>
        </w:rPr>
        <w:t>membrane</w:t>
      </w: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17"/>
        </w:tabs>
        <w:spacing w:after="0" w:line="240" w:lineRule="auto"/>
        <w:ind w:left="437" w:right="968" w:hanging="281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spontaneous</w:t>
      </w:r>
      <w:r>
        <w:rPr>
          <w:spacing w:val="-4"/>
          <w:sz w:val="24"/>
        </w:rPr>
        <w:t xml:space="preserve"> </w:t>
      </w:r>
      <w:r>
        <w:rPr>
          <w:sz w:val="24"/>
        </w:rPr>
        <w:t>transition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particles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places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higher concentration to places with a lower</w:t>
      </w:r>
      <w:r>
        <w:rPr>
          <w:spacing w:val="-10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cannot occur when we add sterile distilled water to human</w:t>
      </w:r>
      <w:r>
        <w:rPr>
          <w:spacing w:val="-14"/>
          <w:sz w:val="24"/>
        </w:rPr>
        <w:t xml:space="preserve"> </w:t>
      </w:r>
      <w:r>
        <w:rPr>
          <w:sz w:val="24"/>
        </w:rPr>
        <w:t>blood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376"/>
        </w:tabs>
        <w:spacing w:before="73" w:after="0" w:line="240" w:lineRule="auto"/>
        <w:ind w:left="437" w:right="296" w:hanging="281"/>
        <w:rPr>
          <w:sz w:val="24"/>
        </w:rPr>
      </w:pPr>
      <w:r>
        <w:rPr>
          <w:sz w:val="24"/>
        </w:rPr>
        <w:lastRenderedPageBreak/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transition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solvent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semi-permeable</w:t>
      </w:r>
      <w:r>
        <w:rPr>
          <w:spacing w:val="-4"/>
          <w:sz w:val="24"/>
        </w:rPr>
        <w:t xml:space="preserve"> </w:t>
      </w:r>
      <w:r>
        <w:rPr>
          <w:sz w:val="24"/>
        </w:rPr>
        <w:t>membrane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solution with a lower concentration of a substance to a solution with a higher</w:t>
      </w:r>
      <w:r>
        <w:rPr>
          <w:spacing w:val="-38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14"/>
        </w:tabs>
        <w:spacing w:before="2" w:after="0" w:line="240" w:lineRule="auto"/>
        <w:ind w:left="437" w:right="778" w:hanging="281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electrolyte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non-electrolyte solutions</w:t>
      </w:r>
    </w:p>
    <w:p w:rsidR="00864C38" w:rsidRDefault="00B31DBF" w:rsidP="008026F1">
      <w:pPr>
        <w:pStyle w:val="ListParagraph"/>
        <w:numPr>
          <w:ilvl w:val="0"/>
          <w:numId w:val="68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is the opposite of the diffusion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Oxidation:</w:t>
      </w:r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any chemical reaction in which atoms of elements or their ions accept</w:t>
      </w:r>
      <w:r>
        <w:rPr>
          <w:spacing w:val="-36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any chemical reaction in which atoms of elements or their ions donate</w:t>
      </w:r>
      <w:r>
        <w:rPr>
          <w:spacing w:val="-37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process associated with the decrease of the positive oxidation number of</w:t>
      </w:r>
      <w:r>
        <w:rPr>
          <w:spacing w:val="-24"/>
          <w:sz w:val="24"/>
        </w:rPr>
        <w:t xml:space="preserve"> </w:t>
      </w:r>
      <w:proofErr w:type="gramStart"/>
      <w:r>
        <w:rPr>
          <w:sz w:val="24"/>
        </w:rPr>
        <w:t>atoms</w:t>
      </w:r>
      <w:proofErr w:type="gramEnd"/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process associated with the elevation of the positive oxidation number of</w:t>
      </w:r>
      <w:r>
        <w:rPr>
          <w:spacing w:val="-29"/>
          <w:sz w:val="24"/>
        </w:rPr>
        <w:t xml:space="preserve"> </w:t>
      </w:r>
      <w:proofErr w:type="gramStart"/>
      <w:r>
        <w:rPr>
          <w:sz w:val="24"/>
        </w:rPr>
        <w:t>atoms</w:t>
      </w:r>
      <w:proofErr w:type="gramEnd"/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03"/>
        </w:tabs>
        <w:spacing w:after="0" w:line="240" w:lineRule="auto"/>
        <w:ind w:left="437" w:right="1669" w:hanging="281"/>
        <w:rPr>
          <w:sz w:val="24"/>
        </w:rPr>
      </w:pP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reduction</w:t>
      </w:r>
      <w:r>
        <w:rPr>
          <w:spacing w:val="-4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occur</w:t>
      </w:r>
      <w:r>
        <w:rPr>
          <w:spacing w:val="-4"/>
          <w:sz w:val="24"/>
        </w:rPr>
        <w:t xml:space="preserve"> </w:t>
      </w:r>
      <w:r>
        <w:rPr>
          <w:sz w:val="24"/>
        </w:rPr>
        <w:t>together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partial</w:t>
      </w:r>
      <w:r>
        <w:rPr>
          <w:spacing w:val="-4"/>
          <w:sz w:val="24"/>
        </w:rPr>
        <w:t xml:space="preserve"> </w:t>
      </w:r>
      <w:r>
        <w:rPr>
          <w:sz w:val="24"/>
        </w:rPr>
        <w:t>reactions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oxidation - reduction</w:t>
      </w:r>
      <w:r>
        <w:rPr>
          <w:spacing w:val="-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in biological systems is the basis for</w:t>
      </w:r>
      <w:r>
        <w:rPr>
          <w:spacing w:val="-9"/>
          <w:sz w:val="24"/>
        </w:rPr>
        <w:t xml:space="preserve"> </w:t>
      </w:r>
      <w:r>
        <w:rPr>
          <w:sz w:val="24"/>
        </w:rPr>
        <w:t>metabolism</w:t>
      </w:r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of the organic compounds is combined with their</w:t>
      </w:r>
      <w:r>
        <w:rPr>
          <w:spacing w:val="-14"/>
          <w:sz w:val="24"/>
        </w:rPr>
        <w:t xml:space="preserve"> </w:t>
      </w:r>
      <w:r>
        <w:rPr>
          <w:sz w:val="24"/>
        </w:rPr>
        <w:t>hydrogenation</w:t>
      </w:r>
    </w:p>
    <w:p w:rsidR="00864C38" w:rsidRDefault="00B31DBF" w:rsidP="008026F1">
      <w:pPr>
        <w:pStyle w:val="ListParagraph"/>
        <w:numPr>
          <w:ilvl w:val="0"/>
          <w:numId w:val="6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molecule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organic</w:t>
      </w:r>
      <w:r>
        <w:rPr>
          <w:spacing w:val="-3"/>
          <w:sz w:val="24"/>
        </w:rPr>
        <w:t xml:space="preserve"> </w:t>
      </w:r>
      <w:r>
        <w:rPr>
          <w:sz w:val="24"/>
        </w:rPr>
        <w:t>compound</w:t>
      </w:r>
      <w:r>
        <w:rPr>
          <w:spacing w:val="-4"/>
          <w:sz w:val="24"/>
        </w:rPr>
        <w:t xml:space="preserve"> </w:t>
      </w:r>
      <w:r>
        <w:rPr>
          <w:sz w:val="24"/>
        </w:rPr>
        <w:t>accepts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Reduction: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any chemical reaction in which atoms of the elements or their ions accept</w:t>
      </w:r>
      <w:r>
        <w:rPr>
          <w:spacing w:val="-42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any chemical reaction in which atoms of the elements or their ions donate</w:t>
      </w:r>
      <w:r>
        <w:rPr>
          <w:spacing w:val="-42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associated with the decrease of the positive oxidation number of</w:t>
      </w:r>
      <w:r>
        <w:rPr>
          <w:spacing w:val="-22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17"/>
        </w:tabs>
        <w:spacing w:after="0" w:line="302" w:lineRule="exact"/>
        <w:ind w:left="416" w:hanging="260"/>
        <w:rPr>
          <w:sz w:val="24"/>
        </w:rPr>
      </w:pPr>
      <w:r>
        <w:rPr>
          <w:position w:val="2"/>
          <w:sz w:val="24"/>
        </w:rPr>
        <w:t>of silver by hydrogen is proceeding according to the reaction Ag</w:t>
      </w:r>
      <w:r>
        <w:rPr>
          <w:position w:val="2"/>
          <w:sz w:val="24"/>
          <w:vertAlign w:val="subscript"/>
        </w:rPr>
        <w:t>2</w:t>
      </w:r>
      <w:r>
        <w:rPr>
          <w:position w:val="2"/>
          <w:sz w:val="24"/>
        </w:rPr>
        <w:t>S + H</w:t>
      </w:r>
      <w:r>
        <w:rPr>
          <w:position w:val="2"/>
          <w:sz w:val="24"/>
          <w:vertAlign w:val="subscript"/>
        </w:rPr>
        <w:t>2</w:t>
      </w:r>
      <w:r>
        <w:rPr>
          <w:position w:val="2"/>
          <w:sz w:val="24"/>
        </w:rPr>
        <w:t xml:space="preserve"> </w:t>
      </w:r>
      <w:r>
        <w:rPr>
          <w:rFonts w:ascii="Symbol" w:hAnsi="Symbol"/>
          <w:position w:val="2"/>
          <w:sz w:val="24"/>
        </w:rPr>
        <w:t></w:t>
      </w:r>
      <w:r>
        <w:rPr>
          <w:position w:val="2"/>
          <w:sz w:val="24"/>
        </w:rPr>
        <w:t xml:space="preserve"> 2Ag +</w:t>
      </w:r>
      <w:r>
        <w:rPr>
          <w:spacing w:val="-38"/>
          <w:position w:val="2"/>
          <w:sz w:val="24"/>
        </w:rPr>
        <w:t xml:space="preserve"> </w:t>
      </w:r>
      <w:r>
        <w:rPr>
          <w:position w:val="2"/>
          <w:sz w:val="24"/>
        </w:rPr>
        <w:t>H</w:t>
      </w:r>
      <w:r>
        <w:rPr>
          <w:position w:val="2"/>
          <w:sz w:val="24"/>
          <w:vertAlign w:val="subscript"/>
        </w:rPr>
        <w:t>2</w:t>
      </w:r>
      <w:r>
        <w:rPr>
          <w:position w:val="2"/>
          <w:sz w:val="24"/>
        </w:rPr>
        <w:t>S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03"/>
        </w:tabs>
        <w:spacing w:after="0" w:line="265" w:lineRule="exact"/>
        <w:ind w:hanging="246"/>
        <w:rPr>
          <w:sz w:val="24"/>
        </w:rPr>
      </w:pPr>
      <w:r>
        <w:rPr>
          <w:sz w:val="24"/>
        </w:rPr>
        <w:t>is the process in which the compound accepts two hydrogen</w:t>
      </w:r>
      <w:r>
        <w:rPr>
          <w:spacing w:val="-15"/>
          <w:sz w:val="24"/>
        </w:rPr>
        <w:t xml:space="preserve"> </w:t>
      </w:r>
      <w:r>
        <w:rPr>
          <w:sz w:val="24"/>
        </w:rPr>
        <w:t>protons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is called dehydrogenation in organic</w:t>
      </w:r>
      <w:r>
        <w:rPr>
          <w:spacing w:val="-7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also the combination of compounds with</w:t>
      </w:r>
      <w:r>
        <w:rPr>
          <w:spacing w:val="-12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8026F1">
      <w:pPr>
        <w:pStyle w:val="ListParagraph"/>
        <w:numPr>
          <w:ilvl w:val="0"/>
          <w:numId w:val="7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of organic compounds proceeds usually as the</w:t>
      </w:r>
      <w:r>
        <w:rPr>
          <w:spacing w:val="-6"/>
          <w:sz w:val="24"/>
        </w:rPr>
        <w:t xml:space="preserve"> </w:t>
      </w:r>
      <w:r>
        <w:rPr>
          <w:sz w:val="24"/>
        </w:rPr>
        <w:t>hydrogenation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Oxidizing agents are</w:t>
      </w:r>
      <w:r>
        <w:rPr>
          <w:spacing w:val="-5"/>
        </w:rPr>
        <w:t xml:space="preserve"> </w:t>
      </w:r>
      <w:r>
        <w:t>substances: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which are proton acceptors in a chemical</w:t>
      </w:r>
      <w:r>
        <w:rPr>
          <w:spacing w:val="-8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>which are acceptors of hydrogen atoms in the dehydrogenation of</w:t>
      </w:r>
      <w:r>
        <w:rPr>
          <w:spacing w:val="-20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which accept electrons in the oxidation-reduction</w:t>
      </w:r>
      <w:r>
        <w:rPr>
          <w:spacing w:val="-7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which are donors of electrons in a chemical</w:t>
      </w:r>
      <w:r>
        <w:rPr>
          <w:spacing w:val="-10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which are reduced in the chemical</w:t>
      </w:r>
      <w:r>
        <w:rPr>
          <w:spacing w:val="-9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376"/>
        </w:tabs>
        <w:spacing w:before="7" w:after="0" w:line="232" w:lineRule="auto"/>
        <w:ind w:left="375" w:hanging="219"/>
        <w:rPr>
          <w:sz w:val="16"/>
        </w:rPr>
      </w:pPr>
      <w:r>
        <w:rPr>
          <w:sz w:val="24"/>
        </w:rPr>
        <w:t xml:space="preserve">to which we can include </w:t>
      </w: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 xml:space="preserve">2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proofErr w:type="spellStart"/>
      <w:r>
        <w:rPr>
          <w:sz w:val="24"/>
        </w:rPr>
        <w:t>KClO</w:t>
      </w:r>
      <w:proofErr w:type="spellEnd"/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which can oxidize other substances while being</w:t>
      </w:r>
      <w:r>
        <w:rPr>
          <w:spacing w:val="-37"/>
          <w:sz w:val="24"/>
        </w:rPr>
        <w:t xml:space="preserve"> </w:t>
      </w:r>
      <w:r>
        <w:rPr>
          <w:sz w:val="24"/>
        </w:rPr>
        <w:t>reduced</w:t>
      </w:r>
    </w:p>
    <w:p w:rsidR="00864C38" w:rsidRDefault="00B31DBF" w:rsidP="008026F1">
      <w:pPr>
        <w:pStyle w:val="ListParagraph"/>
        <w:numPr>
          <w:ilvl w:val="0"/>
          <w:numId w:val="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which can reduce other substances while being</w:t>
      </w:r>
      <w:r>
        <w:rPr>
          <w:spacing w:val="-37"/>
          <w:sz w:val="24"/>
        </w:rPr>
        <w:t xml:space="preserve"> </w:t>
      </w:r>
      <w:r>
        <w:rPr>
          <w:sz w:val="24"/>
        </w:rPr>
        <w:t>oxidized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Dismutation is a</w:t>
      </w:r>
      <w:r>
        <w:rPr>
          <w:spacing w:val="-3"/>
        </w:rPr>
        <w:t xml:space="preserve"> </w:t>
      </w:r>
      <w:r>
        <w:t>reaction:</w:t>
      </w:r>
    </w:p>
    <w:p w:rsidR="00864C38" w:rsidRDefault="00B31DBF" w:rsidP="004D2E59">
      <w:pPr>
        <w:pStyle w:val="ListParagraph"/>
        <w:numPr>
          <w:ilvl w:val="0"/>
          <w:numId w:val="649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oxidation-reduction</w:t>
      </w:r>
    </w:p>
    <w:p w:rsidR="00864C38" w:rsidRDefault="00B31DBF" w:rsidP="004D2E59">
      <w:pPr>
        <w:pStyle w:val="ListParagraph"/>
        <w:numPr>
          <w:ilvl w:val="0"/>
          <w:numId w:val="649"/>
        </w:numPr>
        <w:tabs>
          <w:tab w:val="left" w:pos="417"/>
        </w:tabs>
        <w:spacing w:after="0" w:line="240" w:lineRule="auto"/>
        <w:ind w:right="427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  <w:r>
        <w:rPr>
          <w:spacing w:val="-4"/>
          <w:sz w:val="24"/>
        </w:rPr>
        <w:t xml:space="preserve"> </w:t>
      </w:r>
      <w:r>
        <w:rPr>
          <w:sz w:val="24"/>
        </w:rPr>
        <w:t>(molecules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compound,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ions or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same element) can accept and donate</w:t>
      </w:r>
      <w:r>
        <w:rPr>
          <w:spacing w:val="-7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4D2E59">
      <w:pPr>
        <w:pStyle w:val="ListParagraph"/>
        <w:numPr>
          <w:ilvl w:val="0"/>
          <w:numId w:val="649"/>
        </w:numPr>
        <w:tabs>
          <w:tab w:val="left" w:pos="403"/>
        </w:tabs>
        <w:spacing w:after="0" w:line="275" w:lineRule="exac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ions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undergo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oxidation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reduction</w:t>
      </w:r>
    </w:p>
    <w:p w:rsidR="00864C38" w:rsidRDefault="00C530D8" w:rsidP="004D2E59">
      <w:pPr>
        <w:pStyle w:val="ListParagraph"/>
        <w:numPr>
          <w:ilvl w:val="0"/>
          <w:numId w:val="649"/>
        </w:numPr>
        <w:tabs>
          <w:tab w:val="left" w:pos="417"/>
          <w:tab w:val="left" w:pos="2302"/>
        </w:tabs>
        <w:spacing w:before="5" w:after="0" w:line="412" w:lineRule="auto"/>
        <w:ind w:right="5815"/>
        <w:rPr>
          <w:sz w:val="24"/>
        </w:rPr>
      </w:pPr>
      <w:r>
        <w:rPr>
          <w:noProof/>
        </w:rPr>
        <w:drawing>
          <wp:inline distT="0" distB="0" distL="0" distR="0" wp14:anchorId="4564845F" wp14:editId="5A3D496A">
            <wp:extent cx="2295238" cy="266667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C530D8" w:rsidP="004D2E59">
      <w:pPr>
        <w:pStyle w:val="ListParagraph"/>
        <w:numPr>
          <w:ilvl w:val="0"/>
          <w:numId w:val="649"/>
        </w:numPr>
        <w:tabs>
          <w:tab w:val="left" w:pos="417"/>
          <w:tab w:val="left" w:pos="2302"/>
        </w:tabs>
        <w:spacing w:before="5" w:after="0" w:line="412" w:lineRule="auto"/>
        <w:ind w:right="5815"/>
        <w:rPr>
          <w:sz w:val="24"/>
        </w:rPr>
      </w:pPr>
      <w:r>
        <w:rPr>
          <w:noProof/>
        </w:rPr>
        <w:drawing>
          <wp:inline distT="0" distB="0" distL="0" distR="0" wp14:anchorId="144CCBE9" wp14:editId="32AEEA48">
            <wp:extent cx="4428571" cy="476190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649"/>
        </w:numPr>
        <w:tabs>
          <w:tab w:val="left" w:pos="376"/>
          <w:tab w:val="left" w:pos="3168"/>
        </w:tabs>
        <w:spacing w:after="0" w:line="223" w:lineRule="auto"/>
        <w:rPr>
          <w:sz w:val="24"/>
        </w:rPr>
      </w:pPr>
      <w:r>
        <w:rPr>
          <w:sz w:val="24"/>
        </w:rPr>
        <w:lastRenderedPageBreak/>
        <w:t xml:space="preserve">2 </w:t>
      </w:r>
      <w:proofErr w:type="spellStart"/>
      <w:r>
        <w:rPr>
          <w:sz w:val="24"/>
        </w:rPr>
        <w:t>KMnO</w:t>
      </w:r>
      <w:proofErr w:type="spellEnd"/>
      <w:proofErr w:type="gramStart"/>
      <w:r>
        <w:rPr>
          <w:position w:val="-7"/>
          <w:sz w:val="16"/>
        </w:rPr>
        <w:t xml:space="preserve">4  </w:t>
      </w:r>
      <w:r>
        <w:rPr>
          <w:sz w:val="24"/>
        </w:rPr>
        <w:t>+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16</w:t>
      </w:r>
      <w:r>
        <w:rPr>
          <w:spacing w:val="-2"/>
          <w:sz w:val="24"/>
        </w:rPr>
        <w:t xml:space="preserve"> </w:t>
      </w:r>
      <w:r>
        <w:rPr>
          <w:sz w:val="24"/>
        </w:rPr>
        <w:t>HCl</w:t>
      </w:r>
      <w:r w:rsidR="00C530D8">
        <w:rPr>
          <w:sz w:val="24"/>
        </w:rPr>
        <w:t xml:space="preserve"> </w:t>
      </w:r>
      <w:r w:rsidR="00C530D8">
        <w:rPr>
          <w:noProof/>
        </w:rPr>
        <w:drawing>
          <wp:inline distT="0" distB="0" distL="0" distR="0" wp14:anchorId="5F14DAAA" wp14:editId="5CC943FD">
            <wp:extent cx="590476" cy="114286"/>
            <wp:effectExtent l="0" t="0" r="63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5 Cl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+ 2 </w:t>
      </w:r>
      <w:proofErr w:type="spellStart"/>
      <w:r>
        <w:rPr>
          <w:sz w:val="24"/>
        </w:rPr>
        <w:t>MnCl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 xml:space="preserve">+ 2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+ 8</w:t>
      </w:r>
      <w:r>
        <w:rPr>
          <w:spacing w:val="3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49"/>
        </w:numPr>
        <w:tabs>
          <w:tab w:val="left" w:pos="415"/>
          <w:tab w:val="left" w:pos="3197"/>
        </w:tabs>
        <w:spacing w:before="1" w:after="0" w:line="237" w:lineRule="auto"/>
        <w:rPr>
          <w:sz w:val="24"/>
        </w:rPr>
      </w:pPr>
      <w:r>
        <w:rPr>
          <w:sz w:val="24"/>
        </w:rPr>
        <w:t>3 K</w:t>
      </w:r>
      <w:r>
        <w:rPr>
          <w:position w:val="-7"/>
          <w:sz w:val="16"/>
        </w:rPr>
        <w:t>2</w:t>
      </w:r>
      <w:proofErr w:type="spellStart"/>
      <w:r>
        <w:rPr>
          <w:sz w:val="24"/>
        </w:rPr>
        <w:t>MnO</w:t>
      </w:r>
      <w:proofErr w:type="spellEnd"/>
      <w:proofErr w:type="gramStart"/>
      <w:r>
        <w:rPr>
          <w:position w:val="-7"/>
          <w:sz w:val="16"/>
        </w:rPr>
        <w:t xml:space="preserve">4  </w:t>
      </w:r>
      <w:r>
        <w:rPr>
          <w:sz w:val="24"/>
        </w:rPr>
        <w:t>+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C530D8">
        <w:rPr>
          <w:sz w:val="24"/>
        </w:rPr>
        <w:t xml:space="preserve"> </w:t>
      </w:r>
      <w:r w:rsidR="00C530D8">
        <w:rPr>
          <w:noProof/>
        </w:rPr>
        <w:drawing>
          <wp:inline distT="0" distB="0" distL="0" distR="0" wp14:anchorId="0787DEB8" wp14:editId="7DFA6DC7">
            <wp:extent cx="590476" cy="114286"/>
            <wp:effectExtent l="0" t="0" r="635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 xml:space="preserve">2 </w:t>
      </w: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 xml:space="preserve">+ </w:t>
      </w:r>
      <w:proofErr w:type="spellStart"/>
      <w:r>
        <w:rPr>
          <w:sz w:val="24"/>
        </w:rPr>
        <w:t>MnO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+ 4</w:t>
      </w:r>
      <w:r>
        <w:rPr>
          <w:spacing w:val="-24"/>
          <w:sz w:val="24"/>
        </w:rPr>
        <w:t xml:space="preserve"> </w:t>
      </w:r>
      <w:r>
        <w:rPr>
          <w:sz w:val="24"/>
        </w:rPr>
        <w:t>KOH</w:t>
      </w:r>
    </w:p>
    <w:p w:rsidR="00864C38" w:rsidRDefault="00C530D8" w:rsidP="004D2E59">
      <w:pPr>
        <w:pStyle w:val="ListParagraph"/>
        <w:numPr>
          <w:ilvl w:val="0"/>
          <w:numId w:val="649"/>
        </w:numPr>
        <w:tabs>
          <w:tab w:val="left" w:pos="417"/>
          <w:tab w:val="left" w:pos="2094"/>
        </w:tabs>
        <w:spacing w:after="0" w:line="237" w:lineRule="auto"/>
        <w:rPr>
          <w:sz w:val="24"/>
        </w:rPr>
      </w:pPr>
      <w:r>
        <w:rPr>
          <w:noProof/>
        </w:rPr>
        <w:drawing>
          <wp:inline distT="0" distB="0" distL="0" distR="0" wp14:anchorId="7FDFBD49" wp14:editId="07C542B5">
            <wp:extent cx="2771429" cy="247619"/>
            <wp:effectExtent l="0" t="0" r="0" b="63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5" w:after="0"/>
        <w:ind w:left="516" w:hanging="360"/>
        <w:jc w:val="left"/>
      </w:pPr>
      <w:r>
        <w:t>The iodine atom has the oxidation number VII in the following</w:t>
      </w:r>
      <w:r>
        <w:rPr>
          <w:spacing w:val="-28"/>
        </w:rPr>
        <w:t xml:space="preserve"> </w:t>
      </w:r>
      <w:r>
        <w:t>compounds: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NaIO</w:t>
      </w:r>
      <w:proofErr w:type="spellEnd"/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37" w:right="1296" w:bottom="806" w:left="1267" w:header="0" w:footer="583" w:gutter="0"/>
          <w:cols w:space="720"/>
        </w:sectPr>
      </w:pP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19"/>
        </w:tabs>
        <w:spacing w:before="78" w:after="0" w:line="240" w:lineRule="auto"/>
        <w:ind w:left="418" w:hanging="262"/>
        <w:rPr>
          <w:sz w:val="16"/>
        </w:rPr>
      </w:pPr>
      <w:r>
        <w:rPr>
          <w:sz w:val="24"/>
        </w:rPr>
        <w:lastRenderedPageBreak/>
        <w:t>I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7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03"/>
        </w:tabs>
        <w:spacing w:before="2" w:after="0" w:line="237" w:lineRule="auto"/>
        <w:ind w:hanging="246"/>
        <w:rPr>
          <w:sz w:val="16"/>
        </w:rPr>
      </w:pPr>
      <w:proofErr w:type="spellStart"/>
      <w:r>
        <w:rPr>
          <w:sz w:val="24"/>
        </w:rPr>
        <w:t>PbI</w:t>
      </w:r>
      <w:proofErr w:type="spellEnd"/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NH</w:t>
      </w:r>
      <w:r>
        <w:rPr>
          <w:position w:val="-7"/>
          <w:sz w:val="16"/>
        </w:rPr>
        <w:t>4</w:t>
      </w:r>
      <w:r>
        <w:rPr>
          <w:sz w:val="24"/>
        </w:rPr>
        <w:t>I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HIO</w:t>
      </w:r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KIO</w:t>
      </w:r>
      <w:r>
        <w:rPr>
          <w:position w:val="-7"/>
          <w:sz w:val="16"/>
        </w:rPr>
        <w:t>4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16"/>
        </w:tabs>
        <w:spacing w:after="0" w:line="237" w:lineRule="auto"/>
        <w:ind w:left="415" w:hanging="259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IO</w:t>
      </w:r>
      <w:r>
        <w:rPr>
          <w:position w:val="-7"/>
          <w:sz w:val="16"/>
        </w:rPr>
        <w:t>5</w:t>
      </w:r>
    </w:p>
    <w:p w:rsidR="00864C38" w:rsidRDefault="00B31DBF" w:rsidP="008026F1">
      <w:pPr>
        <w:pStyle w:val="ListParagraph"/>
        <w:numPr>
          <w:ilvl w:val="0"/>
          <w:numId w:val="72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IO</w:t>
      </w:r>
      <w:r>
        <w:rPr>
          <w:position w:val="-7"/>
          <w:sz w:val="16"/>
        </w:rPr>
        <w:t>6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2" w:after="0" w:line="276" w:lineRule="exact"/>
        <w:ind w:left="516" w:hanging="360"/>
        <w:jc w:val="left"/>
      </w:pPr>
      <w:r>
        <w:t>The chromium atom has the oxidation number VI in the following</w:t>
      </w:r>
      <w:r>
        <w:rPr>
          <w:spacing w:val="-30"/>
        </w:rPr>
        <w:t xml:space="preserve"> </w:t>
      </w:r>
      <w:r>
        <w:t>compounds: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Cr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proofErr w:type="spellStart"/>
      <w:proofErr w:type="gramStart"/>
      <w:r>
        <w:rPr>
          <w:sz w:val="24"/>
        </w:rPr>
        <w:t>KCr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rFonts w:ascii="Symbol" w:hAnsi="Symbol"/>
          <w:sz w:val="18"/>
        </w:rPr>
        <w:t></w:t>
      </w:r>
      <w:r>
        <w:rPr>
          <w:sz w:val="24"/>
        </w:rPr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proofErr w:type="gramStart"/>
      <w:r>
        <w:rPr>
          <w:sz w:val="24"/>
        </w:rPr>
        <w:t>Cr(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17"/>
        </w:tabs>
        <w:spacing w:after="0" w:line="240" w:lineRule="auto"/>
        <w:ind w:left="416" w:hanging="260"/>
        <w:rPr>
          <w:sz w:val="16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proofErr w:type="spellStart"/>
      <w:r>
        <w:rPr>
          <w:sz w:val="24"/>
        </w:rPr>
        <w:t>CrO</w:t>
      </w:r>
      <w:proofErr w:type="spellEnd"/>
      <w:r>
        <w:rPr>
          <w:position w:val="-7"/>
          <w:sz w:val="16"/>
        </w:rPr>
        <w:t>4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Cr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7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proofErr w:type="spellStart"/>
      <w:r>
        <w:rPr>
          <w:sz w:val="24"/>
        </w:rPr>
        <w:t>CrO</w:t>
      </w:r>
      <w:proofErr w:type="spellEnd"/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15"/>
        </w:tabs>
        <w:spacing w:after="0" w:line="237" w:lineRule="auto"/>
        <w:ind w:left="414" w:hanging="258"/>
        <w:rPr>
          <w:sz w:val="16"/>
        </w:rPr>
      </w:pPr>
      <w:proofErr w:type="spellStart"/>
      <w:r>
        <w:rPr>
          <w:sz w:val="24"/>
        </w:rPr>
        <w:t>CrCl</w:t>
      </w:r>
      <w:proofErr w:type="spellEnd"/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3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PbCrO</w:t>
      </w:r>
      <w:proofErr w:type="spellEnd"/>
      <w:r>
        <w:rPr>
          <w:position w:val="-7"/>
          <w:sz w:val="16"/>
        </w:rPr>
        <w:t>4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3" w:after="0" w:line="276" w:lineRule="exact"/>
        <w:ind w:left="516" w:hanging="360"/>
        <w:jc w:val="left"/>
      </w:pPr>
      <w:r>
        <w:t>The oxygen atom has the oxidation number -I in the following</w:t>
      </w:r>
      <w:r>
        <w:rPr>
          <w:spacing w:val="-18"/>
        </w:rPr>
        <w:t xml:space="preserve"> </w:t>
      </w:r>
      <w:r>
        <w:t>compounds: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proofErr w:type="spellStart"/>
      <w:r>
        <w:rPr>
          <w:sz w:val="24"/>
        </w:rPr>
        <w:t>BaO</w:t>
      </w:r>
      <w:proofErr w:type="spellEnd"/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03"/>
        </w:tabs>
        <w:spacing w:before="5" w:after="0" w:line="237" w:lineRule="auto"/>
        <w:ind w:hanging="246"/>
        <w:rPr>
          <w:sz w:val="16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BaO</w:t>
      </w:r>
      <w:proofErr w:type="spellEnd"/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376"/>
        </w:tabs>
        <w:spacing w:before="3" w:after="0" w:line="232" w:lineRule="auto"/>
        <w:ind w:left="375" w:hanging="219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H-O-O-H</w:t>
      </w:r>
    </w:p>
    <w:p w:rsidR="00864C38" w:rsidRDefault="00B31DBF" w:rsidP="008026F1">
      <w:pPr>
        <w:pStyle w:val="ListParagraph"/>
        <w:numPr>
          <w:ilvl w:val="0"/>
          <w:numId w:val="74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5" w:after="0" w:line="276" w:lineRule="exact"/>
        <w:ind w:left="516" w:hanging="360"/>
        <w:jc w:val="left"/>
      </w:pPr>
      <w:r>
        <w:t>The manganese atom has the oxidation number VII in the following</w:t>
      </w:r>
      <w:r>
        <w:rPr>
          <w:spacing w:val="-32"/>
        </w:rPr>
        <w:t xml:space="preserve"> </w:t>
      </w:r>
      <w:r>
        <w:t>compounds: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proofErr w:type="spellStart"/>
      <w:r>
        <w:rPr>
          <w:sz w:val="24"/>
        </w:rPr>
        <w:t>MnSO</w:t>
      </w:r>
      <w:proofErr w:type="spellEnd"/>
      <w:r>
        <w:rPr>
          <w:position w:val="-7"/>
          <w:sz w:val="16"/>
        </w:rPr>
        <w:t>4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proofErr w:type="gramStart"/>
      <w:r>
        <w:rPr>
          <w:sz w:val="24"/>
        </w:rPr>
        <w:t>Ca(</w:t>
      </w:r>
      <w:proofErr w:type="spellStart"/>
      <w:proofErr w:type="gramEnd"/>
      <w:r>
        <w:rPr>
          <w:sz w:val="24"/>
        </w:rPr>
        <w:t>MnO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Mn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7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>4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proofErr w:type="spellStart"/>
      <w:r>
        <w:rPr>
          <w:sz w:val="24"/>
        </w:rPr>
        <w:t>MnO</w:t>
      </w:r>
      <w:proofErr w:type="spellEnd"/>
      <w:r>
        <w:rPr>
          <w:position w:val="-7"/>
          <w:sz w:val="16"/>
        </w:rPr>
        <w:t>4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376"/>
        </w:tabs>
        <w:spacing w:after="0" w:line="232" w:lineRule="auto"/>
        <w:ind w:left="375" w:hanging="219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proofErr w:type="spellStart"/>
      <w:r>
        <w:rPr>
          <w:sz w:val="24"/>
        </w:rPr>
        <w:t>MnO</w:t>
      </w:r>
      <w:proofErr w:type="spellEnd"/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proofErr w:type="spellStart"/>
      <w:r>
        <w:rPr>
          <w:sz w:val="24"/>
        </w:rPr>
        <w:t>MnS</w:t>
      </w:r>
      <w:proofErr w:type="spellEnd"/>
    </w:p>
    <w:p w:rsidR="00864C38" w:rsidRDefault="00B31DBF" w:rsidP="008026F1">
      <w:pPr>
        <w:pStyle w:val="ListParagraph"/>
        <w:numPr>
          <w:ilvl w:val="0"/>
          <w:numId w:val="75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proofErr w:type="spellStart"/>
      <w:r>
        <w:rPr>
          <w:sz w:val="24"/>
        </w:rPr>
        <w:t>CaMnO</w:t>
      </w:r>
      <w:proofErr w:type="spellEnd"/>
      <w:r>
        <w:rPr>
          <w:position w:val="-7"/>
          <w:sz w:val="16"/>
        </w:rPr>
        <w:t>4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8" w:after="0" w:line="276" w:lineRule="exact"/>
        <w:ind w:left="516" w:hanging="360"/>
        <w:jc w:val="left"/>
      </w:pPr>
      <w:r>
        <w:t>The phosphorus atom has the oxidation number III in the</w:t>
      </w:r>
      <w:r>
        <w:rPr>
          <w:spacing w:val="-20"/>
        </w:rPr>
        <w:t xml:space="preserve"> </w:t>
      </w:r>
      <w:r>
        <w:t>compounds:</w:t>
      </w:r>
    </w:p>
    <w:p w:rsidR="00864C38" w:rsidRDefault="00B31DBF" w:rsidP="004D2E59">
      <w:pPr>
        <w:pStyle w:val="ListParagraph"/>
        <w:numPr>
          <w:ilvl w:val="0"/>
          <w:numId w:val="650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t>HPO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650"/>
        </w:numPr>
        <w:tabs>
          <w:tab w:val="left" w:pos="417"/>
        </w:tabs>
        <w:spacing w:after="0" w:line="237" w:lineRule="auto"/>
        <w:rPr>
          <w:sz w:val="16"/>
        </w:rPr>
      </w:pPr>
      <w:r>
        <w:rPr>
          <w:sz w:val="24"/>
        </w:rPr>
        <w:t>Mg(H</w:t>
      </w:r>
      <w:r>
        <w:rPr>
          <w:position w:val="-7"/>
          <w:sz w:val="16"/>
        </w:rPr>
        <w:t>2</w:t>
      </w:r>
      <w:r>
        <w:rPr>
          <w:sz w:val="24"/>
        </w:rPr>
        <w:t>PO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50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t>Ca</w:t>
      </w:r>
      <w:r>
        <w:rPr>
          <w:position w:val="-7"/>
          <w:sz w:val="16"/>
        </w:rPr>
        <w:t>3</w:t>
      </w:r>
      <w:r>
        <w:rPr>
          <w:sz w:val="24"/>
        </w:rPr>
        <w:t>(PO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proofErr w:type="gramStart"/>
      <w:r>
        <w:rPr>
          <w:position w:val="-7"/>
          <w:sz w:val="16"/>
        </w:rPr>
        <w:t>2</w:t>
      </w:r>
      <w:r>
        <w:rPr>
          <w:sz w:val="24"/>
        </w:rPr>
        <w:t>.</w:t>
      </w:r>
      <w:proofErr w:type="spellStart"/>
      <w:r>
        <w:rPr>
          <w:sz w:val="24"/>
        </w:rPr>
        <w:t>CaF</w:t>
      </w:r>
      <w:proofErr w:type="spellEnd"/>
      <w:proofErr w:type="gramEnd"/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50"/>
        </w:numPr>
        <w:tabs>
          <w:tab w:val="left" w:pos="417"/>
        </w:tabs>
        <w:spacing w:after="0" w:line="237" w:lineRule="auto"/>
        <w:rPr>
          <w:sz w:val="16"/>
        </w:rPr>
      </w:pP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HPO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650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650"/>
        </w:numPr>
        <w:tabs>
          <w:tab w:val="left" w:pos="376"/>
        </w:tabs>
        <w:spacing w:after="0" w:line="237" w:lineRule="auto"/>
        <w:rPr>
          <w:sz w:val="16"/>
        </w:rPr>
      </w:pPr>
      <w:r>
        <w:rPr>
          <w:sz w:val="24"/>
        </w:rPr>
        <w:t>P</w:t>
      </w:r>
      <w:r>
        <w:rPr>
          <w:position w:val="-7"/>
          <w:sz w:val="16"/>
        </w:rPr>
        <w:t>4</w:t>
      </w:r>
      <w:r>
        <w:rPr>
          <w:sz w:val="24"/>
        </w:rPr>
        <w:t>O</w:t>
      </w:r>
      <w:r>
        <w:rPr>
          <w:position w:val="-7"/>
          <w:sz w:val="16"/>
        </w:rPr>
        <w:t>6</w:t>
      </w:r>
    </w:p>
    <w:p w:rsidR="00864C38" w:rsidRDefault="00864C38">
      <w:pPr>
        <w:spacing w:after="0" w:line="237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864C38">
      <w:pPr>
        <w:pStyle w:val="BodyText"/>
        <w:spacing w:before="9" w:line="240" w:lineRule="auto"/>
        <w:ind w:left="0" w:firstLine="0"/>
        <w:rPr>
          <w:sz w:val="14"/>
        </w:rPr>
      </w:pPr>
    </w:p>
    <w:p w:rsidR="00864C38" w:rsidRDefault="007B1EB6" w:rsidP="004D2E59">
      <w:pPr>
        <w:pStyle w:val="BodyText"/>
        <w:numPr>
          <w:ilvl w:val="0"/>
          <w:numId w:val="650"/>
        </w:numPr>
        <w:spacing w:before="89" w:line="240" w:lineRule="auto"/>
      </w:pPr>
      <w:r>
        <w:rPr>
          <w:noProof/>
        </w:rPr>
        <w:drawing>
          <wp:inline distT="0" distB="0" distL="0" distR="0" wp14:anchorId="4BFD02D2" wp14:editId="01D00F36">
            <wp:extent cx="952381" cy="58095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2"/>
        </w:rPr>
      </w:pPr>
    </w:p>
    <w:p w:rsidR="00864C38" w:rsidRDefault="00B31DBF" w:rsidP="004D2E59">
      <w:pPr>
        <w:pStyle w:val="BodyText"/>
        <w:numPr>
          <w:ilvl w:val="0"/>
          <w:numId w:val="650"/>
        </w:numPr>
        <w:spacing w:before="90" w:line="240" w:lineRule="auto"/>
        <w:rPr>
          <w:sz w:val="16"/>
        </w:rPr>
      </w:pPr>
      <w:r>
        <w:t>PI</w:t>
      </w:r>
      <w:r>
        <w:rPr>
          <w:position w:val="-7"/>
          <w:sz w:val="16"/>
        </w:rPr>
        <w:t>3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  <w:tab w:val="left" w:pos="2586"/>
        </w:tabs>
        <w:spacing w:before="275" w:after="0" w:line="242" w:lineRule="auto"/>
        <w:ind w:left="497" w:right="2042" w:hanging="341"/>
        <w:jc w:val="left"/>
      </w:pPr>
      <w:r>
        <w:t>Which of the following statements is true for the chemical</w:t>
      </w:r>
      <w:r>
        <w:rPr>
          <w:spacing w:val="-40"/>
        </w:rPr>
        <w:t xml:space="preserve"> </w:t>
      </w:r>
      <w:r>
        <w:t xml:space="preserve">reaction </w:t>
      </w:r>
      <w:r w:rsidR="007B1EB6">
        <w:rPr>
          <w:noProof/>
        </w:rPr>
        <w:drawing>
          <wp:inline distT="0" distB="0" distL="0" distR="0" wp14:anchorId="0C12E9D8" wp14:editId="48F70BC8">
            <wp:extent cx="2580952" cy="24761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03"/>
        </w:tabs>
        <w:spacing w:after="0" w:line="265" w:lineRule="exact"/>
        <w:ind w:hanging="246"/>
        <w:rPr>
          <w:sz w:val="24"/>
        </w:rPr>
      </w:pPr>
      <w:r>
        <w:rPr>
          <w:sz w:val="24"/>
        </w:rPr>
        <w:t>the copper cation is</w:t>
      </w:r>
      <w:r>
        <w:rPr>
          <w:spacing w:val="-5"/>
          <w:sz w:val="24"/>
        </w:rPr>
        <w:t xml:space="preserve"> </w:t>
      </w:r>
      <w:r>
        <w:rPr>
          <w:sz w:val="24"/>
        </w:rPr>
        <w:t>reduced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17"/>
        </w:tabs>
        <w:spacing w:before="2" w:after="0" w:line="281" w:lineRule="exact"/>
        <w:ind w:left="416" w:hanging="260"/>
        <w:rPr>
          <w:sz w:val="24"/>
        </w:rPr>
      </w:pPr>
      <w:r>
        <w:rPr>
          <w:sz w:val="24"/>
        </w:rPr>
        <w:t>Cu</w:t>
      </w:r>
      <w:r>
        <w:rPr>
          <w:position w:val="8"/>
          <w:sz w:val="16"/>
        </w:rPr>
        <w:t xml:space="preserve">2+ </w:t>
      </w:r>
      <w:r>
        <w:rPr>
          <w:sz w:val="24"/>
        </w:rPr>
        <w:t>cation is an oxidant (oxidizing</w:t>
      </w:r>
      <w:r>
        <w:rPr>
          <w:spacing w:val="-29"/>
          <w:sz w:val="24"/>
        </w:rPr>
        <w:t xml:space="preserve"> </w:t>
      </w:r>
      <w:r>
        <w:rPr>
          <w:sz w:val="24"/>
        </w:rPr>
        <w:t>agent)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reaction is</w:t>
      </w:r>
      <w:r>
        <w:rPr>
          <w:spacing w:val="-5"/>
          <w:sz w:val="24"/>
        </w:rPr>
        <w:t xml:space="preserve"> </w:t>
      </w:r>
      <w:r>
        <w:rPr>
          <w:sz w:val="24"/>
        </w:rPr>
        <w:t>oxidation-reduction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oxidation numbers of the elements do not</w:t>
      </w:r>
      <w:r>
        <w:rPr>
          <w:spacing w:val="-13"/>
          <w:sz w:val="24"/>
        </w:rPr>
        <w:t xml:space="preserve"> </w:t>
      </w:r>
      <w:r>
        <w:rPr>
          <w:sz w:val="24"/>
        </w:rPr>
        <w:t>change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copper cation is</w:t>
      </w:r>
      <w:r>
        <w:rPr>
          <w:spacing w:val="-4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zinc is</w:t>
      </w:r>
      <w:r>
        <w:rPr>
          <w:spacing w:val="-4"/>
          <w:sz w:val="24"/>
        </w:rPr>
        <w:t xml:space="preserve"> </w:t>
      </w:r>
      <w:r>
        <w:rPr>
          <w:sz w:val="24"/>
        </w:rPr>
        <w:t>reduced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reaction runs from left to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</w:p>
    <w:p w:rsidR="00864C38" w:rsidRDefault="00B31DBF" w:rsidP="008026F1">
      <w:pPr>
        <w:pStyle w:val="ListParagraph"/>
        <w:numPr>
          <w:ilvl w:val="0"/>
          <w:numId w:val="76"/>
        </w:numPr>
        <w:tabs>
          <w:tab w:val="left" w:pos="417"/>
        </w:tabs>
        <w:spacing w:after="0" w:line="240" w:lineRule="auto"/>
        <w:ind w:left="437" w:right="606" w:hanging="281"/>
        <w:rPr>
          <w:sz w:val="24"/>
        </w:rPr>
      </w:pPr>
      <w:r>
        <w:rPr>
          <w:sz w:val="24"/>
        </w:rPr>
        <w:t>zinc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reducing</w:t>
      </w:r>
      <w:r>
        <w:rPr>
          <w:spacing w:val="-6"/>
          <w:sz w:val="24"/>
        </w:rPr>
        <w:t xml:space="preserve"> </w:t>
      </w:r>
      <w:r>
        <w:rPr>
          <w:sz w:val="24"/>
        </w:rPr>
        <w:t>agent,</w:t>
      </w:r>
      <w:r>
        <w:rPr>
          <w:spacing w:val="-5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electrochemical</w:t>
      </w:r>
      <w:r>
        <w:rPr>
          <w:spacing w:val="-5"/>
          <w:sz w:val="24"/>
        </w:rPr>
        <w:t xml:space="preserve"> </w:t>
      </w:r>
      <w:r>
        <w:rPr>
          <w:sz w:val="24"/>
        </w:rPr>
        <w:t>series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metals</w:t>
      </w:r>
      <w:r>
        <w:rPr>
          <w:spacing w:val="-1"/>
          <w:sz w:val="24"/>
        </w:rPr>
        <w:t xml:space="preserve"> </w:t>
      </w:r>
      <w:r>
        <w:rPr>
          <w:sz w:val="24"/>
        </w:rPr>
        <w:t>(Beckett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serie</w:t>
      </w:r>
      <w:proofErr w:type="spellEnd"/>
      <w:r>
        <w:rPr>
          <w:sz w:val="24"/>
        </w:rPr>
        <w:t>) it stands in front of the</w:t>
      </w:r>
      <w:r>
        <w:rPr>
          <w:spacing w:val="-6"/>
          <w:sz w:val="24"/>
        </w:rPr>
        <w:t xml:space="preserve"> </w:t>
      </w:r>
      <w:r>
        <w:rPr>
          <w:sz w:val="24"/>
        </w:rPr>
        <w:t>copper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  <w:tab w:val="left" w:pos="3451"/>
        </w:tabs>
        <w:spacing w:after="0" w:line="242" w:lineRule="auto"/>
        <w:ind w:left="497" w:right="2042" w:hanging="341"/>
        <w:jc w:val="left"/>
      </w:pPr>
      <w:r>
        <w:t>Which of the following statements is true for the chemical</w:t>
      </w:r>
      <w:r>
        <w:rPr>
          <w:spacing w:val="-40"/>
        </w:rPr>
        <w:t xml:space="preserve"> </w:t>
      </w:r>
      <w:r>
        <w:t xml:space="preserve">reaction </w:t>
      </w:r>
      <w:r w:rsidR="007B1EB6">
        <w:rPr>
          <w:noProof/>
        </w:rPr>
        <w:drawing>
          <wp:inline distT="0" distB="0" distL="0" distR="0" wp14:anchorId="07D15963" wp14:editId="627F04B0">
            <wp:extent cx="3114286" cy="24761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03"/>
        </w:tabs>
        <w:spacing w:after="0" w:line="265" w:lineRule="exact"/>
        <w:ind w:hanging="246"/>
        <w:rPr>
          <w:sz w:val="24"/>
        </w:rPr>
      </w:pPr>
      <w:r>
        <w:rPr>
          <w:sz w:val="24"/>
        </w:rPr>
        <w:t>Fe is</w:t>
      </w:r>
      <w:r>
        <w:rPr>
          <w:spacing w:val="-9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Fe is</w:t>
      </w:r>
      <w:r>
        <w:rPr>
          <w:spacing w:val="-10"/>
          <w:sz w:val="24"/>
        </w:rPr>
        <w:t xml:space="preserve"> </w:t>
      </w:r>
      <w:r>
        <w:rPr>
          <w:sz w:val="24"/>
        </w:rPr>
        <w:t>reduced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reaction is</w:t>
      </w:r>
      <w:r>
        <w:rPr>
          <w:spacing w:val="-5"/>
          <w:sz w:val="24"/>
        </w:rPr>
        <w:t xml:space="preserve"> </w:t>
      </w:r>
      <w:r>
        <w:rPr>
          <w:sz w:val="24"/>
        </w:rPr>
        <w:t>oxidation-reduction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chloride anion is</w:t>
      </w:r>
      <w:r>
        <w:rPr>
          <w:spacing w:val="-4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the reaction proceeds and Fe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a reducing</w:t>
      </w:r>
      <w:r>
        <w:rPr>
          <w:spacing w:val="-10"/>
          <w:sz w:val="24"/>
        </w:rPr>
        <w:t xml:space="preserve"> </w:t>
      </w:r>
      <w:r>
        <w:rPr>
          <w:sz w:val="24"/>
        </w:rPr>
        <w:t>agent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the reaction does not</w:t>
      </w:r>
      <w:r>
        <w:rPr>
          <w:spacing w:val="-5"/>
          <w:sz w:val="24"/>
        </w:rPr>
        <w:t xml:space="preserve"> </w:t>
      </w:r>
      <w:r>
        <w:rPr>
          <w:sz w:val="24"/>
        </w:rPr>
        <w:t>proceed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15"/>
        </w:tabs>
        <w:spacing w:before="2" w:after="0" w:line="281" w:lineRule="exact"/>
        <w:ind w:left="414" w:hanging="258"/>
        <w:rPr>
          <w:sz w:val="24"/>
        </w:rPr>
      </w:pPr>
      <w:r>
        <w:rPr>
          <w:sz w:val="24"/>
        </w:rPr>
        <w:t>the H</w:t>
      </w:r>
      <w:r>
        <w:rPr>
          <w:position w:val="8"/>
          <w:sz w:val="16"/>
        </w:rPr>
        <w:t xml:space="preserve">+ </w:t>
      </w:r>
      <w:r>
        <w:rPr>
          <w:sz w:val="24"/>
        </w:rPr>
        <w:t>cation is an oxidizing</w:t>
      </w:r>
      <w:r>
        <w:rPr>
          <w:spacing w:val="-27"/>
          <w:sz w:val="24"/>
        </w:rPr>
        <w:t xml:space="preserve"> </w:t>
      </w:r>
      <w:r>
        <w:rPr>
          <w:sz w:val="24"/>
        </w:rPr>
        <w:t>agent</w:t>
      </w:r>
    </w:p>
    <w:p w:rsidR="00864C38" w:rsidRDefault="00B31DBF" w:rsidP="008026F1">
      <w:pPr>
        <w:pStyle w:val="ListParagraph"/>
        <w:numPr>
          <w:ilvl w:val="0"/>
          <w:numId w:val="77"/>
        </w:numPr>
        <w:tabs>
          <w:tab w:val="left" w:pos="417"/>
        </w:tabs>
        <w:spacing w:after="0" w:line="281" w:lineRule="exact"/>
        <w:ind w:left="416" w:hanging="260"/>
        <w:rPr>
          <w:sz w:val="24"/>
        </w:rPr>
      </w:pPr>
      <w:r>
        <w:rPr>
          <w:sz w:val="24"/>
        </w:rPr>
        <w:t>the H</w:t>
      </w:r>
      <w:r>
        <w:rPr>
          <w:position w:val="8"/>
          <w:sz w:val="16"/>
        </w:rPr>
        <w:t xml:space="preserve">+ </w:t>
      </w:r>
      <w:r>
        <w:rPr>
          <w:sz w:val="24"/>
        </w:rPr>
        <w:t>cation is</w:t>
      </w:r>
      <w:r>
        <w:rPr>
          <w:spacing w:val="-25"/>
          <w:sz w:val="24"/>
        </w:rPr>
        <w:t xml:space="preserve"> </w:t>
      </w:r>
      <w:r>
        <w:rPr>
          <w:sz w:val="24"/>
        </w:rPr>
        <w:t>reduced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40" w:lineRule="auto"/>
        <w:ind w:left="437" w:right="1179" w:hanging="281"/>
        <w:jc w:val="left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immerse</w:t>
      </w:r>
      <w:r>
        <w:rPr>
          <w:spacing w:val="-3"/>
        </w:rPr>
        <w:t xml:space="preserve"> </w:t>
      </w:r>
      <w:r>
        <w:t>pieces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iron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zinc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ferrous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zinc</w:t>
      </w:r>
      <w:r>
        <w:rPr>
          <w:spacing w:val="-4"/>
        </w:rPr>
        <w:t xml:space="preserve"> </w:t>
      </w:r>
      <w:r>
        <w:t>salts, the reaction</w:t>
      </w:r>
      <w:r>
        <w:rPr>
          <w:spacing w:val="-3"/>
        </w:rPr>
        <w:t xml:space="preserve"> </w:t>
      </w:r>
      <w:r>
        <w:t>proceeds:</w:t>
      </w:r>
    </w:p>
    <w:p w:rsidR="00864C38" w:rsidRDefault="00B31DBF" w:rsidP="008026F1">
      <w:pPr>
        <w:pStyle w:val="ListParagraph"/>
        <w:numPr>
          <w:ilvl w:val="0"/>
          <w:numId w:val="78"/>
        </w:numPr>
        <w:tabs>
          <w:tab w:val="left" w:pos="403"/>
          <w:tab w:val="left" w:pos="1971"/>
          <w:tab w:val="left" w:pos="2194"/>
        </w:tabs>
        <w:spacing w:after="0" w:line="277" w:lineRule="exact"/>
        <w:ind w:hanging="24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2037715</wp:posOffset>
                </wp:positionH>
                <wp:positionV relativeFrom="paragraph">
                  <wp:posOffset>74930</wp:posOffset>
                </wp:positionV>
                <wp:extent cx="97155" cy="42545"/>
                <wp:effectExtent l="3810" t="3810" r="13335" b="1079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" cy="42545"/>
                          <a:chOff x="3209" y="118"/>
                          <a:chExt cx="153" cy="67"/>
                        </a:xfrm>
                      </wpg:grpSpPr>
                      <wps:wsp>
                        <wps:cNvPr id="42" name="Freeform 42"/>
                        <wps:cNvSpPr/>
                        <wps:spPr>
                          <a:xfrm>
                            <a:off x="3210" y="119"/>
                            <a:ext cx="15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64">
                                <a:moveTo>
                                  <a:pt x="149" y="33"/>
                                </a:moveTo>
                                <a:lnTo>
                                  <a:pt x="126" y="37"/>
                                </a:lnTo>
                                <a:lnTo>
                                  <a:pt x="74" y="48"/>
                                </a:lnTo>
                                <a:lnTo>
                                  <a:pt x="23" y="59"/>
                                </a:lnTo>
                                <a:lnTo>
                                  <a:pt x="0" y="63"/>
                                </a:lnTo>
                                <a:lnTo>
                                  <a:pt x="18" y="46"/>
                                </a:lnTo>
                                <a:lnTo>
                                  <a:pt x="18" y="33"/>
                                </a:lnTo>
                                <a:lnTo>
                                  <a:pt x="18" y="18"/>
                                </a:lnTo>
                                <a:lnTo>
                                  <a:pt x="0" y="0"/>
                                </a:lnTo>
                                <a:lnTo>
                                  <a:pt x="23" y="5"/>
                                </a:lnTo>
                                <a:lnTo>
                                  <a:pt x="74" y="16"/>
                                </a:lnTo>
                                <a:lnTo>
                                  <a:pt x="126" y="27"/>
                                </a:lnTo>
                                <a:lnTo>
                                  <a:pt x="14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0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Freeform 44"/>
                        <wps:cNvSpPr/>
                        <wps:spPr>
                          <a:xfrm>
                            <a:off x="3210" y="119"/>
                            <a:ext cx="15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64">
                                <a:moveTo>
                                  <a:pt x="0" y="63"/>
                                </a:moveTo>
                                <a:lnTo>
                                  <a:pt x="18" y="46"/>
                                </a:lnTo>
                                <a:lnTo>
                                  <a:pt x="18" y="18"/>
                                </a:lnTo>
                                <a:lnTo>
                                  <a:pt x="0" y="0"/>
                                </a:lnTo>
                                <a:lnTo>
                                  <a:pt x="149" y="33"/>
                                </a:lnTo>
                                <a:lnTo>
                                  <a:pt x="0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AD69CC" id="Group 46" o:spid="_x0000_s1026" style="position:absolute;margin-left:160.45pt;margin-top:5.9pt;width:7.65pt;height:3.35pt;z-index:-251659776;mso-position-horizontal-relative:page" coordorigin="3209,118" coordsize="153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">
                <v:shape id="Freeform 42" o:spid="_x0000_s1027" style="position:absolute;left:3210;top:119;width:150;height:64;visibility:visible;mso-wrap-style:square;v-text-anchor:top" coordsize="15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" path="m149,33r-23,4l74,48,23,59,,63,18,46r,-13l18,18,,,23,5,74,16r52,11l149,33xe" filled="f" strokeweight=".04175mm">
                  <v:path arrowok="t" textboxrect="0,0,150,64"/>
                </v:shape>
                <v:shape id="Freeform 44" o:spid="_x0000_s1028" style="position:absolute;left:3210;top:119;width:150;height:64;visibility:visible;mso-wrap-style:square;v-text-anchor:top" coordsize="15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" path="m,63l18,46r,-28l,,149,33,,63xe" fillcolor="black" stroked="f">
                  <v:path arrowok="t" textboxrect="0,0,150,64"/>
                </v:shape>
                <w10:wrap anchorx="page"/>
              </v:group>
            </w:pict>
          </mc:Fallback>
        </mc:AlternateContent>
      </w:r>
      <w:r>
        <w:rPr>
          <w:sz w:val="24"/>
        </w:rPr>
        <w:t>Fe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Zn</w:t>
      </w:r>
      <w:r>
        <w:rPr>
          <w:position w:val="8"/>
          <w:sz w:val="16"/>
        </w:rPr>
        <w:t>2+</w:t>
      </w:r>
      <w:r>
        <w:rPr>
          <w:position w:val="8"/>
          <w:sz w:val="16"/>
          <w:u w:val="single"/>
        </w:rPr>
        <w:t xml:space="preserve"> </w:t>
      </w:r>
      <w:r w:rsidR="007B1EB6">
        <w:rPr>
          <w:noProof/>
        </w:rPr>
        <w:drawing>
          <wp:inline distT="0" distB="0" distL="0" distR="0" wp14:anchorId="53D57452" wp14:editId="41F32293">
            <wp:extent cx="571429" cy="10476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Zn +</w:t>
      </w:r>
      <w:r>
        <w:rPr>
          <w:spacing w:val="-1"/>
          <w:sz w:val="24"/>
        </w:rPr>
        <w:t xml:space="preserve"> </w:t>
      </w:r>
      <w:r>
        <w:rPr>
          <w:sz w:val="24"/>
        </w:rPr>
        <w:t>Fe</w:t>
      </w:r>
      <w:r>
        <w:rPr>
          <w:position w:val="8"/>
          <w:sz w:val="16"/>
        </w:rPr>
        <w:t>2+</w:t>
      </w:r>
    </w:p>
    <w:p w:rsidR="00864C38" w:rsidRDefault="00B31DBF" w:rsidP="008026F1">
      <w:pPr>
        <w:pStyle w:val="ListParagraph"/>
        <w:numPr>
          <w:ilvl w:val="0"/>
          <w:numId w:val="78"/>
        </w:numPr>
        <w:tabs>
          <w:tab w:val="left" w:pos="417"/>
          <w:tab w:val="left" w:pos="2247"/>
        </w:tabs>
        <w:spacing w:after="0" w:line="280" w:lineRule="exact"/>
        <w:ind w:left="416" w:hanging="26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page">
                  <wp:posOffset>1717040</wp:posOffset>
                </wp:positionH>
                <wp:positionV relativeFrom="paragraph">
                  <wp:posOffset>76835</wp:posOffset>
                </wp:positionV>
                <wp:extent cx="438785" cy="41910"/>
                <wp:effectExtent l="0" t="3810" r="18415" b="1143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785" cy="41910"/>
                          <a:chOff x="2704" y="121"/>
                          <a:chExt cx="691" cy="66"/>
                        </a:xfrm>
                      </wpg:grpSpPr>
                      <wps:wsp>
                        <wps:cNvPr id="188" name="Rectangles 188"/>
                        <wps:cNvSpPr/>
                        <wps:spPr>
                          <a:xfrm>
                            <a:off x="2704" y="149"/>
                            <a:ext cx="561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9" name="Freeform 189"/>
                        <wps:cNvSpPr/>
                        <wps:spPr>
                          <a:xfrm>
                            <a:off x="3243" y="122"/>
                            <a:ext cx="15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64">
                                <a:moveTo>
                                  <a:pt x="149" y="32"/>
                                </a:moveTo>
                                <a:lnTo>
                                  <a:pt x="126" y="37"/>
                                </a:lnTo>
                                <a:lnTo>
                                  <a:pt x="74" y="48"/>
                                </a:lnTo>
                                <a:lnTo>
                                  <a:pt x="23" y="58"/>
                                </a:lnTo>
                                <a:lnTo>
                                  <a:pt x="0" y="63"/>
                                </a:lnTo>
                                <a:lnTo>
                                  <a:pt x="18" y="46"/>
                                </a:lnTo>
                                <a:lnTo>
                                  <a:pt x="18" y="32"/>
                                </a:lnTo>
                                <a:lnTo>
                                  <a:pt x="18" y="18"/>
                                </a:lnTo>
                                <a:lnTo>
                                  <a:pt x="0" y="0"/>
                                </a:lnTo>
                                <a:lnTo>
                                  <a:pt x="23" y="5"/>
                                </a:lnTo>
                                <a:lnTo>
                                  <a:pt x="74" y="16"/>
                                </a:lnTo>
                                <a:lnTo>
                                  <a:pt x="126" y="27"/>
                                </a:lnTo>
                                <a:lnTo>
                                  <a:pt x="149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0" name="Freeform 190"/>
                        <wps:cNvSpPr/>
                        <wps:spPr>
                          <a:xfrm>
                            <a:off x="3243" y="122"/>
                            <a:ext cx="15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64">
                                <a:moveTo>
                                  <a:pt x="0" y="63"/>
                                </a:moveTo>
                                <a:lnTo>
                                  <a:pt x="18" y="46"/>
                                </a:lnTo>
                                <a:lnTo>
                                  <a:pt x="18" y="18"/>
                                </a:lnTo>
                                <a:lnTo>
                                  <a:pt x="0" y="0"/>
                                </a:lnTo>
                                <a:lnTo>
                                  <a:pt x="149" y="32"/>
                                </a:lnTo>
                                <a:lnTo>
                                  <a:pt x="0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2D47F" id="Group 191" o:spid="_x0000_s1026" style="position:absolute;margin-left:135.2pt;margin-top:6.05pt;width:34.55pt;height:3.3pt;z-index:-251658752;mso-position-horizontal-relative:page" coordorigin="2704,121" coordsize="691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">
                <v:rect id="Rectangles 188" o:spid="_x0000_s1027" style="position:absolute;left:2704;top:149;width:56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xxxwAAANw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dCK8/IBHrxBwAA//8DAFBLAQItABQABgAIAAAAIQDb4fbL7gAAAIUBAAATAAAAAAAA&#10;AAAAAAAAAAAAAABbQ29udGVudF9UeXBlc10ueG1sUEsBAi0AFAAGAAgAAAAhAFr0LFu/AAAAFQEA&#10;AAsAAAAAAAAAAAAAAAAAHwEAAF9yZWxzLy5yZWxzUEsBAi0AFAAGAAgAAAAhAMMIXHHHAAAA3AAA&#10;AA8AAAAAAAAAAAAAAAAABwIAAGRycy9kb3ducmV2LnhtbFBLBQYAAAAAAwADALcAAAD7AgAAAAA=&#10;" fillcolor="black" stroked="f"/>
                <v:shape id="Freeform 189" o:spid="_x0000_s1028" style="position:absolute;left:3243;top:122;width:150;height:64;visibility:visible;mso-wrap-style:square;v-text-anchor:top" coordsize="15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" path="m149,32r-23,5l74,48,23,58,,63,18,46r,-14l18,18,,,23,5,74,16r52,11l149,32xe" filled="f" strokeweight=".04147mm">
                  <v:path arrowok="t" textboxrect="0,0,150,64"/>
                </v:shape>
                <v:shape id="Freeform 190" o:spid="_x0000_s1029" style="position:absolute;left:3243;top:122;width:150;height:64;visibility:visible;mso-wrap-style:square;v-text-anchor:top" coordsize="15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" path="m,63l18,46r,-28l,,149,32,,63xe" fillcolor="black" stroked="f">
                  <v:path arrowok="t" textboxrect="0,0,150,64"/>
                </v:shape>
                <w10:wrap anchorx="page"/>
              </v:group>
            </w:pict>
          </mc:Fallback>
        </mc:AlternateContent>
      </w:r>
      <w:r>
        <w:rPr>
          <w:sz w:val="24"/>
        </w:rPr>
        <w:t>Fe</w:t>
      </w:r>
      <w:r>
        <w:rPr>
          <w:position w:val="8"/>
          <w:sz w:val="16"/>
        </w:rPr>
        <w:t>2+</w:t>
      </w:r>
      <w:r>
        <w:rPr>
          <w:spacing w:val="18"/>
          <w:position w:val="8"/>
          <w:sz w:val="16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Zn</w:t>
      </w:r>
      <w:r w:rsidR="007B1EB6">
        <w:rPr>
          <w:sz w:val="24"/>
        </w:rPr>
        <w:t xml:space="preserve"> </w:t>
      </w:r>
      <w:r w:rsidR="007B1EB6">
        <w:rPr>
          <w:noProof/>
        </w:rPr>
        <w:drawing>
          <wp:inline distT="0" distB="0" distL="0" distR="0" wp14:anchorId="3AFF8723" wp14:editId="204CFACE">
            <wp:extent cx="571429" cy="10476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EB6">
        <w:rPr>
          <w:sz w:val="24"/>
        </w:rPr>
        <w:t xml:space="preserve"> </w:t>
      </w:r>
      <w:proofErr w:type="spellStart"/>
      <w:r>
        <w:rPr>
          <w:sz w:val="24"/>
        </w:rPr>
        <w:t>Zn</w:t>
      </w:r>
      <w:proofErr w:type="spellEnd"/>
      <w:r>
        <w:rPr>
          <w:position w:val="8"/>
          <w:sz w:val="16"/>
        </w:rPr>
        <w:t xml:space="preserve">2+ </w:t>
      </w:r>
      <w:r>
        <w:rPr>
          <w:sz w:val="24"/>
        </w:rPr>
        <w:t>+</w:t>
      </w:r>
      <w:r>
        <w:rPr>
          <w:spacing w:val="-22"/>
          <w:sz w:val="24"/>
        </w:rPr>
        <w:t xml:space="preserve"> </w:t>
      </w:r>
      <w:r>
        <w:rPr>
          <w:sz w:val="24"/>
        </w:rPr>
        <w:t>Fe</w:t>
      </w:r>
    </w:p>
    <w:p w:rsidR="00864C38" w:rsidRDefault="00B31DBF" w:rsidP="008026F1">
      <w:pPr>
        <w:pStyle w:val="ListParagraph"/>
        <w:numPr>
          <w:ilvl w:val="0"/>
          <w:numId w:val="78"/>
        </w:numPr>
        <w:tabs>
          <w:tab w:val="left" w:pos="417"/>
          <w:tab w:val="left" w:pos="2247"/>
        </w:tabs>
        <w:spacing w:after="0" w:line="280" w:lineRule="exact"/>
        <w:ind w:left="416" w:hanging="26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>
                <wp:simplePos x="0" y="0"/>
                <wp:positionH relativeFrom="page">
                  <wp:posOffset>2265680</wp:posOffset>
                </wp:positionH>
                <wp:positionV relativeFrom="paragraph">
                  <wp:posOffset>76835</wp:posOffset>
                </wp:positionV>
                <wp:extent cx="97155" cy="41910"/>
                <wp:effectExtent l="3810" t="4445" r="13335" b="1079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" cy="41910"/>
                          <a:chOff x="3569" y="122"/>
                          <a:chExt cx="153" cy="66"/>
                        </a:xfrm>
                      </wpg:grpSpPr>
                      <wps:wsp>
                        <wps:cNvPr id="37" name="Freeform 24"/>
                        <wps:cNvSpPr/>
                        <wps:spPr>
                          <a:xfrm>
                            <a:off x="3570" y="122"/>
                            <a:ext cx="15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64">
                                <a:moveTo>
                                  <a:pt x="150" y="33"/>
                                </a:moveTo>
                                <a:lnTo>
                                  <a:pt x="127" y="37"/>
                                </a:lnTo>
                                <a:lnTo>
                                  <a:pt x="75" y="48"/>
                                </a:lnTo>
                                <a:lnTo>
                                  <a:pt x="24" y="59"/>
                                </a:lnTo>
                                <a:lnTo>
                                  <a:pt x="0" y="63"/>
                                </a:lnTo>
                                <a:lnTo>
                                  <a:pt x="19" y="46"/>
                                </a:lnTo>
                                <a:lnTo>
                                  <a:pt x="19" y="33"/>
                                </a:lnTo>
                                <a:lnTo>
                                  <a:pt x="19" y="18"/>
                                </a:lnTo>
                                <a:lnTo>
                                  <a:pt x="0" y="0"/>
                                </a:lnTo>
                                <a:lnTo>
                                  <a:pt x="24" y="5"/>
                                </a:lnTo>
                                <a:lnTo>
                                  <a:pt x="75" y="16"/>
                                </a:lnTo>
                                <a:lnTo>
                                  <a:pt x="127" y="27"/>
                                </a:lnTo>
                                <a:lnTo>
                                  <a:pt x="150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Freeform 26"/>
                        <wps:cNvSpPr/>
                        <wps:spPr>
                          <a:xfrm>
                            <a:off x="3570" y="122"/>
                            <a:ext cx="15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64">
                                <a:moveTo>
                                  <a:pt x="0" y="63"/>
                                </a:moveTo>
                                <a:lnTo>
                                  <a:pt x="19" y="46"/>
                                </a:lnTo>
                                <a:lnTo>
                                  <a:pt x="19" y="18"/>
                                </a:lnTo>
                                <a:lnTo>
                                  <a:pt x="0" y="0"/>
                                </a:lnTo>
                                <a:lnTo>
                                  <a:pt x="150" y="33"/>
                                </a:lnTo>
                                <a:lnTo>
                                  <a:pt x="0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F0F05" id="Group 28" o:spid="_x0000_s1026" style="position:absolute;margin-left:178.4pt;margin-top:6.05pt;width:7.65pt;height:3.3pt;z-index:-251657728;mso-position-horizontal-relative:page" coordorigin="3569,122" coordsize="153,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">
                <v:shape id="Freeform 24" o:spid="_x0000_s1027" style="position:absolute;left:3570;top:122;width:150;height:64;visibility:visible;mso-wrap-style:square;v-text-anchor:top" coordsize="15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" path="m150,33r-23,4l75,48,24,59,,63,19,46r,-13l19,18,,,24,5,75,16r52,11l150,33xe" filled="f" strokeweight=".04147mm">
                  <v:path arrowok="t" textboxrect="0,0,150,64"/>
                </v:shape>
                <v:shape id="Freeform 26" o:spid="_x0000_s1028" style="position:absolute;left:3570;top:122;width:150;height:64;visibility:visible;mso-wrap-style:square;v-text-anchor:top" coordsize="15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" path="m,63l19,46r,-28l,,150,33,,63xe" fillcolor="black" stroked="f">
                  <v:path arrowok="t" textboxrect="0,0,150,64"/>
                </v:shape>
                <w10:wrap anchorx="page"/>
              </v:group>
            </w:pict>
          </mc:Fallback>
        </mc:AlternateContent>
      </w:r>
      <w:r>
        <w:rPr>
          <w:sz w:val="24"/>
        </w:rPr>
        <w:t>2 Fe +</w:t>
      </w:r>
      <w:r>
        <w:rPr>
          <w:spacing w:val="-8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Zn</w:t>
      </w:r>
      <w:r>
        <w:rPr>
          <w:position w:val="8"/>
          <w:sz w:val="16"/>
        </w:rPr>
        <w:t>2+</w:t>
      </w:r>
      <w:r>
        <w:rPr>
          <w:position w:val="8"/>
          <w:sz w:val="16"/>
          <w:u w:val="single"/>
        </w:rPr>
        <w:t xml:space="preserve"> </w:t>
      </w:r>
      <w:r w:rsidR="007B1EB6">
        <w:rPr>
          <w:noProof/>
        </w:rPr>
        <w:drawing>
          <wp:inline distT="0" distB="0" distL="0" distR="0" wp14:anchorId="082E9AEA" wp14:editId="3E92457D">
            <wp:extent cx="571429" cy="104762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 Fe</w:t>
      </w:r>
      <w:r>
        <w:rPr>
          <w:position w:val="8"/>
          <w:sz w:val="16"/>
        </w:rPr>
        <w:t xml:space="preserve">3+ </w:t>
      </w:r>
      <w:r>
        <w:rPr>
          <w:sz w:val="24"/>
        </w:rPr>
        <w:t>+ 3</w:t>
      </w:r>
      <w:r>
        <w:rPr>
          <w:spacing w:val="-24"/>
          <w:sz w:val="24"/>
        </w:rPr>
        <w:t xml:space="preserve"> </w:t>
      </w:r>
      <w:r>
        <w:rPr>
          <w:sz w:val="24"/>
        </w:rPr>
        <w:t>Zn</w:t>
      </w:r>
    </w:p>
    <w:p w:rsidR="00864C38" w:rsidRDefault="00B31DBF" w:rsidP="008026F1">
      <w:pPr>
        <w:pStyle w:val="ListParagraph"/>
        <w:numPr>
          <w:ilvl w:val="0"/>
          <w:numId w:val="79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the reduction of the iron cation by the action of metal</w:t>
      </w:r>
      <w:r>
        <w:rPr>
          <w:spacing w:val="-20"/>
          <w:sz w:val="24"/>
        </w:rPr>
        <w:t xml:space="preserve"> </w:t>
      </w:r>
      <w:r>
        <w:rPr>
          <w:sz w:val="24"/>
        </w:rPr>
        <w:t>zinc</w:t>
      </w:r>
    </w:p>
    <w:p w:rsidR="00864C38" w:rsidRDefault="00B31DBF" w:rsidP="008026F1">
      <w:pPr>
        <w:pStyle w:val="ListParagraph"/>
        <w:numPr>
          <w:ilvl w:val="0"/>
          <w:numId w:val="7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in which elemental iron is</w:t>
      </w:r>
      <w:r>
        <w:rPr>
          <w:spacing w:val="-6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 w:rsidP="008026F1">
      <w:pPr>
        <w:pStyle w:val="ListParagraph"/>
        <w:numPr>
          <w:ilvl w:val="0"/>
          <w:numId w:val="7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 which metal zinc is</w:t>
      </w:r>
      <w:r>
        <w:rPr>
          <w:spacing w:val="-6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 w:rsidP="008026F1">
      <w:pPr>
        <w:pStyle w:val="ListParagraph"/>
        <w:numPr>
          <w:ilvl w:val="0"/>
          <w:numId w:val="7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oxidation-reduction</w:t>
      </w:r>
    </w:p>
    <w:p w:rsidR="00864C38" w:rsidRDefault="00B31DBF" w:rsidP="008026F1">
      <w:pPr>
        <w:pStyle w:val="ListParagraph"/>
        <w:numPr>
          <w:ilvl w:val="0"/>
          <w:numId w:val="79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in which zinc metal acts as a reductant (reducing</w:t>
      </w:r>
      <w:r>
        <w:rPr>
          <w:spacing w:val="-14"/>
          <w:sz w:val="24"/>
        </w:rPr>
        <w:t xml:space="preserve"> </w:t>
      </w:r>
      <w:r>
        <w:rPr>
          <w:sz w:val="24"/>
        </w:rPr>
        <w:t>agent)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6848F7" w:rsidRDefault="00B31DBF" w:rsidP="006848F7">
      <w:pPr>
        <w:pStyle w:val="Heading1"/>
        <w:numPr>
          <w:ilvl w:val="0"/>
          <w:numId w:val="1"/>
        </w:numPr>
        <w:tabs>
          <w:tab w:val="left" w:pos="517"/>
          <w:tab w:val="left" w:pos="2487"/>
        </w:tabs>
        <w:spacing w:before="5" w:after="0" w:line="232" w:lineRule="auto"/>
        <w:ind w:left="437" w:right="208" w:hanging="281"/>
        <w:jc w:val="left"/>
      </w:pPr>
      <w:r>
        <w:t>For</w:t>
      </w:r>
      <w:r w:rsidRPr="006848F7">
        <w:rPr>
          <w:spacing w:val="-4"/>
        </w:rPr>
        <w:t xml:space="preserve"> </w:t>
      </w:r>
      <w:r>
        <w:t>the</w:t>
      </w:r>
      <w:r w:rsidRPr="006848F7">
        <w:rPr>
          <w:spacing w:val="-5"/>
        </w:rPr>
        <w:t xml:space="preserve"> </w:t>
      </w:r>
      <w:r>
        <w:t>oxidation-reduction</w:t>
      </w:r>
      <w:r w:rsidRPr="006848F7">
        <w:rPr>
          <w:spacing w:val="-5"/>
        </w:rPr>
        <w:t xml:space="preserve"> </w:t>
      </w:r>
      <w:r>
        <w:t>reaction</w:t>
      </w:r>
      <w:r w:rsidRPr="006848F7">
        <w:rPr>
          <w:spacing w:val="-6"/>
        </w:rPr>
        <w:t xml:space="preserve"> </w:t>
      </w:r>
      <w:r>
        <w:t>scheme,</w:t>
      </w:r>
      <w:r w:rsidRPr="006848F7">
        <w:rPr>
          <w:spacing w:val="-5"/>
        </w:rPr>
        <w:t xml:space="preserve"> </w:t>
      </w:r>
      <w:r>
        <w:t>select</w:t>
      </w:r>
      <w:r w:rsidRPr="006848F7">
        <w:rPr>
          <w:spacing w:val="-5"/>
        </w:rPr>
        <w:t xml:space="preserve"> </w:t>
      </w:r>
      <w:r>
        <w:t>the</w:t>
      </w:r>
      <w:r w:rsidRPr="006848F7">
        <w:rPr>
          <w:spacing w:val="-6"/>
        </w:rPr>
        <w:t xml:space="preserve"> </w:t>
      </w:r>
      <w:r>
        <w:t>appropriate</w:t>
      </w:r>
      <w:r w:rsidRPr="006848F7">
        <w:rPr>
          <w:spacing w:val="-5"/>
        </w:rPr>
        <w:t xml:space="preserve"> </w:t>
      </w:r>
      <w:r>
        <w:t>partial</w:t>
      </w:r>
      <w:r w:rsidRPr="006848F7">
        <w:rPr>
          <w:spacing w:val="-5"/>
        </w:rPr>
        <w:t xml:space="preserve"> </w:t>
      </w:r>
      <w:r>
        <w:t>reactions or verify that the stoichiometric coefficients are</w:t>
      </w:r>
      <w:r w:rsidRPr="006848F7">
        <w:rPr>
          <w:spacing w:val="-11"/>
        </w:rPr>
        <w:t xml:space="preserve"> </w:t>
      </w:r>
      <w:r>
        <w:t>correct:</w:t>
      </w:r>
      <w:r w:rsidR="006848F7">
        <w:t xml:space="preserve"> </w:t>
      </w:r>
      <w:r w:rsidRPr="006848F7">
        <w:t>Cu</w:t>
      </w:r>
      <w:r w:rsidRPr="006848F7">
        <w:rPr>
          <w:spacing w:val="-2"/>
        </w:rPr>
        <w:t xml:space="preserve"> </w:t>
      </w:r>
      <w:r w:rsidRPr="006848F7">
        <w:t>+</w:t>
      </w:r>
      <w:r w:rsidRPr="006848F7">
        <w:rPr>
          <w:spacing w:val="-2"/>
        </w:rPr>
        <w:t xml:space="preserve"> </w:t>
      </w:r>
      <w:r w:rsidRPr="006848F7">
        <w:t>HNO</w:t>
      </w:r>
      <w:r w:rsidRPr="006848F7">
        <w:rPr>
          <w:position w:val="-7"/>
          <w:sz w:val="16"/>
        </w:rPr>
        <w:t>3</w:t>
      </w:r>
      <w:r w:rsidR="00EF2EDD" w:rsidRPr="006848F7">
        <w:rPr>
          <w:position w:val="-7"/>
          <w:sz w:val="16"/>
        </w:rPr>
        <w:t xml:space="preserve">   </w:t>
      </w:r>
      <w:r w:rsidR="00EF2EDD">
        <w:rPr>
          <w:noProof/>
        </w:rPr>
        <w:drawing>
          <wp:inline distT="0" distB="0" distL="0" distR="0" wp14:anchorId="3ADAEFA7" wp14:editId="2F89F807">
            <wp:extent cx="514286" cy="14285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6848F7">
        <w:t>Cu(</w:t>
      </w:r>
      <w:proofErr w:type="gramEnd"/>
      <w:r w:rsidRPr="006848F7">
        <w:t>NO</w:t>
      </w:r>
      <w:r w:rsidRPr="006848F7">
        <w:rPr>
          <w:position w:val="-7"/>
          <w:sz w:val="16"/>
        </w:rPr>
        <w:t>3</w:t>
      </w:r>
      <w:r w:rsidRPr="006848F7">
        <w:t>)</w:t>
      </w:r>
      <w:r w:rsidRPr="006848F7">
        <w:rPr>
          <w:position w:val="-7"/>
          <w:sz w:val="16"/>
        </w:rPr>
        <w:t xml:space="preserve">2 </w:t>
      </w:r>
      <w:r w:rsidRPr="006848F7">
        <w:t>+ NO</w:t>
      </w:r>
      <w:r w:rsidRPr="006848F7">
        <w:rPr>
          <w:position w:val="-7"/>
          <w:sz w:val="16"/>
        </w:rPr>
        <w:t xml:space="preserve">2 </w:t>
      </w:r>
      <w:r w:rsidRPr="006848F7">
        <w:t>+</w:t>
      </w:r>
      <w:r w:rsidRPr="006848F7">
        <w:rPr>
          <w:spacing w:val="38"/>
        </w:rPr>
        <w:t xml:space="preserve"> </w:t>
      </w:r>
      <w:r w:rsidRPr="006848F7">
        <w:t>H</w:t>
      </w:r>
      <w:r w:rsidRPr="006848F7">
        <w:rPr>
          <w:position w:val="-7"/>
          <w:sz w:val="16"/>
        </w:rPr>
        <w:t>2</w:t>
      </w:r>
      <w:r w:rsidRPr="006848F7">
        <w:t>O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03"/>
          <w:tab w:val="left" w:pos="2113"/>
        </w:tabs>
        <w:spacing w:after="0" w:line="278" w:lineRule="exact"/>
        <w:rPr>
          <w:sz w:val="16"/>
        </w:rPr>
      </w:pPr>
      <w:r>
        <w:rPr>
          <w:sz w:val="24"/>
        </w:rPr>
        <w:t>N</w:t>
      </w:r>
      <w:r>
        <w:rPr>
          <w:position w:val="8"/>
          <w:sz w:val="16"/>
        </w:rPr>
        <w:t xml:space="preserve">V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sz w:val="24"/>
        </w:rPr>
        <w:t xml:space="preserve"> </w:t>
      </w:r>
      <w:r w:rsidR="00EF2EDD">
        <w:rPr>
          <w:noProof/>
        </w:rPr>
        <w:drawing>
          <wp:inline distT="0" distB="0" distL="0" distR="0" wp14:anchorId="198B1FE7" wp14:editId="523DF871">
            <wp:extent cx="514286" cy="14285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N</w:t>
      </w:r>
      <w:r>
        <w:rPr>
          <w:position w:val="8"/>
          <w:sz w:val="16"/>
        </w:rPr>
        <w:t>II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17"/>
          <w:tab w:val="left" w:pos="2216"/>
        </w:tabs>
        <w:spacing w:before="18" w:after="0" w:line="240" w:lineRule="auto"/>
        <w:rPr>
          <w:sz w:val="16"/>
        </w:rPr>
      </w:pPr>
      <w:r>
        <w:rPr>
          <w:sz w:val="24"/>
        </w:rPr>
        <w:t>Cu</w:t>
      </w:r>
      <w:proofErr w:type="gramStart"/>
      <w:r>
        <w:rPr>
          <w:position w:val="8"/>
          <w:sz w:val="16"/>
        </w:rPr>
        <w:t xml:space="preserve">0  </w:t>
      </w:r>
      <w:r>
        <w:rPr>
          <w:sz w:val="24"/>
        </w:rPr>
        <w:t>+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040580A3" wp14:editId="5E6B549E">
            <wp:extent cx="514286" cy="14285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Cu</w:t>
      </w:r>
      <w:r>
        <w:rPr>
          <w:position w:val="8"/>
          <w:sz w:val="16"/>
        </w:rPr>
        <w:t>II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03"/>
          <w:tab w:val="left" w:pos="2146"/>
        </w:tabs>
        <w:spacing w:before="19" w:after="0" w:line="240" w:lineRule="auto"/>
        <w:rPr>
          <w:sz w:val="16"/>
        </w:rPr>
      </w:pPr>
      <w:r>
        <w:rPr>
          <w:sz w:val="24"/>
        </w:rPr>
        <w:t>Cu</w:t>
      </w:r>
      <w:proofErr w:type="gramStart"/>
      <w:r>
        <w:rPr>
          <w:position w:val="8"/>
          <w:sz w:val="16"/>
        </w:rPr>
        <w:t xml:space="preserve">0  </w:t>
      </w:r>
      <w:r>
        <w:rPr>
          <w:sz w:val="24"/>
        </w:rPr>
        <w:t>-</w:t>
      </w:r>
      <w:proofErr w:type="gramEnd"/>
      <w:r>
        <w:rPr>
          <w:spacing w:val="-2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30F49AE" wp14:editId="73BEEFCE">
            <wp:extent cx="514286" cy="14285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Cu</w:t>
      </w:r>
      <w:r>
        <w:rPr>
          <w:position w:val="8"/>
          <w:sz w:val="16"/>
        </w:rPr>
        <w:t>II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17"/>
          <w:tab w:val="left" w:pos="2161"/>
        </w:tabs>
        <w:spacing w:before="20" w:after="0" w:line="240" w:lineRule="auto"/>
        <w:rPr>
          <w:sz w:val="16"/>
        </w:rPr>
      </w:pPr>
      <w:r>
        <w:rPr>
          <w:sz w:val="24"/>
        </w:rPr>
        <w:lastRenderedPageBreak/>
        <w:t>Cu</w:t>
      </w:r>
      <w:proofErr w:type="gramStart"/>
      <w:r>
        <w:rPr>
          <w:position w:val="8"/>
          <w:sz w:val="16"/>
        </w:rPr>
        <w:t xml:space="preserve">0  </w:t>
      </w:r>
      <w:r>
        <w:rPr>
          <w:sz w:val="24"/>
        </w:rPr>
        <w:t>-</w:t>
      </w:r>
      <w:proofErr w:type="gramEnd"/>
      <w:r>
        <w:rPr>
          <w:spacing w:val="-2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sz w:val="24"/>
        </w:rPr>
        <w:t xml:space="preserve"> </w:t>
      </w:r>
      <w:r w:rsidR="00EF2EDD">
        <w:rPr>
          <w:noProof/>
        </w:rPr>
        <w:drawing>
          <wp:inline distT="0" distB="0" distL="0" distR="0" wp14:anchorId="7B18821F" wp14:editId="6A7AE180">
            <wp:extent cx="514286" cy="142857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Cu</w:t>
      </w:r>
      <w:r>
        <w:rPr>
          <w:position w:val="8"/>
          <w:sz w:val="16"/>
        </w:rPr>
        <w:t>I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03"/>
          <w:tab w:val="left" w:pos="2175"/>
        </w:tabs>
        <w:spacing w:before="19" w:after="0" w:line="240" w:lineRule="auto"/>
        <w:rPr>
          <w:sz w:val="16"/>
        </w:rPr>
      </w:pPr>
      <w:proofErr w:type="gramStart"/>
      <w:r>
        <w:rPr>
          <w:sz w:val="24"/>
        </w:rPr>
        <w:t>N</w:t>
      </w:r>
      <w:r>
        <w:rPr>
          <w:position w:val="8"/>
          <w:sz w:val="16"/>
        </w:rPr>
        <w:t xml:space="preserve">III  </w:t>
      </w:r>
      <w:r>
        <w:rPr>
          <w:sz w:val="24"/>
        </w:rPr>
        <w:t>+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A02ECEB" wp14:editId="18F0422D">
            <wp:extent cx="514286" cy="142857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N</w:t>
      </w:r>
      <w:r>
        <w:rPr>
          <w:position w:val="8"/>
          <w:sz w:val="16"/>
        </w:rPr>
        <w:t>II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376"/>
          <w:tab w:val="left" w:pos="2106"/>
        </w:tabs>
        <w:spacing w:before="20" w:after="0" w:line="240" w:lineRule="auto"/>
        <w:rPr>
          <w:sz w:val="16"/>
        </w:rPr>
      </w:pPr>
      <w:proofErr w:type="gramStart"/>
      <w:r>
        <w:rPr>
          <w:sz w:val="24"/>
        </w:rPr>
        <w:t>N</w:t>
      </w:r>
      <w:r>
        <w:rPr>
          <w:position w:val="8"/>
          <w:sz w:val="16"/>
        </w:rPr>
        <w:t xml:space="preserve">V  </w:t>
      </w:r>
      <w:r>
        <w:rPr>
          <w:sz w:val="24"/>
        </w:rPr>
        <w:t>+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7D15E40D" wp14:editId="055BA238">
            <wp:extent cx="514286" cy="142857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N</w:t>
      </w:r>
      <w:r>
        <w:rPr>
          <w:position w:val="8"/>
          <w:sz w:val="16"/>
        </w:rPr>
        <w:t>IV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15"/>
          <w:tab w:val="left" w:pos="2134"/>
        </w:tabs>
        <w:spacing w:before="21" w:after="0" w:line="240" w:lineRule="auto"/>
      </w:pPr>
      <w:proofErr w:type="gramStart"/>
      <w:r>
        <w:rPr>
          <w:sz w:val="24"/>
        </w:rPr>
        <w:t>Cu</w:t>
      </w:r>
      <w:r>
        <w:rPr>
          <w:position w:val="8"/>
          <w:sz w:val="16"/>
        </w:rPr>
        <w:t xml:space="preserve">I  </w:t>
      </w:r>
      <w:r>
        <w:rPr>
          <w:sz w:val="24"/>
        </w:rPr>
        <w:t>-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144EF3D" wp14:editId="30AE8E9F">
            <wp:extent cx="514286" cy="142857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Cu</w:t>
      </w:r>
      <w:r>
        <w:rPr>
          <w:position w:val="8"/>
          <w:sz w:val="16"/>
        </w:rPr>
        <w:t>II</w:t>
      </w:r>
    </w:p>
    <w:p w:rsidR="00864C38" w:rsidRDefault="00B31DBF" w:rsidP="004D2E59">
      <w:pPr>
        <w:pStyle w:val="ListParagraph"/>
        <w:numPr>
          <w:ilvl w:val="0"/>
          <w:numId w:val="651"/>
        </w:numPr>
        <w:tabs>
          <w:tab w:val="left" w:pos="415"/>
          <w:tab w:val="left" w:pos="2134"/>
        </w:tabs>
        <w:spacing w:before="21" w:after="0" w:line="240" w:lineRule="auto"/>
      </w:pP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4</w:t>
      </w:r>
      <w:r w:rsidR="00EF2EDD">
        <w:rPr>
          <w:noProof/>
        </w:rPr>
        <w:drawing>
          <wp:inline distT="0" distB="0" distL="0" distR="0" wp14:anchorId="14453988" wp14:editId="7675C52F">
            <wp:extent cx="514286" cy="142857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 + 2 +</w:t>
      </w:r>
      <w:r>
        <w:rPr>
          <w:spacing w:val="-6"/>
        </w:rPr>
        <w:t xml:space="preserve"> </w:t>
      </w:r>
      <w:r>
        <w:t>2</w:t>
      </w:r>
    </w:p>
    <w:p w:rsidR="00864C38" w:rsidRDefault="00864C38">
      <w:pPr>
        <w:spacing w:after="0" w:line="240" w:lineRule="auto"/>
        <w:sectPr w:rsidR="00864C38">
          <w:pgSz w:w="11910" w:h="16840"/>
          <w:pgMar w:top="1180" w:right="1300" w:bottom="800" w:left="1260" w:header="0" w:footer="583" w:gutter="0"/>
          <w:cols w:space="720"/>
        </w:sectPr>
      </w:pPr>
    </w:p>
    <w:p w:rsidR="00864C38" w:rsidRPr="006848F7" w:rsidRDefault="00B31DBF" w:rsidP="006848F7">
      <w:pPr>
        <w:pStyle w:val="Heading1"/>
        <w:numPr>
          <w:ilvl w:val="0"/>
          <w:numId w:val="1"/>
        </w:numPr>
        <w:tabs>
          <w:tab w:val="left" w:pos="517"/>
          <w:tab w:val="left" w:pos="3823"/>
        </w:tabs>
        <w:spacing w:before="2" w:after="0" w:line="240" w:lineRule="auto"/>
        <w:ind w:left="437" w:right="208" w:hanging="281"/>
        <w:jc w:val="left"/>
      </w:pPr>
      <w:r>
        <w:lastRenderedPageBreak/>
        <w:t>For</w:t>
      </w:r>
      <w:r w:rsidRPr="006848F7">
        <w:rPr>
          <w:spacing w:val="-4"/>
        </w:rPr>
        <w:t xml:space="preserve"> </w:t>
      </w:r>
      <w:r>
        <w:t>the</w:t>
      </w:r>
      <w:r w:rsidRPr="006848F7">
        <w:rPr>
          <w:spacing w:val="-5"/>
        </w:rPr>
        <w:t xml:space="preserve"> </w:t>
      </w:r>
      <w:r>
        <w:t>oxidation-reduction</w:t>
      </w:r>
      <w:r w:rsidRPr="006848F7">
        <w:rPr>
          <w:spacing w:val="-5"/>
        </w:rPr>
        <w:t xml:space="preserve"> </w:t>
      </w:r>
      <w:r>
        <w:t>reaction</w:t>
      </w:r>
      <w:r w:rsidRPr="006848F7">
        <w:rPr>
          <w:spacing w:val="-6"/>
        </w:rPr>
        <w:t xml:space="preserve"> </w:t>
      </w:r>
      <w:r>
        <w:t>scheme,</w:t>
      </w:r>
      <w:r w:rsidRPr="006848F7">
        <w:rPr>
          <w:spacing w:val="-5"/>
        </w:rPr>
        <w:t xml:space="preserve"> </w:t>
      </w:r>
      <w:r>
        <w:t>select</w:t>
      </w:r>
      <w:r w:rsidRPr="006848F7">
        <w:rPr>
          <w:spacing w:val="-5"/>
        </w:rPr>
        <w:t xml:space="preserve"> </w:t>
      </w:r>
      <w:r>
        <w:t>the</w:t>
      </w:r>
      <w:r w:rsidRPr="006848F7">
        <w:rPr>
          <w:spacing w:val="-6"/>
        </w:rPr>
        <w:t xml:space="preserve"> </w:t>
      </w:r>
      <w:r>
        <w:t>appropriate</w:t>
      </w:r>
      <w:r w:rsidRPr="006848F7">
        <w:rPr>
          <w:spacing w:val="-5"/>
        </w:rPr>
        <w:t xml:space="preserve"> </w:t>
      </w:r>
      <w:r>
        <w:t>partial</w:t>
      </w:r>
      <w:r w:rsidRPr="006848F7">
        <w:rPr>
          <w:spacing w:val="-5"/>
        </w:rPr>
        <w:t xml:space="preserve"> </w:t>
      </w:r>
      <w:r>
        <w:t>reactions or verify that the stoichiometric coefficients are</w:t>
      </w:r>
      <w:r w:rsidRPr="006848F7">
        <w:rPr>
          <w:spacing w:val="-11"/>
        </w:rPr>
        <w:t xml:space="preserve"> </w:t>
      </w:r>
      <w:r>
        <w:t>correct:</w:t>
      </w:r>
      <w:r w:rsidR="006848F7">
        <w:t xml:space="preserve"> </w:t>
      </w:r>
      <w:r w:rsidRPr="006848F7">
        <w:t>H</w:t>
      </w:r>
      <w:r w:rsidRPr="006848F7">
        <w:rPr>
          <w:position w:val="-7"/>
          <w:sz w:val="16"/>
        </w:rPr>
        <w:t>2</w:t>
      </w:r>
      <w:r w:rsidRPr="006848F7">
        <w:t>O</w:t>
      </w:r>
      <w:proofErr w:type="gramStart"/>
      <w:r w:rsidRPr="006848F7">
        <w:rPr>
          <w:position w:val="-7"/>
          <w:sz w:val="16"/>
        </w:rPr>
        <w:t xml:space="preserve">2  </w:t>
      </w:r>
      <w:r w:rsidRPr="006848F7">
        <w:t>+</w:t>
      </w:r>
      <w:proofErr w:type="gramEnd"/>
      <w:r w:rsidRPr="006848F7">
        <w:t xml:space="preserve"> </w:t>
      </w:r>
      <w:proofErr w:type="spellStart"/>
      <w:r w:rsidRPr="006848F7">
        <w:t>KMnO</w:t>
      </w:r>
      <w:proofErr w:type="spellEnd"/>
      <w:r w:rsidRPr="006848F7">
        <w:rPr>
          <w:position w:val="-7"/>
          <w:sz w:val="16"/>
        </w:rPr>
        <w:t>4</w:t>
      </w:r>
      <w:r w:rsidRPr="006848F7">
        <w:rPr>
          <w:spacing w:val="-3"/>
          <w:position w:val="-7"/>
          <w:sz w:val="16"/>
        </w:rPr>
        <w:t xml:space="preserve"> </w:t>
      </w:r>
      <w:r w:rsidRPr="006848F7">
        <w:t>+</w:t>
      </w:r>
      <w:r w:rsidRPr="006848F7">
        <w:rPr>
          <w:spacing w:val="-2"/>
        </w:rPr>
        <w:t xml:space="preserve"> </w:t>
      </w:r>
      <w:r w:rsidRPr="006848F7">
        <w:t>H</w:t>
      </w:r>
      <w:r w:rsidRPr="006848F7">
        <w:rPr>
          <w:position w:val="-7"/>
          <w:sz w:val="16"/>
        </w:rPr>
        <w:t>2</w:t>
      </w:r>
      <w:r w:rsidRPr="006848F7">
        <w:t>SO</w:t>
      </w:r>
      <w:r w:rsidRPr="006848F7">
        <w:rPr>
          <w:position w:val="-7"/>
          <w:sz w:val="16"/>
        </w:rPr>
        <w:t>4</w:t>
      </w:r>
      <w:r w:rsidR="00EF2EDD">
        <w:rPr>
          <w:noProof/>
        </w:rPr>
        <w:drawing>
          <wp:inline distT="0" distB="0" distL="0" distR="0" wp14:anchorId="0009CC9D" wp14:editId="74D22978">
            <wp:extent cx="514286" cy="142857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8F7">
        <w:t>O</w:t>
      </w:r>
      <w:r w:rsidRPr="006848F7">
        <w:rPr>
          <w:position w:val="-7"/>
          <w:sz w:val="16"/>
        </w:rPr>
        <w:t xml:space="preserve">2 </w:t>
      </w:r>
      <w:r w:rsidRPr="006848F7">
        <w:t xml:space="preserve">+ </w:t>
      </w:r>
      <w:proofErr w:type="spellStart"/>
      <w:r w:rsidRPr="006848F7">
        <w:t>MnSO</w:t>
      </w:r>
      <w:proofErr w:type="spellEnd"/>
      <w:r w:rsidRPr="006848F7">
        <w:rPr>
          <w:position w:val="-7"/>
          <w:sz w:val="16"/>
        </w:rPr>
        <w:t xml:space="preserve">4 </w:t>
      </w:r>
      <w:r w:rsidRPr="006848F7">
        <w:t>+ K</w:t>
      </w:r>
      <w:r w:rsidRPr="006848F7">
        <w:rPr>
          <w:position w:val="-7"/>
          <w:sz w:val="16"/>
        </w:rPr>
        <w:t>2</w:t>
      </w:r>
      <w:r w:rsidRPr="006848F7">
        <w:t>SO</w:t>
      </w:r>
      <w:r w:rsidRPr="006848F7">
        <w:rPr>
          <w:position w:val="-7"/>
          <w:sz w:val="16"/>
        </w:rPr>
        <w:t xml:space="preserve">4 </w:t>
      </w:r>
      <w:r w:rsidRPr="006848F7">
        <w:t>+</w:t>
      </w:r>
      <w:r w:rsidRPr="006848F7">
        <w:rPr>
          <w:spacing w:val="-24"/>
        </w:rPr>
        <w:t xml:space="preserve"> </w:t>
      </w:r>
      <w:r w:rsidRPr="006848F7">
        <w:t>H</w:t>
      </w:r>
      <w:r w:rsidRPr="006848F7">
        <w:rPr>
          <w:position w:val="-7"/>
          <w:sz w:val="16"/>
        </w:rPr>
        <w:t>2</w:t>
      </w:r>
      <w:r w:rsidRPr="006848F7">
        <w:t>O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03"/>
          <w:tab w:val="left" w:pos="2398"/>
        </w:tabs>
        <w:spacing w:before="16" w:after="0" w:line="240" w:lineRule="auto"/>
        <w:ind w:hanging="246"/>
        <w:rPr>
          <w:sz w:val="16"/>
        </w:rPr>
      </w:pPr>
      <w:proofErr w:type="gramStart"/>
      <w:r>
        <w:rPr>
          <w:sz w:val="24"/>
        </w:rPr>
        <w:t>Mn</w:t>
      </w:r>
      <w:r>
        <w:rPr>
          <w:position w:val="8"/>
          <w:sz w:val="16"/>
        </w:rPr>
        <w:t xml:space="preserve">VII  </w:t>
      </w:r>
      <w:r>
        <w:rPr>
          <w:sz w:val="24"/>
        </w:rPr>
        <w:t>+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119EE782" wp14:editId="65AA4C9E">
            <wp:extent cx="514286" cy="142857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Mn</w:t>
      </w:r>
      <w:r>
        <w:rPr>
          <w:position w:val="8"/>
          <w:sz w:val="16"/>
        </w:rPr>
        <w:t>II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17"/>
          <w:tab w:val="left" w:pos="2357"/>
        </w:tabs>
        <w:spacing w:before="18" w:after="0" w:line="240" w:lineRule="auto"/>
        <w:ind w:left="416" w:hanging="260"/>
        <w:rPr>
          <w:sz w:val="16"/>
        </w:rPr>
      </w:pPr>
      <w:proofErr w:type="gramStart"/>
      <w:r>
        <w:rPr>
          <w:sz w:val="24"/>
        </w:rPr>
        <w:t>Mn</w:t>
      </w:r>
      <w:r>
        <w:rPr>
          <w:position w:val="8"/>
          <w:sz w:val="16"/>
        </w:rPr>
        <w:t xml:space="preserve">VI  </w:t>
      </w:r>
      <w:r>
        <w:rPr>
          <w:sz w:val="24"/>
        </w:rPr>
        <w:t>+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62D83D22" wp14:editId="5A1E9CA1">
            <wp:extent cx="514286" cy="142857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Mn</w:t>
      </w:r>
      <w:r>
        <w:rPr>
          <w:position w:val="8"/>
          <w:sz w:val="16"/>
        </w:rPr>
        <w:t>II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03"/>
          <w:tab w:val="left" w:pos="2144"/>
        </w:tabs>
        <w:spacing w:before="21" w:after="0" w:line="240" w:lineRule="auto"/>
        <w:ind w:hanging="246"/>
        <w:rPr>
          <w:sz w:val="16"/>
        </w:rPr>
      </w:pPr>
      <w:proofErr w:type="gramStart"/>
      <w:r>
        <w:rPr>
          <w:sz w:val="24"/>
        </w:rPr>
        <w:t>S</w:t>
      </w:r>
      <w:r>
        <w:rPr>
          <w:position w:val="8"/>
          <w:sz w:val="16"/>
        </w:rPr>
        <w:t xml:space="preserve">VI  </w:t>
      </w:r>
      <w:r>
        <w:rPr>
          <w:sz w:val="24"/>
        </w:rPr>
        <w:t>+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15142E6E" wp14:editId="29D9F587">
            <wp:extent cx="514286" cy="142857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S</w:t>
      </w:r>
      <w:r>
        <w:rPr>
          <w:position w:val="8"/>
          <w:sz w:val="16"/>
        </w:rPr>
        <w:t>IV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17"/>
          <w:tab w:val="left" w:pos="2261"/>
        </w:tabs>
        <w:spacing w:before="21" w:after="0" w:line="240" w:lineRule="auto"/>
        <w:ind w:left="416" w:hanging="260"/>
        <w:rPr>
          <w:sz w:val="16"/>
        </w:rPr>
      </w:pPr>
      <w:r>
        <w:rPr>
          <w:sz w:val="24"/>
        </w:rPr>
        <w:t>2 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-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4519FC1" wp14:editId="5149CC54">
            <wp:extent cx="514286" cy="142857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03"/>
          <w:tab w:val="left" w:pos="2290"/>
        </w:tabs>
        <w:spacing w:before="18" w:after="0" w:line="240" w:lineRule="auto"/>
        <w:ind w:hanging="246"/>
        <w:rPr>
          <w:sz w:val="16"/>
        </w:rPr>
      </w:pPr>
      <w:proofErr w:type="gramStart"/>
      <w:r>
        <w:rPr>
          <w:sz w:val="24"/>
        </w:rPr>
        <w:t>Mn</w:t>
      </w:r>
      <w:r>
        <w:rPr>
          <w:position w:val="8"/>
          <w:sz w:val="16"/>
        </w:rPr>
        <w:t xml:space="preserve">VI  </w:t>
      </w:r>
      <w:r>
        <w:rPr>
          <w:sz w:val="24"/>
        </w:rPr>
        <w:t>-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470F94F" wp14:editId="32A7121B">
            <wp:extent cx="514286" cy="142857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Mn</w:t>
      </w:r>
      <w:r>
        <w:rPr>
          <w:position w:val="8"/>
          <w:sz w:val="16"/>
        </w:rPr>
        <w:t>II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376"/>
          <w:tab w:val="left" w:pos="2372"/>
        </w:tabs>
        <w:spacing w:before="18" w:after="0" w:line="240" w:lineRule="auto"/>
        <w:ind w:left="375" w:hanging="219"/>
        <w:rPr>
          <w:sz w:val="16"/>
        </w:rPr>
      </w:pPr>
      <w:proofErr w:type="gramStart"/>
      <w:r>
        <w:rPr>
          <w:sz w:val="24"/>
        </w:rPr>
        <w:t>Mn</w:t>
      </w:r>
      <w:r>
        <w:rPr>
          <w:position w:val="8"/>
          <w:sz w:val="16"/>
        </w:rPr>
        <w:t xml:space="preserve">VII  </w:t>
      </w:r>
      <w:r>
        <w:rPr>
          <w:sz w:val="24"/>
        </w:rPr>
        <w:t>+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0660E8D4" wp14:editId="1D5ECE49">
            <wp:extent cx="514286" cy="142857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Mn</w:t>
      </w:r>
      <w:r>
        <w:rPr>
          <w:position w:val="8"/>
          <w:sz w:val="16"/>
        </w:rPr>
        <w:t>IV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16"/>
          <w:tab w:val="left" w:pos="2137"/>
        </w:tabs>
        <w:spacing w:before="21" w:after="0" w:line="240" w:lineRule="auto"/>
        <w:ind w:left="415" w:hanging="259"/>
      </w:pPr>
      <w:r>
        <w:rPr>
          <w:sz w:val="24"/>
        </w:rPr>
        <w:t>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+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A386FD6" wp14:editId="133F30F2">
            <wp:extent cx="514286" cy="142857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O</w:t>
      </w:r>
      <w:r>
        <w:rPr>
          <w:position w:val="8"/>
          <w:sz w:val="16"/>
        </w:rPr>
        <w:t>-II</w:t>
      </w:r>
    </w:p>
    <w:p w:rsidR="00864C38" w:rsidRDefault="00B31DBF" w:rsidP="008026F1">
      <w:pPr>
        <w:pStyle w:val="ListParagraph"/>
        <w:numPr>
          <w:ilvl w:val="0"/>
          <w:numId w:val="80"/>
        </w:numPr>
        <w:tabs>
          <w:tab w:val="left" w:pos="416"/>
          <w:tab w:val="left" w:pos="2137"/>
        </w:tabs>
        <w:spacing w:before="21" w:after="0" w:line="240" w:lineRule="auto"/>
        <w:ind w:left="415" w:hanging="259"/>
      </w:pPr>
      <w:r>
        <w:t>5 + 2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</w:t>
      </w:r>
      <w:r w:rsidR="00EF2EDD">
        <w:rPr>
          <w:noProof/>
        </w:rPr>
        <w:drawing>
          <wp:inline distT="0" distB="0" distL="0" distR="0" wp14:anchorId="6DDFEF20" wp14:editId="0F461B4A">
            <wp:extent cx="514286" cy="142857"/>
            <wp:effectExtent l="0" t="0" r="63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5 + 2 + 1 +</w:t>
      </w:r>
      <w:r>
        <w:rPr>
          <w:spacing w:val="-7"/>
        </w:rPr>
        <w:t xml:space="preserve"> </w:t>
      </w:r>
      <w:r>
        <w:t>8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6848F7" w:rsidRDefault="00B31DBF" w:rsidP="006848F7">
      <w:pPr>
        <w:pStyle w:val="Heading1"/>
        <w:numPr>
          <w:ilvl w:val="0"/>
          <w:numId w:val="1"/>
        </w:numPr>
        <w:tabs>
          <w:tab w:val="left" w:pos="517"/>
          <w:tab w:val="left" w:pos="1830"/>
        </w:tabs>
        <w:spacing w:before="6" w:after="0" w:line="235" w:lineRule="auto"/>
        <w:ind w:left="437" w:right="208" w:hanging="281"/>
        <w:jc w:val="left"/>
        <w:rPr>
          <w:sz w:val="16"/>
        </w:rPr>
      </w:pPr>
      <w:r>
        <w:t>For</w:t>
      </w:r>
      <w:r w:rsidRPr="006848F7">
        <w:rPr>
          <w:spacing w:val="-4"/>
        </w:rPr>
        <w:t xml:space="preserve"> </w:t>
      </w:r>
      <w:r>
        <w:t>the</w:t>
      </w:r>
      <w:r w:rsidRPr="006848F7">
        <w:rPr>
          <w:spacing w:val="-5"/>
        </w:rPr>
        <w:t xml:space="preserve"> </w:t>
      </w:r>
      <w:r>
        <w:t>oxidation-reduction</w:t>
      </w:r>
      <w:r w:rsidRPr="006848F7">
        <w:rPr>
          <w:spacing w:val="-5"/>
        </w:rPr>
        <w:t xml:space="preserve"> </w:t>
      </w:r>
      <w:r>
        <w:t>reaction</w:t>
      </w:r>
      <w:r w:rsidRPr="006848F7">
        <w:rPr>
          <w:spacing w:val="-6"/>
        </w:rPr>
        <w:t xml:space="preserve"> </w:t>
      </w:r>
      <w:r>
        <w:t>scheme,</w:t>
      </w:r>
      <w:r w:rsidRPr="006848F7">
        <w:rPr>
          <w:spacing w:val="-5"/>
        </w:rPr>
        <w:t xml:space="preserve"> </w:t>
      </w:r>
      <w:r>
        <w:t>select</w:t>
      </w:r>
      <w:r w:rsidRPr="006848F7">
        <w:rPr>
          <w:spacing w:val="-5"/>
        </w:rPr>
        <w:t xml:space="preserve"> </w:t>
      </w:r>
      <w:r>
        <w:t>the</w:t>
      </w:r>
      <w:r w:rsidRPr="006848F7">
        <w:rPr>
          <w:spacing w:val="-6"/>
        </w:rPr>
        <w:t xml:space="preserve"> </w:t>
      </w:r>
      <w:r>
        <w:t>appropriate</w:t>
      </w:r>
      <w:r w:rsidRPr="006848F7">
        <w:rPr>
          <w:spacing w:val="-5"/>
        </w:rPr>
        <w:t xml:space="preserve"> </w:t>
      </w:r>
      <w:r>
        <w:t>partial</w:t>
      </w:r>
      <w:r w:rsidRPr="006848F7">
        <w:rPr>
          <w:spacing w:val="-5"/>
        </w:rPr>
        <w:t xml:space="preserve"> </w:t>
      </w:r>
      <w:r>
        <w:t>reactions or verify that the stoichiometric coefficients are</w:t>
      </w:r>
      <w:r w:rsidRPr="006848F7">
        <w:rPr>
          <w:spacing w:val="-11"/>
        </w:rPr>
        <w:t xml:space="preserve"> </w:t>
      </w:r>
      <w:r>
        <w:t>correct:</w:t>
      </w:r>
      <w:r w:rsidR="006848F7">
        <w:t xml:space="preserve"> </w:t>
      </w:r>
      <w:r w:rsidRPr="006848F7">
        <w:t>H</w:t>
      </w:r>
      <w:r w:rsidRPr="006848F7">
        <w:rPr>
          <w:position w:val="-7"/>
          <w:sz w:val="16"/>
        </w:rPr>
        <w:t>2</w:t>
      </w:r>
      <w:r w:rsidRPr="006848F7">
        <w:t>O</w:t>
      </w:r>
      <w:r w:rsidRPr="006848F7">
        <w:rPr>
          <w:position w:val="-7"/>
          <w:sz w:val="16"/>
        </w:rPr>
        <w:t>2</w:t>
      </w:r>
      <w:r w:rsidR="00EF2EDD">
        <w:rPr>
          <w:noProof/>
        </w:rPr>
        <w:drawing>
          <wp:inline distT="0" distB="0" distL="0" distR="0" wp14:anchorId="510E8A91" wp14:editId="48606CAF">
            <wp:extent cx="514286" cy="142857"/>
            <wp:effectExtent l="0" t="0" r="63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8F7">
        <w:rPr>
          <w:position w:val="-7"/>
          <w:sz w:val="16"/>
        </w:rPr>
        <w:tab/>
      </w:r>
      <w:r w:rsidRPr="006848F7">
        <w:t>H</w:t>
      </w:r>
      <w:r w:rsidRPr="006848F7">
        <w:rPr>
          <w:position w:val="-7"/>
          <w:sz w:val="16"/>
        </w:rPr>
        <w:t>2</w:t>
      </w:r>
      <w:r w:rsidRPr="006848F7">
        <w:t>O +</w:t>
      </w:r>
      <w:r w:rsidRPr="006848F7">
        <w:rPr>
          <w:spacing w:val="-4"/>
        </w:rPr>
        <w:t xml:space="preserve"> </w:t>
      </w:r>
      <w:r w:rsidRPr="006848F7">
        <w:t>O</w:t>
      </w:r>
      <w:r w:rsidRPr="006848F7"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403"/>
          <w:tab w:val="left" w:pos="2194"/>
        </w:tabs>
        <w:spacing w:before="2" w:after="0" w:line="235" w:lineRule="auto"/>
        <w:ind w:hanging="246"/>
        <w:rPr>
          <w:sz w:val="16"/>
        </w:rPr>
      </w:pPr>
      <w:r>
        <w:rPr>
          <w:sz w:val="24"/>
        </w:rPr>
        <w:t xml:space="preserve">2 </w:t>
      </w:r>
      <w:proofErr w:type="gramStart"/>
      <w:r>
        <w:rPr>
          <w:sz w:val="24"/>
        </w:rPr>
        <w:t>H</w:t>
      </w:r>
      <w:r>
        <w:rPr>
          <w:position w:val="8"/>
          <w:sz w:val="16"/>
        </w:rPr>
        <w:t xml:space="preserve">I  </w:t>
      </w:r>
      <w:r>
        <w:rPr>
          <w:sz w:val="24"/>
        </w:rPr>
        <w:t>-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23FBC666" wp14:editId="19920E01">
            <wp:extent cx="514286" cy="142857"/>
            <wp:effectExtent l="0" t="0" r="63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417"/>
          <w:tab w:val="left" w:pos="2317"/>
        </w:tabs>
        <w:spacing w:after="0" w:line="280" w:lineRule="exact"/>
        <w:ind w:left="416" w:hanging="260"/>
        <w:rPr>
          <w:sz w:val="16"/>
        </w:rPr>
      </w:pPr>
      <w:r>
        <w:rPr>
          <w:sz w:val="24"/>
        </w:rPr>
        <w:t>2 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+</w:t>
      </w:r>
      <w:proofErr w:type="gramEnd"/>
      <w:r>
        <w:rPr>
          <w:spacing w:val="-28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5E4C1CC9" wp14:editId="06B94338">
            <wp:extent cx="514286" cy="142857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position w:val="8"/>
          <w:sz w:val="16"/>
        </w:rPr>
        <w:t>-II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403"/>
          <w:tab w:val="left" w:pos="2247"/>
        </w:tabs>
        <w:spacing w:before="1" w:after="0" w:line="240" w:lineRule="auto"/>
        <w:ind w:hanging="246"/>
        <w:rPr>
          <w:sz w:val="16"/>
        </w:rPr>
      </w:pPr>
      <w:r>
        <w:rPr>
          <w:sz w:val="24"/>
        </w:rPr>
        <w:t>2 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-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A56F375" wp14:editId="2753FFAE">
            <wp:extent cx="514286" cy="142857"/>
            <wp:effectExtent l="0" t="0" r="63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417"/>
          <w:tab w:val="left" w:pos="2314"/>
        </w:tabs>
        <w:spacing w:before="5" w:after="0" w:line="235" w:lineRule="auto"/>
        <w:ind w:left="416" w:hanging="260"/>
        <w:rPr>
          <w:sz w:val="16"/>
        </w:rPr>
      </w:pPr>
      <w:r>
        <w:rPr>
          <w:sz w:val="24"/>
        </w:rPr>
        <w:t>2 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II  </w:t>
      </w:r>
      <w:r>
        <w:rPr>
          <w:sz w:val="24"/>
        </w:rPr>
        <w:t>-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372A675" wp14:editId="36097542">
            <wp:extent cx="514286" cy="142857"/>
            <wp:effectExtent l="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403"/>
          <w:tab w:val="left" w:pos="2300"/>
        </w:tabs>
        <w:spacing w:after="0" w:line="280" w:lineRule="exact"/>
        <w:ind w:hanging="246"/>
        <w:rPr>
          <w:sz w:val="16"/>
        </w:rPr>
      </w:pPr>
      <w:r>
        <w:rPr>
          <w:sz w:val="24"/>
        </w:rPr>
        <w:t>2 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II  </w:t>
      </w:r>
      <w:r>
        <w:rPr>
          <w:sz w:val="24"/>
        </w:rPr>
        <w:t>-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65AD0CFB" wp14:editId="29D48792">
            <wp:extent cx="514286" cy="142857"/>
            <wp:effectExtent l="0" t="0" r="63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position w:val="8"/>
          <w:sz w:val="16"/>
        </w:rPr>
        <w:t>-I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376"/>
          <w:tab w:val="left" w:pos="2223"/>
        </w:tabs>
        <w:spacing w:before="3" w:after="0" w:line="235" w:lineRule="auto"/>
        <w:ind w:left="375" w:hanging="219"/>
      </w:pPr>
      <w:r>
        <w:rPr>
          <w:sz w:val="24"/>
        </w:rPr>
        <w:t xml:space="preserve">2 </w:t>
      </w:r>
      <w:proofErr w:type="gramStart"/>
      <w:r>
        <w:rPr>
          <w:sz w:val="24"/>
        </w:rPr>
        <w:t>H</w:t>
      </w:r>
      <w:r>
        <w:rPr>
          <w:position w:val="8"/>
          <w:sz w:val="16"/>
        </w:rPr>
        <w:t xml:space="preserve">I  </w:t>
      </w:r>
      <w:r>
        <w:rPr>
          <w:sz w:val="24"/>
        </w:rPr>
        <w:t>+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0CF3886B" wp14:editId="29141C20">
            <wp:extent cx="514286" cy="142857"/>
            <wp:effectExtent l="0" t="0" r="63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376"/>
          <w:tab w:val="left" w:pos="2223"/>
        </w:tabs>
        <w:spacing w:before="3" w:after="0" w:line="235" w:lineRule="auto"/>
        <w:ind w:left="375" w:hanging="219"/>
      </w:pPr>
      <w:r>
        <w:rPr>
          <w:spacing w:val="-2"/>
        </w:rPr>
        <w:t xml:space="preserve"> </w:t>
      </w:r>
      <w:r>
        <w:t>2</w:t>
      </w:r>
      <w:r w:rsidR="00EF2EDD">
        <w:rPr>
          <w:noProof/>
        </w:rPr>
        <w:drawing>
          <wp:inline distT="0" distB="0" distL="0" distR="0" wp14:anchorId="3B189ECC" wp14:editId="15F70008">
            <wp:extent cx="514286" cy="142857"/>
            <wp:effectExtent l="0" t="0" r="63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 +</w:t>
      </w:r>
      <w:r>
        <w:rPr>
          <w:spacing w:val="-4"/>
        </w:rPr>
        <w:t xml:space="preserve"> </w:t>
      </w:r>
      <w:r>
        <w:t>1</w:t>
      </w:r>
    </w:p>
    <w:p w:rsidR="00864C38" w:rsidRDefault="00B31DBF" w:rsidP="008026F1">
      <w:pPr>
        <w:pStyle w:val="ListParagraph"/>
        <w:numPr>
          <w:ilvl w:val="0"/>
          <w:numId w:val="81"/>
        </w:numPr>
        <w:tabs>
          <w:tab w:val="left" w:pos="376"/>
          <w:tab w:val="left" w:pos="2223"/>
        </w:tabs>
        <w:spacing w:before="3" w:after="0" w:line="235" w:lineRule="auto"/>
        <w:ind w:left="375" w:hanging="219"/>
      </w:pPr>
      <w:r>
        <w:t>3</w:t>
      </w:r>
      <w:r w:rsidR="00EF2EDD">
        <w:rPr>
          <w:noProof/>
        </w:rPr>
        <w:drawing>
          <wp:inline distT="0" distB="0" distL="0" distR="0" wp14:anchorId="4C304D4A" wp14:editId="6A1CD882">
            <wp:extent cx="514286" cy="142857"/>
            <wp:effectExtent l="0" t="0" r="63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 +</w:t>
      </w:r>
      <w:r>
        <w:rPr>
          <w:spacing w:val="-3"/>
        </w:rPr>
        <w:t xml:space="preserve"> </w:t>
      </w:r>
      <w:r>
        <w:t>1</w:t>
      </w:r>
    </w:p>
    <w:p w:rsidR="00864C38" w:rsidRDefault="00864C38">
      <w:pPr>
        <w:pStyle w:val="ListParagraph"/>
        <w:tabs>
          <w:tab w:val="left" w:pos="376"/>
          <w:tab w:val="left" w:pos="2223"/>
        </w:tabs>
        <w:spacing w:before="3" w:after="0" w:line="235" w:lineRule="auto"/>
        <w:ind w:left="156"/>
      </w:pPr>
    </w:p>
    <w:p w:rsidR="00864C38" w:rsidRPr="00412F71" w:rsidRDefault="00B31DBF" w:rsidP="00412F71">
      <w:pPr>
        <w:pStyle w:val="Heading1"/>
        <w:numPr>
          <w:ilvl w:val="0"/>
          <w:numId w:val="1"/>
        </w:numPr>
        <w:tabs>
          <w:tab w:val="left" w:pos="517"/>
          <w:tab w:val="left" w:pos="2391"/>
        </w:tabs>
        <w:spacing w:before="5" w:after="0" w:line="232" w:lineRule="auto"/>
        <w:ind w:left="437" w:right="206" w:hanging="281"/>
        <w:jc w:val="left"/>
      </w:pPr>
      <w:r>
        <w:t>For</w:t>
      </w:r>
      <w:r w:rsidRPr="00412F71">
        <w:rPr>
          <w:spacing w:val="-4"/>
        </w:rPr>
        <w:t xml:space="preserve"> </w:t>
      </w:r>
      <w:r>
        <w:t>the</w:t>
      </w:r>
      <w:r w:rsidRPr="00412F71">
        <w:rPr>
          <w:spacing w:val="-5"/>
        </w:rPr>
        <w:t xml:space="preserve"> </w:t>
      </w:r>
      <w:r>
        <w:t>oxidation-reduction</w:t>
      </w:r>
      <w:r w:rsidRPr="00412F71">
        <w:rPr>
          <w:spacing w:val="-4"/>
        </w:rPr>
        <w:t xml:space="preserve"> </w:t>
      </w:r>
      <w:r>
        <w:t>reaction</w:t>
      </w:r>
      <w:r w:rsidRPr="00412F71">
        <w:rPr>
          <w:spacing w:val="-6"/>
        </w:rPr>
        <w:t xml:space="preserve"> </w:t>
      </w:r>
      <w:r>
        <w:t>scheme,</w:t>
      </w:r>
      <w:r w:rsidRPr="00412F71">
        <w:rPr>
          <w:spacing w:val="-5"/>
        </w:rPr>
        <w:t xml:space="preserve"> </w:t>
      </w:r>
      <w:r>
        <w:t>select</w:t>
      </w:r>
      <w:r w:rsidRPr="00412F71">
        <w:rPr>
          <w:spacing w:val="-5"/>
        </w:rPr>
        <w:t xml:space="preserve"> </w:t>
      </w:r>
      <w:r>
        <w:t>the</w:t>
      </w:r>
      <w:r w:rsidRPr="00412F71">
        <w:rPr>
          <w:spacing w:val="-6"/>
        </w:rPr>
        <w:t xml:space="preserve"> </w:t>
      </w:r>
      <w:r>
        <w:t>appropriate</w:t>
      </w:r>
      <w:r w:rsidRPr="00412F71">
        <w:rPr>
          <w:spacing w:val="-6"/>
        </w:rPr>
        <w:t xml:space="preserve"> </w:t>
      </w:r>
      <w:r>
        <w:t>partial</w:t>
      </w:r>
      <w:r w:rsidRPr="00412F71">
        <w:rPr>
          <w:spacing w:val="-5"/>
        </w:rPr>
        <w:t xml:space="preserve"> </w:t>
      </w:r>
      <w:r>
        <w:t>reactions or verify that the stoichiometric coefficients are</w:t>
      </w:r>
      <w:r w:rsidRPr="00412F71">
        <w:rPr>
          <w:spacing w:val="-11"/>
        </w:rPr>
        <w:t xml:space="preserve"> </w:t>
      </w:r>
      <w:r>
        <w:t>correct:</w:t>
      </w:r>
      <w:r w:rsidR="00412F71">
        <w:t xml:space="preserve"> </w:t>
      </w:r>
      <w:r w:rsidRPr="00412F71">
        <w:t>SO</w:t>
      </w:r>
      <w:r w:rsidRPr="00412F71">
        <w:rPr>
          <w:position w:val="-7"/>
          <w:sz w:val="16"/>
        </w:rPr>
        <w:t>2</w:t>
      </w:r>
      <w:r w:rsidRPr="00412F71">
        <w:rPr>
          <w:spacing w:val="20"/>
          <w:position w:val="-7"/>
          <w:sz w:val="16"/>
        </w:rPr>
        <w:t xml:space="preserve"> </w:t>
      </w:r>
      <w:r w:rsidRPr="00412F71">
        <w:t>+</w:t>
      </w:r>
      <w:r w:rsidRPr="00412F71">
        <w:rPr>
          <w:spacing w:val="-2"/>
        </w:rPr>
        <w:t xml:space="preserve"> </w:t>
      </w:r>
      <w:r w:rsidRPr="00412F71">
        <w:t>H</w:t>
      </w:r>
      <w:r w:rsidRPr="00412F71">
        <w:rPr>
          <w:position w:val="-7"/>
          <w:sz w:val="16"/>
        </w:rPr>
        <w:t>2</w:t>
      </w:r>
      <w:r w:rsidRPr="00412F71">
        <w:t>S</w:t>
      </w:r>
      <w:r w:rsidR="00EF2EDD">
        <w:rPr>
          <w:noProof/>
        </w:rPr>
        <w:drawing>
          <wp:inline distT="0" distB="0" distL="0" distR="0" wp14:anchorId="5395CF66" wp14:editId="335A2E20">
            <wp:extent cx="514286" cy="142857"/>
            <wp:effectExtent l="0" t="0" r="63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12F71">
        <w:t>S</w:t>
      </w:r>
      <w:proofErr w:type="spellEnd"/>
      <w:r w:rsidRPr="00412F71">
        <w:t xml:space="preserve"> +</w:t>
      </w:r>
      <w:r w:rsidRPr="00412F71">
        <w:rPr>
          <w:spacing w:val="-1"/>
        </w:rPr>
        <w:t xml:space="preserve"> </w:t>
      </w:r>
      <w:r w:rsidRPr="00412F71">
        <w:t>H</w:t>
      </w:r>
      <w:r w:rsidRPr="00412F71">
        <w:rPr>
          <w:position w:val="-7"/>
          <w:sz w:val="16"/>
        </w:rPr>
        <w:t>2</w:t>
      </w:r>
      <w:r w:rsidRPr="00412F71">
        <w:t>O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03"/>
          <w:tab w:val="left" w:pos="2082"/>
        </w:tabs>
        <w:spacing w:after="0" w:line="278" w:lineRule="exact"/>
        <w:ind w:hanging="246"/>
        <w:rPr>
          <w:sz w:val="16"/>
        </w:rPr>
      </w:pPr>
      <w:r>
        <w:rPr>
          <w:sz w:val="24"/>
        </w:rPr>
        <w:t>S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II  </w:t>
      </w:r>
      <w:r>
        <w:rPr>
          <w:sz w:val="24"/>
        </w:rPr>
        <w:t>-</w:t>
      </w:r>
      <w:proofErr w:type="gramEnd"/>
      <w:r>
        <w:rPr>
          <w:spacing w:val="-25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8369850" wp14:editId="51D81A93">
            <wp:extent cx="514286" cy="142857"/>
            <wp:effectExtent l="0" t="0" r="63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S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17"/>
          <w:tab w:val="left" w:pos="2041"/>
        </w:tabs>
        <w:spacing w:after="0" w:line="280" w:lineRule="exact"/>
        <w:ind w:left="416" w:hanging="260"/>
        <w:rPr>
          <w:sz w:val="16"/>
        </w:rPr>
      </w:pPr>
      <w:proofErr w:type="gramStart"/>
      <w:r>
        <w:rPr>
          <w:sz w:val="24"/>
        </w:rPr>
        <w:t>S</w:t>
      </w:r>
      <w:r>
        <w:rPr>
          <w:position w:val="8"/>
          <w:sz w:val="16"/>
        </w:rPr>
        <w:t xml:space="preserve">II  </w:t>
      </w:r>
      <w:r>
        <w:rPr>
          <w:sz w:val="24"/>
        </w:rPr>
        <w:t>-</w:t>
      </w:r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1B6F3EE0" wp14:editId="27B8F16E">
            <wp:extent cx="514286" cy="142857"/>
            <wp:effectExtent l="0" t="0" r="63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S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03"/>
          <w:tab w:val="left" w:pos="2120"/>
        </w:tabs>
        <w:spacing w:after="0" w:line="280" w:lineRule="exact"/>
        <w:ind w:hanging="246"/>
        <w:rPr>
          <w:sz w:val="16"/>
        </w:rPr>
      </w:pPr>
      <w:r>
        <w:rPr>
          <w:sz w:val="24"/>
        </w:rPr>
        <w:t>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II  </w:t>
      </w:r>
      <w:r>
        <w:rPr>
          <w:sz w:val="24"/>
        </w:rPr>
        <w:t>-</w:t>
      </w:r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0EE773CC" wp14:editId="320F1A06">
            <wp:extent cx="514286" cy="142857"/>
            <wp:effectExtent l="0" t="0" r="63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O</w:t>
      </w:r>
      <w:r>
        <w:rPr>
          <w:position w:val="8"/>
          <w:sz w:val="16"/>
        </w:rPr>
        <w:t>-I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17"/>
          <w:tab w:val="left" w:pos="2218"/>
        </w:tabs>
        <w:spacing w:after="0" w:line="280" w:lineRule="exact"/>
        <w:ind w:left="416" w:hanging="260"/>
        <w:rPr>
          <w:sz w:val="16"/>
        </w:rPr>
      </w:pPr>
      <w:r>
        <w:rPr>
          <w:sz w:val="24"/>
        </w:rPr>
        <w:t>S</w:t>
      </w:r>
      <w:r>
        <w:rPr>
          <w:position w:val="8"/>
          <w:sz w:val="16"/>
        </w:rPr>
        <w:t xml:space="preserve">IV  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0F1EC9E9" wp14:editId="08D4708A">
            <wp:extent cx="514286" cy="142857"/>
            <wp:effectExtent l="0" t="0" r="63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S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03"/>
          <w:tab w:val="left" w:pos="2125"/>
        </w:tabs>
        <w:spacing w:after="0" w:line="281" w:lineRule="exact"/>
        <w:ind w:hanging="246"/>
        <w:rPr>
          <w:sz w:val="16"/>
        </w:rPr>
      </w:pPr>
      <w:r>
        <w:rPr>
          <w:sz w:val="24"/>
        </w:rPr>
        <w:t>S</w:t>
      </w:r>
      <w:r>
        <w:rPr>
          <w:position w:val="8"/>
          <w:sz w:val="16"/>
        </w:rPr>
        <w:t xml:space="preserve">VI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3198997" wp14:editId="24BC4552">
            <wp:extent cx="514286" cy="142857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S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376"/>
          <w:tab w:val="left" w:pos="2000"/>
        </w:tabs>
        <w:spacing w:before="2" w:after="0" w:line="281" w:lineRule="exact"/>
        <w:ind w:left="375" w:hanging="219"/>
        <w:rPr>
          <w:sz w:val="16"/>
        </w:rPr>
      </w:pPr>
      <w:r>
        <w:rPr>
          <w:sz w:val="24"/>
        </w:rPr>
        <w:t>S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-</w:t>
      </w:r>
      <w:proofErr w:type="gramEnd"/>
      <w:r>
        <w:rPr>
          <w:spacing w:val="-25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20CDB71E" wp14:editId="759F0065">
            <wp:extent cx="514286" cy="142857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S</w:t>
      </w:r>
      <w:r>
        <w:rPr>
          <w:position w:val="8"/>
          <w:sz w:val="16"/>
        </w:rPr>
        <w:t>0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16"/>
          <w:tab w:val="left" w:pos="2082"/>
        </w:tabs>
        <w:spacing w:after="0" w:line="280" w:lineRule="exact"/>
        <w:ind w:left="415" w:hanging="259"/>
      </w:pPr>
      <w:r>
        <w:rPr>
          <w:sz w:val="24"/>
        </w:rPr>
        <w:t>H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-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D9B911E" wp14:editId="4D7EE665">
            <wp:extent cx="514286" cy="142857"/>
            <wp:effectExtent l="0" t="0" r="63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8"/>
          <w:sz w:val="16"/>
        </w:rPr>
        <w:t>I</w:t>
      </w:r>
    </w:p>
    <w:p w:rsidR="00864C38" w:rsidRDefault="00B31DBF" w:rsidP="008026F1">
      <w:pPr>
        <w:pStyle w:val="ListParagraph"/>
        <w:numPr>
          <w:ilvl w:val="0"/>
          <w:numId w:val="82"/>
        </w:numPr>
        <w:tabs>
          <w:tab w:val="left" w:pos="416"/>
          <w:tab w:val="left" w:pos="2082"/>
        </w:tabs>
        <w:spacing w:after="0" w:line="280" w:lineRule="exact"/>
        <w:ind w:left="415" w:hanging="259"/>
      </w:pP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</w:t>
      </w:r>
      <w:r w:rsidR="00EF2EDD">
        <w:rPr>
          <w:noProof/>
        </w:rPr>
        <w:drawing>
          <wp:inline distT="0" distB="0" distL="0" distR="0" wp14:anchorId="1CE90952" wp14:editId="2068FDBE">
            <wp:extent cx="514286" cy="142857"/>
            <wp:effectExtent l="0" t="0" r="63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 +</w:t>
      </w:r>
      <w:r>
        <w:rPr>
          <w:spacing w:val="-3"/>
        </w:rPr>
        <w:t xml:space="preserve"> </w:t>
      </w:r>
      <w:r>
        <w:t>2</w:t>
      </w:r>
    </w:p>
    <w:p w:rsidR="00864C38" w:rsidRDefault="00B31DBF" w:rsidP="00412F71">
      <w:pPr>
        <w:pStyle w:val="Heading1"/>
        <w:numPr>
          <w:ilvl w:val="0"/>
          <w:numId w:val="1"/>
        </w:numPr>
        <w:tabs>
          <w:tab w:val="left" w:pos="517"/>
          <w:tab w:val="left" w:pos="3017"/>
        </w:tabs>
        <w:spacing w:before="5" w:after="0" w:line="235" w:lineRule="auto"/>
        <w:ind w:left="437" w:right="208" w:hanging="281"/>
        <w:jc w:val="left"/>
      </w:pPr>
      <w:r>
        <w:t>For</w:t>
      </w:r>
      <w:r w:rsidRPr="00412F71">
        <w:rPr>
          <w:spacing w:val="-4"/>
        </w:rPr>
        <w:t xml:space="preserve"> </w:t>
      </w:r>
      <w:r>
        <w:t>the</w:t>
      </w:r>
      <w:r w:rsidRPr="00412F71">
        <w:rPr>
          <w:spacing w:val="-5"/>
        </w:rPr>
        <w:t xml:space="preserve"> </w:t>
      </w:r>
      <w:r>
        <w:t>oxidation-reduction</w:t>
      </w:r>
      <w:r w:rsidRPr="00412F71">
        <w:rPr>
          <w:spacing w:val="-5"/>
        </w:rPr>
        <w:t xml:space="preserve"> </w:t>
      </w:r>
      <w:r>
        <w:t>reaction</w:t>
      </w:r>
      <w:r w:rsidRPr="00412F71">
        <w:rPr>
          <w:spacing w:val="-6"/>
        </w:rPr>
        <w:t xml:space="preserve"> </w:t>
      </w:r>
      <w:r>
        <w:t>scheme,</w:t>
      </w:r>
      <w:r w:rsidRPr="00412F71">
        <w:rPr>
          <w:spacing w:val="-5"/>
        </w:rPr>
        <w:t xml:space="preserve"> </w:t>
      </w:r>
      <w:r>
        <w:t>select</w:t>
      </w:r>
      <w:r w:rsidRPr="00412F71">
        <w:rPr>
          <w:spacing w:val="-5"/>
        </w:rPr>
        <w:t xml:space="preserve"> </w:t>
      </w:r>
      <w:r>
        <w:t>the</w:t>
      </w:r>
      <w:r w:rsidRPr="00412F71">
        <w:rPr>
          <w:spacing w:val="-6"/>
        </w:rPr>
        <w:t xml:space="preserve"> </w:t>
      </w:r>
      <w:r>
        <w:t>appropriate</w:t>
      </w:r>
      <w:r w:rsidRPr="00412F71">
        <w:rPr>
          <w:spacing w:val="-5"/>
        </w:rPr>
        <w:t xml:space="preserve"> </w:t>
      </w:r>
      <w:r>
        <w:t>partial</w:t>
      </w:r>
      <w:r w:rsidRPr="00412F71">
        <w:rPr>
          <w:spacing w:val="-5"/>
        </w:rPr>
        <w:t xml:space="preserve"> </w:t>
      </w:r>
      <w:r>
        <w:t>reactions or verify that the stoichiometric coefficients are</w:t>
      </w:r>
      <w:r w:rsidRPr="00412F71">
        <w:rPr>
          <w:spacing w:val="-11"/>
        </w:rPr>
        <w:t xml:space="preserve"> </w:t>
      </w:r>
      <w:r>
        <w:t>correct:</w:t>
      </w:r>
      <w:r w:rsidR="00412F71">
        <w:t xml:space="preserve"> </w:t>
      </w:r>
      <w:r w:rsidRPr="00412F71">
        <w:t>Na</w:t>
      </w:r>
      <w:r w:rsidRPr="00412F71">
        <w:rPr>
          <w:position w:val="-7"/>
          <w:sz w:val="16"/>
        </w:rPr>
        <w:t>2</w:t>
      </w:r>
      <w:r w:rsidRPr="00412F71">
        <w:t>Cr</w:t>
      </w:r>
      <w:r w:rsidRPr="00412F71">
        <w:rPr>
          <w:position w:val="-7"/>
          <w:sz w:val="16"/>
        </w:rPr>
        <w:t>2</w:t>
      </w:r>
      <w:r w:rsidRPr="00412F71">
        <w:t>O</w:t>
      </w:r>
      <w:r w:rsidRPr="00412F71">
        <w:rPr>
          <w:position w:val="-7"/>
          <w:sz w:val="16"/>
        </w:rPr>
        <w:t>7</w:t>
      </w:r>
      <w:r w:rsidRPr="00412F71">
        <w:rPr>
          <w:spacing w:val="19"/>
          <w:position w:val="-7"/>
          <w:sz w:val="16"/>
        </w:rPr>
        <w:t xml:space="preserve"> </w:t>
      </w:r>
      <w:r w:rsidRPr="00412F71">
        <w:t>+</w:t>
      </w:r>
      <w:r w:rsidRPr="00412F71">
        <w:rPr>
          <w:spacing w:val="-4"/>
        </w:rPr>
        <w:t xml:space="preserve"> </w:t>
      </w:r>
      <w:r w:rsidRPr="00412F71">
        <w:t>HCl</w:t>
      </w:r>
      <w:r w:rsidR="00EF2EDD">
        <w:rPr>
          <w:noProof/>
        </w:rPr>
        <w:drawing>
          <wp:inline distT="0" distB="0" distL="0" distR="0" wp14:anchorId="13460BC0" wp14:editId="0845E2B2">
            <wp:extent cx="514286" cy="142857"/>
            <wp:effectExtent l="0" t="0" r="63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F71">
        <w:tab/>
        <w:t xml:space="preserve">NaCl + </w:t>
      </w:r>
      <w:proofErr w:type="spellStart"/>
      <w:r w:rsidRPr="00412F71">
        <w:t>CrCl</w:t>
      </w:r>
      <w:proofErr w:type="spellEnd"/>
      <w:r w:rsidRPr="00412F71">
        <w:rPr>
          <w:position w:val="-7"/>
          <w:sz w:val="16"/>
        </w:rPr>
        <w:t>3</w:t>
      </w:r>
      <w:r w:rsidRPr="00412F71">
        <w:t>+ Cl</w:t>
      </w:r>
      <w:r w:rsidRPr="00412F71">
        <w:rPr>
          <w:position w:val="-7"/>
          <w:sz w:val="16"/>
        </w:rPr>
        <w:t>2</w:t>
      </w:r>
      <w:r w:rsidRPr="00412F71">
        <w:t>+</w:t>
      </w:r>
      <w:r w:rsidRPr="00412F71">
        <w:rPr>
          <w:spacing w:val="-1"/>
        </w:rPr>
        <w:t xml:space="preserve"> </w:t>
      </w:r>
      <w:r w:rsidRPr="00412F71">
        <w:t>H</w:t>
      </w:r>
      <w:r w:rsidRPr="00412F71">
        <w:rPr>
          <w:position w:val="-7"/>
          <w:sz w:val="16"/>
        </w:rPr>
        <w:t>2</w:t>
      </w:r>
      <w:r w:rsidRPr="00412F71">
        <w:t>O</w:t>
      </w:r>
    </w:p>
    <w:p w:rsidR="00864C38" w:rsidRDefault="003F0CA1" w:rsidP="008026F1">
      <w:pPr>
        <w:pStyle w:val="ListParagraph"/>
        <w:numPr>
          <w:ilvl w:val="0"/>
          <w:numId w:val="83"/>
        </w:numPr>
        <w:tabs>
          <w:tab w:val="left" w:pos="403"/>
          <w:tab w:val="left" w:pos="2281"/>
        </w:tabs>
        <w:spacing w:after="0" w:line="280" w:lineRule="exact"/>
        <w:ind w:hanging="246"/>
        <w:rPr>
          <w:sz w:val="16"/>
        </w:rPr>
      </w:pPr>
      <w:r>
        <w:rPr>
          <w:noProof/>
        </w:rPr>
        <w:drawing>
          <wp:inline distT="0" distB="0" distL="0" distR="0" wp14:anchorId="27C06B12" wp14:editId="6E99C828">
            <wp:extent cx="1691005" cy="1714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9911" cy="1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417"/>
          <w:tab w:val="left" w:pos="2295"/>
        </w:tabs>
        <w:spacing w:before="62" w:after="0" w:line="281" w:lineRule="exact"/>
        <w:ind w:left="416" w:hanging="260"/>
        <w:rPr>
          <w:sz w:val="16"/>
        </w:rPr>
      </w:pPr>
      <w:r>
        <w:rPr>
          <w:sz w:val="24"/>
        </w:rPr>
        <w:t>2 Cl</w:t>
      </w:r>
      <w:r>
        <w:rPr>
          <w:position w:val="8"/>
          <w:sz w:val="16"/>
        </w:rPr>
        <w:t xml:space="preserve">-I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3BE39A09" wp14:editId="71F15F50">
            <wp:extent cx="514286" cy="142857"/>
            <wp:effectExtent l="0" t="0" r="63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Cr</w:t>
      </w:r>
      <w:r>
        <w:rPr>
          <w:position w:val="8"/>
          <w:sz w:val="16"/>
        </w:rPr>
        <w:t>III</w:t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403"/>
          <w:tab w:val="left" w:pos="2252"/>
        </w:tabs>
        <w:spacing w:after="0" w:line="281" w:lineRule="exact"/>
        <w:ind w:hanging="246"/>
        <w:rPr>
          <w:sz w:val="16"/>
        </w:rPr>
      </w:pPr>
      <w:proofErr w:type="gramStart"/>
      <w:r>
        <w:rPr>
          <w:sz w:val="24"/>
        </w:rPr>
        <w:t>Cr</w:t>
      </w:r>
      <w:r>
        <w:rPr>
          <w:position w:val="8"/>
          <w:sz w:val="16"/>
        </w:rPr>
        <w:t xml:space="preserve">VI  </w:t>
      </w:r>
      <w:r>
        <w:rPr>
          <w:sz w:val="24"/>
        </w:rPr>
        <w:t>+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10C8457" wp14:editId="611EB6AC">
            <wp:extent cx="514286" cy="142857"/>
            <wp:effectExtent l="0" t="0" r="63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Cr</w:t>
      </w:r>
      <w:r>
        <w:rPr>
          <w:position w:val="8"/>
          <w:sz w:val="16"/>
        </w:rPr>
        <w:t>III</w:t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417"/>
          <w:tab w:val="left" w:pos="2137"/>
        </w:tabs>
        <w:spacing w:after="0" w:line="280" w:lineRule="exact"/>
        <w:ind w:left="416" w:hanging="260"/>
        <w:rPr>
          <w:sz w:val="16"/>
        </w:rPr>
      </w:pPr>
      <w:proofErr w:type="gramStart"/>
      <w:r>
        <w:rPr>
          <w:sz w:val="24"/>
        </w:rPr>
        <w:t>Cl</w:t>
      </w:r>
      <w:r>
        <w:rPr>
          <w:position w:val="8"/>
          <w:sz w:val="16"/>
        </w:rPr>
        <w:t xml:space="preserve">I  </w:t>
      </w:r>
      <w:r>
        <w:rPr>
          <w:sz w:val="24"/>
        </w:rPr>
        <w:t>+</w:t>
      </w:r>
      <w:proofErr w:type="gramEnd"/>
      <w:r>
        <w:rPr>
          <w:spacing w:val="-28"/>
          <w:sz w:val="24"/>
        </w:rPr>
        <w:t xml:space="preserve"> 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6D603099" wp14:editId="5C33D013">
            <wp:extent cx="514286" cy="142857"/>
            <wp:effectExtent l="0" t="0" r="63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Cl</w:t>
      </w:r>
      <w:r>
        <w:rPr>
          <w:position w:val="8"/>
          <w:sz w:val="16"/>
        </w:rPr>
        <w:t>-I</w:t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403"/>
          <w:tab w:val="left" w:pos="2230"/>
        </w:tabs>
        <w:spacing w:after="0" w:line="280" w:lineRule="exact"/>
        <w:ind w:hanging="246"/>
        <w:rPr>
          <w:sz w:val="16"/>
        </w:rPr>
      </w:pPr>
      <w:proofErr w:type="gramStart"/>
      <w:r>
        <w:rPr>
          <w:sz w:val="24"/>
        </w:rPr>
        <w:t>Na</w:t>
      </w:r>
      <w:r>
        <w:rPr>
          <w:position w:val="8"/>
          <w:sz w:val="16"/>
        </w:rPr>
        <w:t xml:space="preserve">II  </w:t>
      </w:r>
      <w:r>
        <w:rPr>
          <w:sz w:val="24"/>
        </w:rPr>
        <w:t>+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55B723DE" wp14:editId="4F7596D4">
            <wp:extent cx="514286" cy="142857"/>
            <wp:effectExtent l="0" t="0" r="63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Na</w:t>
      </w:r>
      <w:r>
        <w:rPr>
          <w:position w:val="8"/>
          <w:sz w:val="16"/>
        </w:rPr>
        <w:t>I</w:t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376"/>
          <w:tab w:val="left" w:pos="2278"/>
        </w:tabs>
        <w:spacing w:after="0" w:line="281" w:lineRule="exact"/>
        <w:ind w:left="375" w:hanging="219"/>
        <w:rPr>
          <w:sz w:val="16"/>
        </w:rPr>
      </w:pPr>
      <w:proofErr w:type="gramStart"/>
      <w:r>
        <w:rPr>
          <w:sz w:val="24"/>
        </w:rPr>
        <w:t>Cr</w:t>
      </w:r>
      <w:r>
        <w:rPr>
          <w:position w:val="8"/>
          <w:sz w:val="16"/>
        </w:rPr>
        <w:t xml:space="preserve">VII  </w:t>
      </w:r>
      <w:r>
        <w:rPr>
          <w:sz w:val="24"/>
        </w:rPr>
        <w:t>+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7E108536" wp14:editId="3A63DAEF">
            <wp:extent cx="514286" cy="142857"/>
            <wp:effectExtent l="0" t="0" r="63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Cr</w:t>
      </w:r>
      <w:r>
        <w:rPr>
          <w:position w:val="8"/>
          <w:sz w:val="16"/>
        </w:rPr>
        <w:t>III</w:t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416"/>
          <w:tab w:val="left" w:pos="2137"/>
        </w:tabs>
        <w:spacing w:before="1" w:after="0" w:line="280" w:lineRule="exact"/>
        <w:ind w:left="415" w:hanging="259"/>
      </w:pPr>
      <w:r>
        <w:rPr>
          <w:sz w:val="24"/>
        </w:rPr>
        <w:t>O</w:t>
      </w:r>
      <w:r>
        <w:rPr>
          <w:position w:val="8"/>
          <w:sz w:val="16"/>
        </w:rPr>
        <w:t>-</w:t>
      </w:r>
      <w:proofErr w:type="gramStart"/>
      <w:r>
        <w:rPr>
          <w:position w:val="8"/>
          <w:sz w:val="16"/>
        </w:rPr>
        <w:t xml:space="preserve">I  </w:t>
      </w:r>
      <w:r>
        <w:rPr>
          <w:sz w:val="24"/>
        </w:rPr>
        <w:t>+</w:t>
      </w:r>
      <w:proofErr w:type="gramEnd"/>
      <w:r>
        <w:rPr>
          <w:spacing w:val="-27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 w:rsidR="00EF2EDD">
        <w:rPr>
          <w:noProof/>
        </w:rPr>
        <w:drawing>
          <wp:inline distT="0" distB="0" distL="0" distR="0" wp14:anchorId="43C7D16D" wp14:editId="7F6F5ECA">
            <wp:extent cx="514286" cy="142857"/>
            <wp:effectExtent l="0" t="0" r="63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O</w:t>
      </w:r>
      <w:r>
        <w:rPr>
          <w:position w:val="8"/>
          <w:sz w:val="16"/>
        </w:rPr>
        <w:t>-II</w:t>
      </w:r>
    </w:p>
    <w:p w:rsidR="00864C38" w:rsidRDefault="00B31DBF" w:rsidP="008026F1">
      <w:pPr>
        <w:pStyle w:val="ListParagraph"/>
        <w:numPr>
          <w:ilvl w:val="0"/>
          <w:numId w:val="83"/>
        </w:numPr>
        <w:tabs>
          <w:tab w:val="left" w:pos="416"/>
          <w:tab w:val="left" w:pos="2137"/>
        </w:tabs>
        <w:spacing w:before="1" w:after="0" w:line="280" w:lineRule="exact"/>
        <w:ind w:left="415" w:hanging="259"/>
      </w:pPr>
      <w:r>
        <w:t>1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14</w:t>
      </w:r>
      <w:r w:rsidR="00EF2EDD">
        <w:rPr>
          <w:noProof/>
        </w:rPr>
        <w:drawing>
          <wp:inline distT="0" distB="0" distL="0" distR="0" wp14:anchorId="387A8702" wp14:editId="591A3B65">
            <wp:extent cx="514286" cy="142857"/>
            <wp:effectExtent l="0" t="0" r="63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2 + 2 + 3 +</w:t>
      </w:r>
      <w:r>
        <w:rPr>
          <w:spacing w:val="-9"/>
        </w:rPr>
        <w:t xml:space="preserve"> </w:t>
      </w:r>
      <w:r>
        <w:t>7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76" w:lineRule="exact"/>
        <w:ind w:left="516" w:hanging="360"/>
        <w:jc w:val="left"/>
      </w:pPr>
      <w:r>
        <w:t>Iodine is oxidized in</w:t>
      </w:r>
      <w:r>
        <w:rPr>
          <w:spacing w:val="-6"/>
        </w:rPr>
        <w:t xml:space="preserve"> </w:t>
      </w:r>
      <w:r>
        <w:t>reactions:</w:t>
      </w:r>
    </w:p>
    <w:p w:rsidR="00864C38" w:rsidRDefault="00B31DBF" w:rsidP="008026F1">
      <w:pPr>
        <w:pStyle w:val="ListParagraph"/>
        <w:numPr>
          <w:ilvl w:val="0"/>
          <w:numId w:val="84"/>
        </w:numPr>
        <w:tabs>
          <w:tab w:val="left" w:pos="403"/>
          <w:tab w:val="left" w:pos="2297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Cl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pacing w:val="-2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KI</w:t>
      </w:r>
      <w:r w:rsidR="00412F71">
        <w:rPr>
          <w:noProof/>
        </w:rPr>
        <w:drawing>
          <wp:inline distT="0" distB="0" distL="0" distR="0" wp14:anchorId="0FD626F1" wp14:editId="3799ACCB">
            <wp:extent cx="514286" cy="14285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pacing w:val="-3"/>
          <w:sz w:val="24"/>
        </w:rPr>
        <w:t>I</w:t>
      </w:r>
      <w:r>
        <w:rPr>
          <w:spacing w:val="-3"/>
          <w:position w:val="-7"/>
          <w:sz w:val="16"/>
        </w:rPr>
        <w:t xml:space="preserve">2 </w:t>
      </w:r>
      <w:r>
        <w:rPr>
          <w:sz w:val="24"/>
        </w:rPr>
        <w:t>+ 2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KCl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8026F1">
      <w:pPr>
        <w:pStyle w:val="ListParagraph"/>
        <w:numPr>
          <w:ilvl w:val="0"/>
          <w:numId w:val="84"/>
        </w:numPr>
        <w:tabs>
          <w:tab w:val="left" w:pos="417"/>
          <w:tab w:val="left" w:pos="2940"/>
        </w:tabs>
        <w:spacing w:before="78" w:after="0" w:line="240" w:lineRule="auto"/>
        <w:ind w:left="416" w:hanging="260"/>
      </w:pPr>
      <w:r>
        <w:rPr>
          <w:sz w:val="24"/>
        </w:rPr>
        <w:lastRenderedPageBreak/>
        <w:t>2 KI + O</w:t>
      </w:r>
      <w:r>
        <w:rPr>
          <w:position w:val="-7"/>
          <w:sz w:val="16"/>
        </w:rPr>
        <w:t>3</w:t>
      </w:r>
      <w:r>
        <w:rPr>
          <w:spacing w:val="13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412F71">
        <w:rPr>
          <w:noProof/>
        </w:rPr>
        <w:drawing>
          <wp:inline distT="0" distB="0" distL="0" distR="0" wp14:anchorId="1B2D7785" wp14:editId="2E90D78B">
            <wp:extent cx="514286" cy="14285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4"/>
        </w:rPr>
        <w:t>I</w:t>
      </w:r>
      <w:r>
        <w:rPr>
          <w:spacing w:val="-3"/>
          <w:position w:val="-7"/>
          <w:sz w:val="16"/>
        </w:rPr>
        <w:t xml:space="preserve">2 </w:t>
      </w:r>
      <w:r>
        <w:rPr>
          <w:sz w:val="24"/>
        </w:rPr>
        <w:t>+ 2 KOH +</w:t>
      </w:r>
      <w:r>
        <w:rPr>
          <w:spacing w:val="-17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026F1">
      <w:pPr>
        <w:pStyle w:val="ListParagraph"/>
        <w:numPr>
          <w:ilvl w:val="0"/>
          <w:numId w:val="84"/>
        </w:numPr>
        <w:tabs>
          <w:tab w:val="left" w:pos="417"/>
          <w:tab w:val="left" w:pos="2940"/>
        </w:tabs>
        <w:spacing w:before="78" w:after="0" w:line="240" w:lineRule="auto"/>
        <w:ind w:left="416" w:hanging="260"/>
      </w:pPr>
      <w:r>
        <w:t xml:space="preserve">3 </w:t>
      </w:r>
      <w:r>
        <w:rPr>
          <w:spacing w:val="-3"/>
        </w:rPr>
        <w:t>I</w:t>
      </w:r>
      <w:proofErr w:type="gramStart"/>
      <w:r>
        <w:rPr>
          <w:spacing w:val="-3"/>
          <w:position w:val="-7"/>
          <w:sz w:val="16"/>
        </w:rPr>
        <w:t xml:space="preserve">2  </w:t>
      </w:r>
      <w:r>
        <w:t>+</w:t>
      </w:r>
      <w:proofErr w:type="gramEnd"/>
      <w:r>
        <w:rPr>
          <w:spacing w:val="-17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HNO</w:t>
      </w:r>
      <w:r>
        <w:rPr>
          <w:position w:val="-7"/>
          <w:sz w:val="16"/>
        </w:rPr>
        <w:t>3</w:t>
      </w:r>
      <w:r w:rsidR="00412F71">
        <w:rPr>
          <w:noProof/>
        </w:rPr>
        <w:drawing>
          <wp:inline distT="0" distB="0" distL="0" distR="0" wp14:anchorId="003EB021" wp14:editId="2E675EAA">
            <wp:extent cx="514286" cy="142857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t>6 HIO</w:t>
      </w:r>
      <w:r>
        <w:rPr>
          <w:position w:val="-7"/>
          <w:sz w:val="16"/>
        </w:rPr>
        <w:t xml:space="preserve">3 </w:t>
      </w:r>
      <w:r>
        <w:t>+ 10 NO + 2</w:t>
      </w:r>
      <w:r>
        <w:rPr>
          <w:spacing w:val="-29"/>
        </w:rPr>
        <w:t xml:space="preserve"> </w:t>
      </w:r>
      <w:r>
        <w:t>H</w:t>
      </w:r>
      <w:r>
        <w:rPr>
          <w:position w:val="-7"/>
          <w:sz w:val="16"/>
        </w:rPr>
        <w:t>2</w:t>
      </w:r>
      <w:r>
        <w:t>O</w:t>
      </w:r>
    </w:p>
    <w:p w:rsidR="00864C38" w:rsidRDefault="00B31DBF" w:rsidP="008026F1">
      <w:pPr>
        <w:pStyle w:val="ListParagraph"/>
        <w:numPr>
          <w:ilvl w:val="0"/>
          <w:numId w:val="85"/>
        </w:numPr>
        <w:tabs>
          <w:tab w:val="left" w:pos="417"/>
          <w:tab w:val="left" w:pos="2864"/>
        </w:tabs>
        <w:spacing w:after="0" w:line="237" w:lineRule="auto"/>
        <w:rPr>
          <w:sz w:val="24"/>
        </w:rPr>
      </w:pPr>
      <w:proofErr w:type="spellStart"/>
      <w:r>
        <w:rPr>
          <w:sz w:val="24"/>
        </w:rPr>
        <w:t>NaIO</w:t>
      </w:r>
      <w:proofErr w:type="spellEnd"/>
      <w:r>
        <w:rPr>
          <w:position w:val="-7"/>
          <w:sz w:val="16"/>
        </w:rPr>
        <w:t>3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NaClO</w:t>
      </w:r>
      <w:proofErr w:type="spellEnd"/>
      <w:r w:rsidR="00412F71">
        <w:rPr>
          <w:noProof/>
        </w:rPr>
        <w:drawing>
          <wp:inline distT="0" distB="0" distL="0" distR="0" wp14:anchorId="4743218F" wp14:editId="1906F632">
            <wp:extent cx="514286" cy="142857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NaIO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+</w:t>
      </w:r>
      <w:r>
        <w:rPr>
          <w:spacing w:val="-21"/>
          <w:sz w:val="24"/>
        </w:rPr>
        <w:t xml:space="preserve"> </w:t>
      </w:r>
      <w:r>
        <w:rPr>
          <w:sz w:val="24"/>
        </w:rPr>
        <w:t>NaCl</w:t>
      </w:r>
    </w:p>
    <w:p w:rsidR="00864C38" w:rsidRDefault="00B31DBF" w:rsidP="008026F1">
      <w:pPr>
        <w:pStyle w:val="ListParagraph"/>
        <w:numPr>
          <w:ilvl w:val="0"/>
          <w:numId w:val="85"/>
        </w:numPr>
        <w:tabs>
          <w:tab w:val="left" w:pos="403"/>
          <w:tab w:val="left" w:pos="2909"/>
        </w:tabs>
        <w:spacing w:after="0" w:line="237" w:lineRule="auto"/>
        <w:ind w:left="402" w:hanging="246"/>
        <w:rPr>
          <w:sz w:val="16"/>
        </w:rPr>
      </w:pPr>
      <w:proofErr w:type="gramStart"/>
      <w:r>
        <w:rPr>
          <w:sz w:val="24"/>
        </w:rPr>
        <w:t>Pb(</w:t>
      </w:r>
      <w:proofErr w:type="gramEnd"/>
      <w:r>
        <w:rPr>
          <w:sz w:val="24"/>
        </w:rPr>
        <w:t>NO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r>
        <w:rPr>
          <w:spacing w:val="-2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KI</w:t>
      </w:r>
      <w:r w:rsidR="00412F71">
        <w:rPr>
          <w:noProof/>
        </w:rPr>
        <w:drawing>
          <wp:inline distT="0" distB="0" distL="0" distR="0" wp14:anchorId="4DA233B6" wp14:editId="62C92975">
            <wp:extent cx="514286" cy="142857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PbI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+ 2</w:t>
      </w:r>
      <w:r>
        <w:rPr>
          <w:spacing w:val="-22"/>
          <w:sz w:val="24"/>
        </w:rPr>
        <w:t xml:space="preserve"> </w:t>
      </w:r>
      <w:r>
        <w:rPr>
          <w:sz w:val="24"/>
        </w:rPr>
        <w:t>KNO</w:t>
      </w:r>
      <w:r>
        <w:rPr>
          <w:position w:val="-7"/>
          <w:sz w:val="16"/>
        </w:rPr>
        <w:t>3</w:t>
      </w:r>
    </w:p>
    <w:p w:rsidR="00864C38" w:rsidRDefault="00B31DBF" w:rsidP="008026F1">
      <w:pPr>
        <w:pStyle w:val="ListParagraph"/>
        <w:numPr>
          <w:ilvl w:val="0"/>
          <w:numId w:val="85"/>
        </w:numPr>
        <w:tabs>
          <w:tab w:val="left" w:pos="378"/>
          <w:tab w:val="left" w:pos="2077"/>
        </w:tabs>
        <w:spacing w:after="0" w:line="237" w:lineRule="auto"/>
        <w:ind w:left="377" w:hanging="221"/>
        <w:rPr>
          <w:sz w:val="24"/>
        </w:rPr>
      </w:pPr>
      <w:r>
        <w:rPr>
          <w:spacing w:val="-3"/>
          <w:sz w:val="24"/>
        </w:rPr>
        <w:t>I</w:t>
      </w:r>
      <w:r>
        <w:rPr>
          <w:spacing w:val="-3"/>
          <w:position w:val="-7"/>
          <w:sz w:val="16"/>
        </w:rPr>
        <w:t>2</w:t>
      </w:r>
      <w:r>
        <w:rPr>
          <w:spacing w:val="23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</w:t>
      </w:r>
      <w:r w:rsidR="00412F71">
        <w:rPr>
          <w:noProof/>
        </w:rPr>
        <w:drawing>
          <wp:inline distT="0" distB="0" distL="0" distR="0" wp14:anchorId="3265241F" wp14:editId="6E21A5E9">
            <wp:extent cx="514286" cy="142857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 HI +</w:t>
      </w:r>
      <w:r>
        <w:rPr>
          <w:spacing w:val="-7"/>
          <w:sz w:val="24"/>
        </w:rPr>
        <w:t xml:space="preserve"> </w:t>
      </w:r>
      <w:r>
        <w:rPr>
          <w:sz w:val="24"/>
        </w:rPr>
        <w:t>S</w:t>
      </w:r>
    </w:p>
    <w:p w:rsidR="00864C38" w:rsidRDefault="00B31DBF" w:rsidP="008026F1">
      <w:pPr>
        <w:pStyle w:val="ListParagraph"/>
        <w:numPr>
          <w:ilvl w:val="0"/>
          <w:numId w:val="85"/>
        </w:numPr>
        <w:tabs>
          <w:tab w:val="left" w:pos="419"/>
          <w:tab w:val="left" w:pos="3058"/>
        </w:tabs>
        <w:spacing w:after="0" w:line="237" w:lineRule="auto"/>
        <w:ind w:left="418" w:hanging="262"/>
        <w:rPr>
          <w:sz w:val="24"/>
        </w:rPr>
      </w:pPr>
      <w:r>
        <w:rPr>
          <w:spacing w:val="-3"/>
          <w:sz w:val="24"/>
        </w:rPr>
        <w:t>I</w:t>
      </w:r>
      <w:proofErr w:type="gramStart"/>
      <w:r>
        <w:rPr>
          <w:spacing w:val="-3"/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z w:val="24"/>
        </w:rPr>
        <w:t xml:space="preserve"> 5 Cl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18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412F71">
        <w:rPr>
          <w:noProof/>
        </w:rPr>
        <w:drawing>
          <wp:inline distT="0" distB="0" distL="0" distR="0" wp14:anchorId="3720C1C9" wp14:editId="7CB93430">
            <wp:extent cx="514286" cy="142857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 HIO</w:t>
      </w:r>
      <w:r>
        <w:rPr>
          <w:position w:val="-7"/>
          <w:sz w:val="16"/>
        </w:rPr>
        <w:t xml:space="preserve">3 </w:t>
      </w:r>
      <w:r>
        <w:rPr>
          <w:sz w:val="24"/>
        </w:rPr>
        <w:t>+ 10</w:t>
      </w:r>
      <w:r>
        <w:rPr>
          <w:spacing w:val="-23"/>
          <w:sz w:val="24"/>
        </w:rPr>
        <w:t xml:space="preserve"> </w:t>
      </w:r>
      <w:r>
        <w:rPr>
          <w:sz w:val="24"/>
        </w:rPr>
        <w:t>HCl</w:t>
      </w:r>
    </w:p>
    <w:p w:rsidR="00864C38" w:rsidRDefault="00B31DBF" w:rsidP="008026F1">
      <w:pPr>
        <w:pStyle w:val="ListParagraph"/>
        <w:numPr>
          <w:ilvl w:val="0"/>
          <w:numId w:val="85"/>
        </w:numPr>
        <w:tabs>
          <w:tab w:val="left" w:pos="417"/>
          <w:tab w:val="left" w:pos="3290"/>
        </w:tabs>
        <w:spacing w:after="0" w:line="237" w:lineRule="auto"/>
        <w:rPr>
          <w:sz w:val="24"/>
        </w:rPr>
      </w:pPr>
      <w:r>
        <w:rPr>
          <w:sz w:val="24"/>
        </w:rPr>
        <w:t>Na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AsO</w:t>
      </w:r>
      <w:proofErr w:type="spellEnd"/>
      <w:proofErr w:type="gramStart"/>
      <w:r>
        <w:rPr>
          <w:position w:val="-7"/>
          <w:sz w:val="16"/>
        </w:rPr>
        <w:t xml:space="preserve">3  </w:t>
      </w:r>
      <w:r>
        <w:rPr>
          <w:sz w:val="24"/>
        </w:rPr>
        <w:t>+</w:t>
      </w:r>
      <w:proofErr w:type="gramEnd"/>
      <w:r>
        <w:rPr>
          <w:sz w:val="24"/>
        </w:rPr>
        <w:t xml:space="preserve"> </w:t>
      </w:r>
      <w:r>
        <w:rPr>
          <w:spacing w:val="-3"/>
          <w:sz w:val="24"/>
        </w:rPr>
        <w:t>I</w:t>
      </w:r>
      <w:r>
        <w:rPr>
          <w:spacing w:val="-3"/>
          <w:position w:val="-7"/>
          <w:sz w:val="16"/>
        </w:rPr>
        <w:t>2</w:t>
      </w:r>
      <w:r>
        <w:rPr>
          <w:spacing w:val="-1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412F71">
        <w:rPr>
          <w:noProof/>
        </w:rPr>
        <w:drawing>
          <wp:inline distT="0" distB="0" distL="0" distR="0" wp14:anchorId="696E9424" wp14:editId="0C10AB43">
            <wp:extent cx="514286" cy="142857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Na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AsO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+ 2</w:t>
      </w:r>
      <w:r>
        <w:rPr>
          <w:spacing w:val="-22"/>
          <w:sz w:val="24"/>
        </w:rPr>
        <w:t xml:space="preserve"> </w:t>
      </w:r>
      <w:r>
        <w:rPr>
          <w:sz w:val="24"/>
        </w:rPr>
        <w:t>HI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26" w:after="0" w:line="276" w:lineRule="exact"/>
        <w:ind w:left="516" w:hanging="360"/>
        <w:jc w:val="left"/>
      </w:pPr>
      <w:r>
        <w:t>Sulfur is oxidized in</w:t>
      </w:r>
      <w:r>
        <w:rPr>
          <w:spacing w:val="-6"/>
        </w:rPr>
        <w:t xml:space="preserve"> </w:t>
      </w:r>
      <w:r>
        <w:t>reactions:</w:t>
      </w:r>
    </w:p>
    <w:p w:rsidR="00864C38" w:rsidRPr="001E089F" w:rsidRDefault="00B31DBF" w:rsidP="004D2E59">
      <w:pPr>
        <w:pStyle w:val="ListParagraph"/>
        <w:numPr>
          <w:ilvl w:val="0"/>
          <w:numId w:val="658"/>
        </w:numPr>
        <w:tabs>
          <w:tab w:val="left" w:pos="2670"/>
        </w:tabs>
        <w:spacing w:line="237" w:lineRule="auto"/>
        <w:rPr>
          <w:sz w:val="24"/>
        </w:rPr>
      </w:pPr>
      <w:r w:rsidRPr="001E089F">
        <w:rPr>
          <w:sz w:val="24"/>
        </w:rPr>
        <w:t>a) Fe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S</w:t>
      </w:r>
      <w:proofErr w:type="gramStart"/>
      <w:r w:rsidRPr="001E089F">
        <w:rPr>
          <w:position w:val="-7"/>
          <w:sz w:val="16"/>
        </w:rPr>
        <w:t xml:space="preserve">3  </w:t>
      </w:r>
      <w:r w:rsidRPr="001E089F">
        <w:rPr>
          <w:sz w:val="24"/>
        </w:rPr>
        <w:t>+</w:t>
      </w:r>
      <w:proofErr w:type="gramEnd"/>
      <w:r w:rsidRPr="001E089F">
        <w:rPr>
          <w:spacing w:val="-25"/>
          <w:sz w:val="24"/>
        </w:rPr>
        <w:t xml:space="preserve"> </w:t>
      </w:r>
      <w:r w:rsidRPr="001E089F">
        <w:rPr>
          <w:sz w:val="24"/>
        </w:rPr>
        <w:t>4</w:t>
      </w:r>
      <w:r w:rsidRPr="001E089F">
        <w:rPr>
          <w:spacing w:val="-2"/>
          <w:sz w:val="24"/>
        </w:rPr>
        <w:t xml:space="preserve"> </w:t>
      </w:r>
      <w:r w:rsidRPr="001E089F">
        <w:rPr>
          <w:sz w:val="24"/>
        </w:rPr>
        <w:t>HCl</w:t>
      </w:r>
      <w:r w:rsidR="00412F71">
        <w:rPr>
          <w:noProof/>
        </w:rPr>
        <w:drawing>
          <wp:inline distT="0" distB="0" distL="0" distR="0" wp14:anchorId="3E372A34" wp14:editId="16678F39">
            <wp:extent cx="514286" cy="142857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89F">
        <w:rPr>
          <w:sz w:val="24"/>
        </w:rPr>
        <w:tab/>
        <w:t xml:space="preserve">2 </w:t>
      </w:r>
      <w:proofErr w:type="spellStart"/>
      <w:r w:rsidRPr="001E089F">
        <w:rPr>
          <w:sz w:val="24"/>
        </w:rPr>
        <w:t>FeCl</w:t>
      </w:r>
      <w:proofErr w:type="spellEnd"/>
      <w:r w:rsidRPr="001E089F">
        <w:rPr>
          <w:position w:val="-7"/>
          <w:sz w:val="16"/>
        </w:rPr>
        <w:t xml:space="preserve">2 </w:t>
      </w:r>
      <w:r w:rsidRPr="001E089F">
        <w:rPr>
          <w:sz w:val="24"/>
        </w:rPr>
        <w:t>+ 2 H</w:t>
      </w:r>
      <w:r w:rsidRPr="001E089F">
        <w:rPr>
          <w:position w:val="-7"/>
          <w:sz w:val="16"/>
        </w:rPr>
        <w:t xml:space="preserve">2 </w:t>
      </w:r>
      <w:r w:rsidRPr="001E089F">
        <w:rPr>
          <w:sz w:val="24"/>
        </w:rPr>
        <w:t>+ 3</w:t>
      </w:r>
      <w:r w:rsidRPr="001E089F">
        <w:rPr>
          <w:spacing w:val="-25"/>
          <w:sz w:val="24"/>
        </w:rPr>
        <w:t xml:space="preserve"> </w:t>
      </w:r>
      <w:r w:rsidRPr="001E089F">
        <w:rPr>
          <w:sz w:val="24"/>
        </w:rPr>
        <w:t>S</w:t>
      </w:r>
    </w:p>
    <w:p w:rsidR="00864C38" w:rsidRPr="001E089F" w:rsidRDefault="00B31DBF" w:rsidP="004D2E59">
      <w:pPr>
        <w:pStyle w:val="ListParagraph"/>
        <w:numPr>
          <w:ilvl w:val="0"/>
          <w:numId w:val="658"/>
        </w:numPr>
        <w:tabs>
          <w:tab w:val="left" w:pos="2770"/>
        </w:tabs>
        <w:spacing w:line="237" w:lineRule="auto"/>
        <w:rPr>
          <w:sz w:val="24"/>
        </w:rPr>
      </w:pPr>
      <w:r w:rsidRPr="001E089F">
        <w:rPr>
          <w:sz w:val="24"/>
        </w:rPr>
        <w:t>b) 2 Cr +</w:t>
      </w:r>
      <w:r w:rsidRPr="001E089F">
        <w:rPr>
          <w:spacing w:val="-7"/>
          <w:sz w:val="24"/>
        </w:rPr>
        <w:t xml:space="preserve"> </w:t>
      </w:r>
      <w:r w:rsidRPr="001E089F">
        <w:rPr>
          <w:sz w:val="24"/>
        </w:rPr>
        <w:t>6</w:t>
      </w:r>
      <w:r w:rsidRPr="001E089F">
        <w:rPr>
          <w:spacing w:val="-2"/>
          <w:sz w:val="24"/>
        </w:rPr>
        <w:t xml:space="preserve"> </w:t>
      </w:r>
      <w:r w:rsidRPr="001E089F">
        <w:rPr>
          <w:sz w:val="24"/>
        </w:rPr>
        <w:t>H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SO</w:t>
      </w:r>
      <w:r w:rsidRPr="001E089F">
        <w:rPr>
          <w:position w:val="-7"/>
          <w:sz w:val="16"/>
        </w:rPr>
        <w:t>4</w:t>
      </w:r>
      <w:r w:rsidR="00412F71">
        <w:rPr>
          <w:noProof/>
        </w:rPr>
        <w:drawing>
          <wp:inline distT="0" distB="0" distL="0" distR="0" wp14:anchorId="20289D8D" wp14:editId="72AE4563">
            <wp:extent cx="514286" cy="142857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89F">
        <w:rPr>
          <w:position w:val="-7"/>
          <w:sz w:val="16"/>
        </w:rPr>
        <w:tab/>
      </w:r>
      <w:r w:rsidRPr="001E089F">
        <w:rPr>
          <w:sz w:val="24"/>
        </w:rPr>
        <w:t>Cr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(SO</w:t>
      </w:r>
      <w:r w:rsidRPr="001E089F">
        <w:rPr>
          <w:position w:val="-7"/>
          <w:sz w:val="16"/>
        </w:rPr>
        <w:t>4</w:t>
      </w:r>
      <w:r w:rsidRPr="001E089F">
        <w:rPr>
          <w:sz w:val="24"/>
        </w:rPr>
        <w:t>)</w:t>
      </w:r>
      <w:r w:rsidRPr="001E089F">
        <w:rPr>
          <w:position w:val="-7"/>
          <w:sz w:val="16"/>
        </w:rPr>
        <w:t xml:space="preserve">3 </w:t>
      </w:r>
      <w:r w:rsidRPr="001E089F">
        <w:rPr>
          <w:sz w:val="24"/>
        </w:rPr>
        <w:t>+ 3 SO</w:t>
      </w:r>
      <w:r w:rsidRPr="001E089F">
        <w:rPr>
          <w:position w:val="-7"/>
          <w:sz w:val="16"/>
        </w:rPr>
        <w:t xml:space="preserve">2 </w:t>
      </w:r>
      <w:r w:rsidRPr="001E089F">
        <w:rPr>
          <w:sz w:val="24"/>
        </w:rPr>
        <w:t>+ 6</w:t>
      </w:r>
      <w:r w:rsidRPr="001E089F">
        <w:rPr>
          <w:spacing w:val="36"/>
          <w:sz w:val="24"/>
        </w:rPr>
        <w:t xml:space="preserve"> </w:t>
      </w:r>
      <w:r w:rsidRPr="001E089F">
        <w:rPr>
          <w:sz w:val="24"/>
        </w:rPr>
        <w:t>H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58"/>
        </w:numPr>
        <w:tabs>
          <w:tab w:val="left" w:pos="404"/>
          <w:tab w:val="left" w:pos="2103"/>
        </w:tabs>
        <w:spacing w:after="0" w:line="237" w:lineRule="auto"/>
        <w:rPr>
          <w:sz w:val="24"/>
        </w:rPr>
      </w:pPr>
      <w:r>
        <w:rPr>
          <w:spacing w:val="-3"/>
          <w:sz w:val="24"/>
        </w:rPr>
        <w:t>I</w:t>
      </w:r>
      <w:r>
        <w:rPr>
          <w:spacing w:val="-3"/>
          <w:position w:val="-7"/>
          <w:sz w:val="16"/>
        </w:rPr>
        <w:t>2</w:t>
      </w:r>
      <w:r>
        <w:rPr>
          <w:spacing w:val="23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</w:t>
      </w:r>
      <w:r w:rsidR="00412F71">
        <w:rPr>
          <w:noProof/>
        </w:rPr>
        <w:drawing>
          <wp:inline distT="0" distB="0" distL="0" distR="0" wp14:anchorId="7E3CA67F" wp14:editId="43F381C9">
            <wp:extent cx="514286" cy="142857"/>
            <wp:effectExtent l="0" t="0" r="63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 HI +</w:t>
      </w:r>
      <w:r>
        <w:rPr>
          <w:spacing w:val="-7"/>
          <w:sz w:val="24"/>
        </w:rPr>
        <w:t xml:space="preserve"> </w:t>
      </w:r>
      <w:r>
        <w:rPr>
          <w:sz w:val="24"/>
        </w:rPr>
        <w:t>S</w:t>
      </w:r>
    </w:p>
    <w:p w:rsidR="00864C38" w:rsidRDefault="00B31DBF" w:rsidP="004D2E59">
      <w:pPr>
        <w:pStyle w:val="ListParagraph"/>
        <w:numPr>
          <w:ilvl w:val="0"/>
          <w:numId w:val="658"/>
        </w:numPr>
        <w:tabs>
          <w:tab w:val="left" w:pos="417"/>
          <w:tab w:val="left" w:pos="2545"/>
        </w:tabs>
        <w:spacing w:after="0" w:line="237" w:lineRule="auto"/>
        <w:rPr>
          <w:sz w:val="16"/>
        </w:rPr>
      </w:pPr>
      <w:r>
        <w:rPr>
          <w:sz w:val="24"/>
        </w:rPr>
        <w:t>NaOH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2</w:t>
      </w:r>
      <w:r w:rsidR="00412F71">
        <w:rPr>
          <w:noProof/>
        </w:rPr>
        <w:drawing>
          <wp:inline distT="0" distB="0" distL="0" distR="0" wp14:anchorId="33B716EC" wp14:editId="50DCD07C">
            <wp:extent cx="514286" cy="142857"/>
            <wp:effectExtent l="0" t="0" r="63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proofErr w:type="spellStart"/>
      <w:r>
        <w:rPr>
          <w:sz w:val="24"/>
        </w:rPr>
        <w:t>NaHSO</w:t>
      </w:r>
      <w:proofErr w:type="spellEnd"/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658"/>
        </w:numPr>
        <w:tabs>
          <w:tab w:val="left" w:pos="403"/>
          <w:tab w:val="left" w:pos="2670"/>
        </w:tabs>
        <w:spacing w:before="1" w:after="0" w:line="237" w:lineRule="auto"/>
        <w:rPr>
          <w:sz w:val="24"/>
        </w:rPr>
      </w:pPr>
      <w:r>
        <w:rPr>
          <w:sz w:val="24"/>
        </w:rPr>
        <w:t xml:space="preserve">2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</w:t>
      </w:r>
      <w:r w:rsidR="00412F71">
        <w:rPr>
          <w:noProof/>
        </w:rPr>
        <w:drawing>
          <wp:inline distT="0" distB="0" distL="0" distR="0" wp14:anchorId="0403700B" wp14:editId="7D8598DC">
            <wp:extent cx="514286" cy="142857"/>
            <wp:effectExtent l="0" t="0" r="63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 xml:space="preserve">2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 S + 2</w:t>
      </w:r>
      <w:r>
        <w:rPr>
          <w:spacing w:val="-26"/>
          <w:sz w:val="24"/>
        </w:rPr>
        <w:t xml:space="preserve"> </w:t>
      </w:r>
      <w:r>
        <w:rPr>
          <w:sz w:val="24"/>
        </w:rPr>
        <w:t>HCl</w:t>
      </w:r>
    </w:p>
    <w:p w:rsidR="00864C38" w:rsidRDefault="00B31DBF" w:rsidP="004D2E59">
      <w:pPr>
        <w:pStyle w:val="ListParagraph"/>
        <w:numPr>
          <w:ilvl w:val="0"/>
          <w:numId w:val="658"/>
        </w:numPr>
        <w:tabs>
          <w:tab w:val="left" w:pos="376"/>
          <w:tab w:val="left" w:pos="2490"/>
        </w:tabs>
        <w:spacing w:after="0" w:line="237" w:lineRule="auto"/>
        <w:rPr>
          <w:sz w:val="16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Cr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7</w:t>
      </w:r>
      <w:r>
        <w:rPr>
          <w:spacing w:val="20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 w:rsidR="00412F71">
        <w:rPr>
          <w:noProof/>
        </w:rPr>
        <w:drawing>
          <wp:inline distT="0" distB="0" distL="0" distR="0" wp14:anchorId="4B2A94B6" wp14:editId="59662DE8">
            <wp:extent cx="514286" cy="142857"/>
            <wp:effectExtent l="0" t="0" r="63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Cr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 xml:space="preserve">3 </w:t>
      </w:r>
      <w:r>
        <w:rPr>
          <w:sz w:val="24"/>
        </w:rPr>
        <w:t>+</w:t>
      </w:r>
      <w:r>
        <w:rPr>
          <w:spacing w:val="-23"/>
          <w:sz w:val="24"/>
        </w:rPr>
        <w:t xml:space="preserve"> </w:t>
      </w: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658"/>
        </w:numPr>
        <w:tabs>
          <w:tab w:val="left" w:pos="415"/>
          <w:tab w:val="left" w:pos="3125"/>
        </w:tabs>
        <w:spacing w:after="0" w:line="237" w:lineRule="auto"/>
        <w:rPr>
          <w:sz w:val="16"/>
        </w:rPr>
      </w:pPr>
      <w:r>
        <w:rPr>
          <w:sz w:val="24"/>
        </w:rPr>
        <w:t>Cl</w:t>
      </w:r>
      <w:r>
        <w:rPr>
          <w:position w:val="-7"/>
          <w:sz w:val="16"/>
        </w:rPr>
        <w:t xml:space="preserve">2 </w:t>
      </w:r>
      <w:r>
        <w:rPr>
          <w:sz w:val="24"/>
        </w:rPr>
        <w:t>+ SO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36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412F71">
        <w:rPr>
          <w:noProof/>
        </w:rPr>
        <w:drawing>
          <wp:inline distT="0" distB="0" distL="0" distR="0" wp14:anchorId="2DF217D7" wp14:editId="3E35D830">
            <wp:extent cx="514286" cy="142857"/>
            <wp:effectExtent l="0" t="0" r="63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 HCl 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Pr="001E089F" w:rsidRDefault="00B31DBF" w:rsidP="004D2E59">
      <w:pPr>
        <w:pStyle w:val="ListParagraph"/>
        <w:numPr>
          <w:ilvl w:val="0"/>
          <w:numId w:val="658"/>
        </w:numPr>
        <w:tabs>
          <w:tab w:val="left" w:pos="2717"/>
        </w:tabs>
        <w:spacing w:line="237" w:lineRule="auto"/>
        <w:rPr>
          <w:sz w:val="16"/>
        </w:rPr>
      </w:pPr>
      <w:r w:rsidRPr="001E089F">
        <w:rPr>
          <w:sz w:val="24"/>
        </w:rPr>
        <w:t xml:space="preserve">h) 4 </w:t>
      </w:r>
      <w:proofErr w:type="spellStart"/>
      <w:r w:rsidRPr="001E089F">
        <w:rPr>
          <w:sz w:val="24"/>
        </w:rPr>
        <w:t>FeS</w:t>
      </w:r>
      <w:proofErr w:type="spellEnd"/>
      <w:proofErr w:type="gramStart"/>
      <w:r w:rsidRPr="001E089F">
        <w:rPr>
          <w:position w:val="-7"/>
          <w:sz w:val="16"/>
        </w:rPr>
        <w:t xml:space="preserve">2  </w:t>
      </w:r>
      <w:r w:rsidRPr="001E089F">
        <w:rPr>
          <w:sz w:val="24"/>
        </w:rPr>
        <w:t>+</w:t>
      </w:r>
      <w:proofErr w:type="gramEnd"/>
      <w:r w:rsidRPr="001E089F">
        <w:rPr>
          <w:spacing w:val="-26"/>
          <w:sz w:val="24"/>
        </w:rPr>
        <w:t xml:space="preserve"> </w:t>
      </w:r>
      <w:r w:rsidRPr="001E089F">
        <w:rPr>
          <w:sz w:val="24"/>
        </w:rPr>
        <w:t>11</w:t>
      </w:r>
      <w:r w:rsidRPr="001E089F">
        <w:rPr>
          <w:spacing w:val="-2"/>
          <w:sz w:val="24"/>
        </w:rPr>
        <w:t xml:space="preserve"> </w:t>
      </w:r>
      <w:r w:rsidRPr="001E089F">
        <w:rPr>
          <w:sz w:val="24"/>
        </w:rPr>
        <w:t>O</w:t>
      </w:r>
      <w:r w:rsidRPr="001E089F">
        <w:rPr>
          <w:position w:val="-7"/>
          <w:sz w:val="16"/>
        </w:rPr>
        <w:t>2</w:t>
      </w:r>
      <w:r w:rsidR="00412F71">
        <w:rPr>
          <w:noProof/>
        </w:rPr>
        <w:drawing>
          <wp:inline distT="0" distB="0" distL="0" distR="0" wp14:anchorId="2EB8CCED" wp14:editId="19B6EFEA">
            <wp:extent cx="514286" cy="142857"/>
            <wp:effectExtent l="0" t="0" r="63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89F">
        <w:rPr>
          <w:position w:val="-7"/>
          <w:sz w:val="16"/>
        </w:rPr>
        <w:tab/>
      </w:r>
      <w:r w:rsidRPr="001E089F">
        <w:rPr>
          <w:sz w:val="24"/>
        </w:rPr>
        <w:t>2 Fe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O</w:t>
      </w:r>
      <w:r w:rsidRPr="001E089F">
        <w:rPr>
          <w:position w:val="-7"/>
          <w:sz w:val="16"/>
        </w:rPr>
        <w:t xml:space="preserve">3 </w:t>
      </w:r>
      <w:r w:rsidRPr="001E089F">
        <w:rPr>
          <w:sz w:val="24"/>
        </w:rPr>
        <w:t>+ 8</w:t>
      </w:r>
      <w:r w:rsidRPr="001E089F">
        <w:rPr>
          <w:spacing w:val="-23"/>
          <w:sz w:val="24"/>
        </w:rPr>
        <w:t xml:space="preserve"> </w:t>
      </w:r>
      <w:r w:rsidRPr="001E089F">
        <w:rPr>
          <w:sz w:val="24"/>
        </w:rPr>
        <w:t>SO</w:t>
      </w:r>
      <w:r w:rsidRPr="001E089F"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31" w:after="0" w:line="235" w:lineRule="auto"/>
        <w:ind w:left="516" w:hanging="360"/>
        <w:jc w:val="left"/>
      </w:pPr>
      <w:r>
        <w:t>Select the reactions, in which H</w:t>
      </w:r>
      <w:r>
        <w:rPr>
          <w:position w:val="-7"/>
          <w:sz w:val="16"/>
        </w:rPr>
        <w:t>2</w:t>
      </w:r>
      <w:r>
        <w:t>O</w:t>
      </w:r>
      <w:r>
        <w:rPr>
          <w:position w:val="-7"/>
          <w:sz w:val="16"/>
        </w:rPr>
        <w:t xml:space="preserve">2 </w:t>
      </w:r>
      <w:r>
        <w:t>is the oxidizing</w:t>
      </w:r>
      <w:r>
        <w:rPr>
          <w:spacing w:val="-29"/>
        </w:rPr>
        <w:t xml:space="preserve"> </w:t>
      </w:r>
      <w:r>
        <w:t>agent: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03"/>
          <w:tab w:val="left" w:pos="3724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z w:val="24"/>
        </w:rPr>
        <w:t xml:space="preserve"> 2 </w:t>
      </w:r>
      <w:proofErr w:type="spellStart"/>
      <w:r>
        <w:rPr>
          <w:sz w:val="24"/>
        </w:rPr>
        <w:t>FeSO</w:t>
      </w:r>
      <w:proofErr w:type="spellEnd"/>
      <w:r>
        <w:rPr>
          <w:position w:val="-7"/>
          <w:sz w:val="16"/>
        </w:rPr>
        <w:t>4</w:t>
      </w:r>
      <w:r>
        <w:rPr>
          <w:spacing w:val="-5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 w:rsidR="00412F71">
        <w:rPr>
          <w:noProof/>
        </w:rPr>
        <w:drawing>
          <wp:inline distT="0" distB="0" distL="0" distR="0" wp14:anchorId="76AD07F8" wp14:editId="11C28FF4">
            <wp:extent cx="514286" cy="142857"/>
            <wp:effectExtent l="0" t="0" r="63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Fe</w:t>
      </w:r>
      <w:r>
        <w:rPr>
          <w:position w:val="-7"/>
          <w:sz w:val="16"/>
        </w:rPr>
        <w:t>2</w:t>
      </w:r>
      <w:r>
        <w:rPr>
          <w:sz w:val="24"/>
        </w:rPr>
        <w:t>(SO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 xml:space="preserve">3 </w:t>
      </w:r>
      <w:r>
        <w:rPr>
          <w:sz w:val="24"/>
        </w:rPr>
        <w:t>+ 2</w:t>
      </w:r>
      <w:r>
        <w:rPr>
          <w:spacing w:val="-2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17"/>
          <w:tab w:val="left" w:pos="4230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5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+ 2 </w:t>
      </w: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+</w:t>
      </w:r>
      <w:r>
        <w:rPr>
          <w:spacing w:val="3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 w:rsidR="00412F71">
        <w:rPr>
          <w:noProof/>
        </w:rPr>
        <w:drawing>
          <wp:inline distT="0" distB="0" distL="0" distR="0" wp14:anchorId="14251872" wp14:editId="448326AA">
            <wp:extent cx="514286" cy="142857"/>
            <wp:effectExtent l="0" t="0" r="63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5 O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+ 2 </w:t>
      </w:r>
      <w:proofErr w:type="spellStart"/>
      <w:r>
        <w:rPr>
          <w:sz w:val="24"/>
        </w:rPr>
        <w:t>MnSO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+ 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 xml:space="preserve">4 </w:t>
      </w:r>
      <w:r>
        <w:rPr>
          <w:sz w:val="24"/>
        </w:rPr>
        <w:t>+ 8</w:t>
      </w:r>
      <w:r>
        <w:rPr>
          <w:spacing w:val="5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03"/>
          <w:tab w:val="left" w:pos="3564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+ </w:t>
      </w:r>
      <w:proofErr w:type="spellStart"/>
      <w:r>
        <w:rPr>
          <w:sz w:val="24"/>
        </w:rPr>
        <w:t>PbO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35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HNO</w:t>
      </w:r>
      <w:r>
        <w:rPr>
          <w:position w:val="-7"/>
          <w:sz w:val="16"/>
        </w:rPr>
        <w:t>3</w:t>
      </w:r>
      <w:r w:rsidR="00412F71">
        <w:rPr>
          <w:noProof/>
        </w:rPr>
        <w:drawing>
          <wp:inline distT="0" distB="0" distL="0" distR="0" wp14:anchorId="715A0C49" wp14:editId="79B65F9D">
            <wp:extent cx="514286" cy="142857"/>
            <wp:effectExtent l="0" t="0" r="63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proofErr w:type="gramStart"/>
      <w:r>
        <w:rPr>
          <w:sz w:val="24"/>
        </w:rPr>
        <w:t>Pb(</w:t>
      </w:r>
      <w:proofErr w:type="gramEnd"/>
      <w:r>
        <w:rPr>
          <w:sz w:val="24"/>
        </w:rPr>
        <w:t>NO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 xml:space="preserve">2 </w:t>
      </w:r>
      <w:r>
        <w:rPr>
          <w:sz w:val="24"/>
        </w:rPr>
        <w:t>+ O</w:t>
      </w:r>
      <w:r>
        <w:rPr>
          <w:position w:val="-7"/>
          <w:sz w:val="16"/>
        </w:rPr>
        <w:t xml:space="preserve">2 </w:t>
      </w:r>
      <w:r>
        <w:rPr>
          <w:sz w:val="24"/>
        </w:rPr>
        <w:t>+ 2</w:t>
      </w:r>
      <w:r>
        <w:rPr>
          <w:spacing w:val="3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17"/>
          <w:tab w:val="left" w:pos="3365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z w:val="24"/>
        </w:rPr>
        <w:t xml:space="preserve"> 2 KI</w:t>
      </w:r>
      <w:r>
        <w:rPr>
          <w:spacing w:val="-27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 w:rsidR="00412F71">
        <w:rPr>
          <w:noProof/>
        </w:rPr>
        <w:drawing>
          <wp:inline distT="0" distB="0" distL="0" distR="0" wp14:anchorId="5E826955" wp14:editId="7EE44BC5">
            <wp:extent cx="514286" cy="142857"/>
            <wp:effectExtent l="0" t="0" r="63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I</w:t>
      </w:r>
      <w:r>
        <w:rPr>
          <w:position w:val="-7"/>
          <w:sz w:val="16"/>
        </w:rPr>
        <w:t xml:space="preserve">2 </w:t>
      </w:r>
      <w:r>
        <w:rPr>
          <w:sz w:val="24"/>
        </w:rPr>
        <w:t>+ 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 xml:space="preserve">4 </w:t>
      </w:r>
      <w:r>
        <w:rPr>
          <w:sz w:val="24"/>
        </w:rPr>
        <w:t>+ 2</w:t>
      </w:r>
      <w:r>
        <w:rPr>
          <w:spacing w:val="3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03"/>
          <w:tab w:val="left" w:pos="3184"/>
          <w:tab w:val="left" w:pos="3408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Mn</w:t>
      </w:r>
      <w:r>
        <w:rPr>
          <w:position w:val="8"/>
          <w:sz w:val="16"/>
        </w:rPr>
        <w:t>2</w:t>
      </w:r>
      <w:r>
        <w:rPr>
          <w:position w:val="6"/>
          <w:sz w:val="24"/>
        </w:rPr>
        <w:t xml:space="preserve">+ </w:t>
      </w:r>
      <w:r>
        <w:rPr>
          <w:sz w:val="24"/>
        </w:rPr>
        <w:t>+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pacing w:val="-28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OH</w:t>
      </w:r>
      <w:r w:rsidR="00412F71">
        <w:rPr>
          <w:b/>
          <w:position w:val="8"/>
          <w:sz w:val="16"/>
        </w:rPr>
        <w:t xml:space="preserve">- </w:t>
      </w:r>
      <w:r w:rsidR="00412F71">
        <w:rPr>
          <w:noProof/>
        </w:rPr>
        <w:drawing>
          <wp:inline distT="0" distB="0" distL="0" distR="0" wp14:anchorId="18A6DF2B" wp14:editId="05113FC8">
            <wp:extent cx="514286" cy="142857"/>
            <wp:effectExtent l="0" t="0" r="63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position w:val="8"/>
          <w:sz w:val="16"/>
        </w:rPr>
        <w:tab/>
      </w:r>
      <w:proofErr w:type="spellStart"/>
      <w:r>
        <w:rPr>
          <w:sz w:val="24"/>
        </w:rPr>
        <w:t>MnO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+ 2</w:t>
      </w:r>
      <w:r>
        <w:rPr>
          <w:spacing w:val="-2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376"/>
          <w:tab w:val="left" w:pos="2422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spacing w:val="20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</w:t>
      </w:r>
      <w:r w:rsidR="00412F71">
        <w:rPr>
          <w:noProof/>
        </w:rPr>
        <w:drawing>
          <wp:inline distT="0" distB="0" distL="0" distR="0" wp14:anchorId="535BF985" wp14:editId="3DE82222">
            <wp:extent cx="514286" cy="142857"/>
            <wp:effectExtent l="0" t="0" r="63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 H</w:t>
      </w:r>
      <w:r>
        <w:rPr>
          <w:position w:val="-7"/>
          <w:sz w:val="16"/>
        </w:rPr>
        <w:t>2</w:t>
      </w:r>
      <w:r>
        <w:rPr>
          <w:sz w:val="24"/>
        </w:rPr>
        <w:t>O +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16"/>
          <w:tab w:val="left" w:pos="2583"/>
        </w:tabs>
        <w:spacing w:after="0" w:line="237" w:lineRule="auto"/>
        <w:ind w:left="415" w:hanging="259"/>
        <w:rPr>
          <w:sz w:val="16"/>
        </w:rPr>
      </w:pPr>
      <w:r>
        <w:rPr>
          <w:sz w:val="24"/>
        </w:rPr>
        <w:t>Ag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 w:rsidR="00412F71">
        <w:rPr>
          <w:noProof/>
        </w:rPr>
        <w:drawing>
          <wp:inline distT="0" distB="0" distL="0" distR="0" wp14:anchorId="37379358" wp14:editId="1D9E2B64">
            <wp:extent cx="514286" cy="142857"/>
            <wp:effectExtent l="0" t="0" r="63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 Ag + H</w:t>
      </w:r>
      <w:r>
        <w:rPr>
          <w:position w:val="-7"/>
          <w:sz w:val="16"/>
        </w:rPr>
        <w:t>2</w:t>
      </w:r>
      <w:r>
        <w:rPr>
          <w:sz w:val="24"/>
        </w:rPr>
        <w:t>O +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86"/>
        </w:numPr>
        <w:tabs>
          <w:tab w:val="left" w:pos="417"/>
          <w:tab w:val="left" w:pos="2223"/>
          <w:tab w:val="left" w:pos="2446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spacing w:val="20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Fe</w:t>
      </w:r>
      <w:r>
        <w:rPr>
          <w:position w:val="8"/>
          <w:sz w:val="16"/>
        </w:rPr>
        <w:t>2+</w:t>
      </w:r>
      <w:r w:rsidR="00412F71">
        <w:rPr>
          <w:noProof/>
        </w:rPr>
        <w:drawing>
          <wp:inline distT="0" distB="0" distL="0" distR="0" wp14:anchorId="4542308D" wp14:editId="3FD61B06">
            <wp:extent cx="514286" cy="142857"/>
            <wp:effectExtent l="0" t="0" r="63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Fe</w:t>
      </w:r>
      <w:r>
        <w:rPr>
          <w:position w:val="8"/>
          <w:sz w:val="16"/>
        </w:rPr>
        <w:t xml:space="preserve">3+ </w:t>
      </w:r>
      <w:r>
        <w:rPr>
          <w:sz w:val="24"/>
        </w:rPr>
        <w:t>+ OH</w:t>
      </w:r>
      <w:r>
        <w:rPr>
          <w:b/>
          <w:position w:val="8"/>
          <w:sz w:val="16"/>
        </w:rPr>
        <w:t xml:space="preserve">-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position w:val="6"/>
          <w:sz w:val="24"/>
        </w:rPr>
        <w:t>•</w:t>
      </w:r>
      <w:r>
        <w:rPr>
          <w:sz w:val="24"/>
        </w:rPr>
        <w:t>OH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29" w:after="0"/>
        <w:ind w:left="516" w:hanging="360"/>
        <w:jc w:val="left"/>
      </w:pPr>
      <w:r>
        <w:t>The rate of chemical</w:t>
      </w:r>
      <w:r>
        <w:rPr>
          <w:spacing w:val="-5"/>
        </w:rPr>
        <w:t xml:space="preserve"> </w:t>
      </w:r>
      <w:r>
        <w:t>reaction: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for gases depends on the</w:t>
      </w:r>
      <w:r>
        <w:rPr>
          <w:spacing w:val="-4"/>
          <w:sz w:val="24"/>
        </w:rPr>
        <w:t xml:space="preserve"> </w:t>
      </w:r>
      <w:r>
        <w:rPr>
          <w:sz w:val="24"/>
        </w:rPr>
        <w:t>pressure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depends on the concentration of reacting</w:t>
      </w:r>
      <w:r>
        <w:rPr>
          <w:spacing w:val="-9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affected by the presence of</w:t>
      </w:r>
      <w:r>
        <w:rPr>
          <w:spacing w:val="-12"/>
          <w:sz w:val="24"/>
        </w:rPr>
        <w:t xml:space="preserve"> </w:t>
      </w:r>
      <w:r>
        <w:rPr>
          <w:sz w:val="24"/>
        </w:rPr>
        <w:t>catalysts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directly proportional to the product of reactants´ molar</w:t>
      </w:r>
      <w:r>
        <w:rPr>
          <w:spacing w:val="-18"/>
          <w:sz w:val="24"/>
        </w:rPr>
        <w:t xml:space="preserve"> </w:t>
      </w:r>
      <w:r>
        <w:rPr>
          <w:sz w:val="24"/>
        </w:rPr>
        <w:t>concentrations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expressed as the change of reactants’ concentrations per a unit of</w:t>
      </w:r>
      <w:r>
        <w:rPr>
          <w:spacing w:val="-18"/>
          <w:sz w:val="24"/>
        </w:rPr>
        <w:t xml:space="preserve"> </w:t>
      </w:r>
      <w:r>
        <w:rPr>
          <w:sz w:val="24"/>
        </w:rPr>
        <w:t>time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does not depend on the value of activation</w:t>
      </w:r>
      <w:r>
        <w:rPr>
          <w:spacing w:val="-9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determined by the equilibrium</w:t>
      </w:r>
      <w:r>
        <w:rPr>
          <w:spacing w:val="-9"/>
          <w:sz w:val="24"/>
        </w:rPr>
        <w:t xml:space="preserve"> </w:t>
      </w:r>
      <w:r>
        <w:rPr>
          <w:sz w:val="24"/>
        </w:rPr>
        <w:t>constant</w:t>
      </w:r>
    </w:p>
    <w:p w:rsidR="00864C38" w:rsidRDefault="00B31DBF" w:rsidP="00721238">
      <w:pPr>
        <w:pStyle w:val="ListParagraph"/>
        <w:numPr>
          <w:ilvl w:val="0"/>
          <w:numId w:val="8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depends on the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The equilibrium state of the</w:t>
      </w:r>
      <w:r>
        <w:rPr>
          <w:spacing w:val="-9"/>
        </w:rPr>
        <w:t xml:space="preserve"> </w:t>
      </w:r>
      <w:r>
        <w:t>reaction:</w:t>
      </w:r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the state in which the reaction proceeds by the same rate in both</w:t>
      </w:r>
      <w:r>
        <w:rPr>
          <w:spacing w:val="-31"/>
          <w:sz w:val="24"/>
        </w:rPr>
        <w:t xml:space="preserve"> </w:t>
      </w:r>
      <w:proofErr w:type="gramStart"/>
      <w:r>
        <w:rPr>
          <w:sz w:val="24"/>
        </w:rPr>
        <w:t>directions</w:t>
      </w:r>
      <w:proofErr w:type="gramEnd"/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the state in which the reactants are completely converted to</w:t>
      </w:r>
      <w:r>
        <w:rPr>
          <w:spacing w:val="-23"/>
          <w:sz w:val="24"/>
        </w:rPr>
        <w:t xml:space="preserve"> </w:t>
      </w:r>
      <w:r>
        <w:rPr>
          <w:sz w:val="24"/>
        </w:rPr>
        <w:t>products</w:t>
      </w:r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expressed by the equilibrium</w:t>
      </w:r>
      <w:r>
        <w:rPr>
          <w:spacing w:val="-11"/>
          <w:sz w:val="24"/>
        </w:rPr>
        <w:t xml:space="preserve"> </w:t>
      </w:r>
      <w:r>
        <w:rPr>
          <w:sz w:val="24"/>
        </w:rPr>
        <w:t>constant</w:t>
      </w:r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17"/>
        </w:tabs>
        <w:spacing w:after="0" w:line="240" w:lineRule="auto"/>
        <w:ind w:left="437" w:right="995" w:hanging="281"/>
        <w:rPr>
          <w:sz w:val="24"/>
        </w:rPr>
      </w:pP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reactants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reaction</w:t>
      </w:r>
      <w:r>
        <w:rPr>
          <w:spacing w:val="-5"/>
          <w:sz w:val="24"/>
        </w:rPr>
        <w:t xml:space="preserve"> </w:t>
      </w:r>
      <w:r>
        <w:rPr>
          <w:sz w:val="24"/>
        </w:rPr>
        <w:t>mixture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equal</w:t>
      </w:r>
      <w:r>
        <w:rPr>
          <w:spacing w:val="-4"/>
          <w:sz w:val="24"/>
        </w:rPr>
        <w:t xml:space="preserve"> </w:t>
      </w:r>
      <w:r>
        <w:rPr>
          <w:sz w:val="24"/>
        </w:rPr>
        <w:t>to concentrations of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products</w:t>
      </w:r>
      <w:proofErr w:type="gramEnd"/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depends on the activation</w:t>
      </w:r>
      <w:r>
        <w:rPr>
          <w:spacing w:val="-6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be affected by a change of temperature of the reaction</w:t>
      </w:r>
      <w:r>
        <w:rPr>
          <w:spacing w:val="-20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16"/>
        </w:tabs>
        <w:spacing w:after="0" w:line="274" w:lineRule="exact"/>
        <w:ind w:left="415" w:hanging="259"/>
        <w:rPr>
          <w:sz w:val="24"/>
        </w:rPr>
      </w:pPr>
      <w:r>
        <w:rPr>
          <w:sz w:val="24"/>
        </w:rPr>
        <w:t>can be affected by a change of products’</w:t>
      </w:r>
      <w:r>
        <w:rPr>
          <w:spacing w:val="-12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721238">
      <w:pPr>
        <w:pStyle w:val="ListParagraph"/>
        <w:numPr>
          <w:ilvl w:val="0"/>
          <w:numId w:val="88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lastRenderedPageBreak/>
        <w:t>can be affected by the presence of</w:t>
      </w:r>
      <w:r>
        <w:rPr>
          <w:spacing w:val="-10"/>
          <w:sz w:val="24"/>
        </w:rPr>
        <w:t xml:space="preserve"> </w:t>
      </w:r>
      <w:r>
        <w:rPr>
          <w:sz w:val="24"/>
        </w:rPr>
        <w:t>catalysts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458"/>
          <w:tab w:val="left" w:pos="5803"/>
        </w:tabs>
        <w:spacing w:before="60" w:after="0" w:line="240" w:lineRule="auto"/>
        <w:ind w:left="437" w:right="382" w:hanging="281"/>
        <w:jc w:val="left"/>
      </w:pPr>
      <w:r>
        <w:lastRenderedPageBreak/>
        <w:t>Chemical equilibrium of the reaction</w:t>
      </w:r>
      <w:r w:rsidR="00A31E6D">
        <w:t xml:space="preserve"> </w:t>
      </w:r>
      <w:r w:rsidR="00A31E6D">
        <w:rPr>
          <w:noProof/>
        </w:rPr>
        <w:drawing>
          <wp:inline distT="0" distB="0" distL="0" distR="0" wp14:anchorId="09D6AF86" wp14:editId="77C4982A">
            <wp:extent cx="1542857" cy="247619"/>
            <wp:effectExtent l="0" t="0" r="635" b="635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 xml:space="preserve"> </w:t>
      </w:r>
      <w:r>
        <w:t>with the reaction heat Q</w:t>
      </w:r>
      <w:r>
        <w:rPr>
          <w:position w:val="-7"/>
          <w:sz w:val="16"/>
        </w:rPr>
        <w:t xml:space="preserve">m </w:t>
      </w:r>
      <w:r>
        <w:t xml:space="preserve">= +70 </w:t>
      </w:r>
      <w:proofErr w:type="spellStart"/>
      <w:r>
        <w:t>kJ.mol</w:t>
      </w:r>
      <w:proofErr w:type="spellEnd"/>
      <w:r>
        <w:rPr>
          <w:position w:val="8"/>
          <w:sz w:val="16"/>
        </w:rPr>
        <w:t xml:space="preserve">-1 </w:t>
      </w:r>
      <w:r>
        <w:t>is shifted to the reactant side</w:t>
      </w:r>
      <w:r>
        <w:rPr>
          <w:spacing w:val="-16"/>
        </w:rPr>
        <w:t xml:space="preserve"> </w:t>
      </w:r>
      <w:r>
        <w:t>by: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increasing the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decreasing the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03"/>
        </w:tabs>
        <w:spacing w:before="5" w:after="0" w:line="237" w:lineRule="auto"/>
        <w:ind w:hanging="246"/>
        <w:rPr>
          <w:sz w:val="24"/>
        </w:rPr>
      </w:pPr>
      <w:r>
        <w:rPr>
          <w:sz w:val="24"/>
        </w:rPr>
        <w:t>removing H</w:t>
      </w:r>
      <w:r>
        <w:rPr>
          <w:position w:val="-7"/>
          <w:sz w:val="16"/>
        </w:rPr>
        <w:t xml:space="preserve">2 </w:t>
      </w:r>
      <w:r>
        <w:rPr>
          <w:sz w:val="24"/>
        </w:rPr>
        <w:t>from the reaction</w:t>
      </w:r>
      <w:r>
        <w:rPr>
          <w:spacing w:val="-25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17"/>
        </w:tabs>
        <w:spacing w:before="2" w:after="0" w:line="232" w:lineRule="auto"/>
        <w:ind w:left="416" w:hanging="260"/>
        <w:rPr>
          <w:sz w:val="24"/>
        </w:rPr>
      </w:pPr>
      <w:r>
        <w:rPr>
          <w:sz w:val="24"/>
        </w:rPr>
        <w:t>the addition of Br</w:t>
      </w:r>
      <w:r>
        <w:rPr>
          <w:position w:val="-7"/>
          <w:sz w:val="16"/>
        </w:rPr>
        <w:t xml:space="preserve">2 </w:t>
      </w:r>
      <w:r>
        <w:rPr>
          <w:sz w:val="24"/>
        </w:rPr>
        <w:t>into the reaction</w:t>
      </w:r>
      <w:r>
        <w:rPr>
          <w:spacing w:val="-27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02"/>
        </w:tabs>
        <w:spacing w:after="0" w:line="273" w:lineRule="exact"/>
        <w:ind w:left="401"/>
        <w:rPr>
          <w:sz w:val="24"/>
        </w:rPr>
      </w:pPr>
      <w:r>
        <w:rPr>
          <w:sz w:val="24"/>
        </w:rPr>
        <w:t>the addition of a</w:t>
      </w:r>
      <w:r>
        <w:rPr>
          <w:spacing w:val="-4"/>
          <w:sz w:val="24"/>
        </w:rPr>
        <w:t xml:space="preserve"> </w:t>
      </w:r>
      <w:r>
        <w:rPr>
          <w:sz w:val="24"/>
        </w:rPr>
        <w:t>catalyst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addition of HBr into the reaction</w:t>
      </w:r>
      <w:r>
        <w:rPr>
          <w:spacing w:val="-9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removing HBr from the reaction</w:t>
      </w:r>
      <w:r>
        <w:rPr>
          <w:spacing w:val="-9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89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>the addition of H</w:t>
      </w:r>
      <w:r>
        <w:rPr>
          <w:position w:val="-7"/>
          <w:sz w:val="16"/>
        </w:rPr>
        <w:t xml:space="preserve">2 </w:t>
      </w:r>
      <w:r>
        <w:rPr>
          <w:sz w:val="24"/>
        </w:rPr>
        <w:t>into the reaction</w:t>
      </w:r>
      <w:r>
        <w:rPr>
          <w:spacing w:val="-27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  <w:tab w:val="left" w:pos="2223"/>
        </w:tabs>
        <w:spacing w:before="275" w:after="0" w:line="242" w:lineRule="auto"/>
        <w:ind w:left="437" w:right="1444" w:hanging="281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1" locked="0" layoutInCell="1" allowOverlap="1">
                <wp:simplePos x="0" y="0"/>
                <wp:positionH relativeFrom="page">
                  <wp:posOffset>1734820</wp:posOffset>
                </wp:positionH>
                <wp:positionV relativeFrom="paragraph">
                  <wp:posOffset>417195</wp:posOffset>
                </wp:positionV>
                <wp:extent cx="429260" cy="48895"/>
                <wp:effectExtent l="3810" t="3810" r="5080" b="4445"/>
                <wp:wrapNone/>
                <wp:docPr id="536" name="Group 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60" cy="48895"/>
                          <a:chOff x="2732" y="657"/>
                          <a:chExt cx="676" cy="77"/>
                        </a:xfrm>
                      </wpg:grpSpPr>
                      <wps:wsp>
                        <wps:cNvPr id="531" name="Rectangles 531"/>
                        <wps:cNvSpPr/>
                        <wps:spPr>
                          <a:xfrm>
                            <a:off x="2859" y="688"/>
                            <a:ext cx="42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2" name="Freeform 532"/>
                        <wps:cNvSpPr/>
                        <wps:spPr>
                          <a:xfrm>
                            <a:off x="3259" y="658"/>
                            <a:ext cx="148" cy="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" h="72">
                                <a:moveTo>
                                  <a:pt x="147" y="36"/>
                                </a:moveTo>
                                <a:lnTo>
                                  <a:pt x="125" y="42"/>
                                </a:lnTo>
                                <a:lnTo>
                                  <a:pt x="74" y="54"/>
                                </a:lnTo>
                                <a:lnTo>
                                  <a:pt x="23" y="66"/>
                                </a:lnTo>
                                <a:lnTo>
                                  <a:pt x="0" y="71"/>
                                </a:lnTo>
                                <a:lnTo>
                                  <a:pt x="19" y="52"/>
                                </a:lnTo>
                                <a:lnTo>
                                  <a:pt x="19" y="36"/>
                                </a:lnTo>
                                <a:lnTo>
                                  <a:pt x="16" y="24"/>
                                </a:lnTo>
                                <a:lnTo>
                                  <a:pt x="10" y="12"/>
                                </a:lnTo>
                                <a:lnTo>
                                  <a:pt x="3" y="3"/>
                                </a:lnTo>
                                <a:lnTo>
                                  <a:pt x="0" y="0"/>
                                </a:lnTo>
                                <a:lnTo>
                                  <a:pt x="23" y="5"/>
                                </a:lnTo>
                                <a:lnTo>
                                  <a:pt x="74" y="18"/>
                                </a:lnTo>
                                <a:lnTo>
                                  <a:pt x="125" y="31"/>
                                </a:lnTo>
                                <a:lnTo>
                                  <a:pt x="147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4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3" name="Freeform 533"/>
                        <wps:cNvSpPr/>
                        <wps:spPr>
                          <a:xfrm>
                            <a:off x="3259" y="658"/>
                            <a:ext cx="148" cy="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" h="72">
                                <a:moveTo>
                                  <a:pt x="0" y="71"/>
                                </a:moveTo>
                                <a:lnTo>
                                  <a:pt x="19" y="52"/>
                                </a:lnTo>
                                <a:lnTo>
                                  <a:pt x="19" y="36"/>
                                </a:lnTo>
                                <a:lnTo>
                                  <a:pt x="16" y="24"/>
                                </a:lnTo>
                                <a:lnTo>
                                  <a:pt x="10" y="12"/>
                                </a:lnTo>
                                <a:lnTo>
                                  <a:pt x="3" y="3"/>
                                </a:lnTo>
                                <a:lnTo>
                                  <a:pt x="0" y="0"/>
                                </a:lnTo>
                                <a:lnTo>
                                  <a:pt x="147" y="36"/>
                                </a:lnTo>
                                <a:lnTo>
                                  <a:pt x="0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4" name="Freeform 534"/>
                        <wps:cNvSpPr/>
                        <wps:spPr>
                          <a:xfrm>
                            <a:off x="2733" y="660"/>
                            <a:ext cx="148" cy="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" h="72">
                                <a:moveTo>
                                  <a:pt x="0" y="34"/>
                                </a:moveTo>
                                <a:lnTo>
                                  <a:pt x="23" y="40"/>
                                </a:lnTo>
                                <a:lnTo>
                                  <a:pt x="73" y="53"/>
                                </a:lnTo>
                                <a:lnTo>
                                  <a:pt x="124" y="66"/>
                                </a:lnTo>
                                <a:lnTo>
                                  <a:pt x="147" y="71"/>
                                </a:lnTo>
                                <a:lnTo>
                                  <a:pt x="128" y="19"/>
                                </a:lnTo>
                                <a:lnTo>
                                  <a:pt x="147" y="0"/>
                                </a:lnTo>
                                <a:lnTo>
                                  <a:pt x="124" y="5"/>
                                </a:lnTo>
                                <a:lnTo>
                                  <a:pt x="73" y="17"/>
                                </a:lnTo>
                                <a:lnTo>
                                  <a:pt x="23" y="29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4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5" name="Freeform 535"/>
                        <wps:cNvSpPr/>
                        <wps:spPr>
                          <a:xfrm>
                            <a:off x="2733" y="660"/>
                            <a:ext cx="148" cy="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" h="72">
                                <a:moveTo>
                                  <a:pt x="147" y="71"/>
                                </a:moveTo>
                                <a:lnTo>
                                  <a:pt x="0" y="34"/>
                                </a:lnTo>
                                <a:lnTo>
                                  <a:pt x="147" y="0"/>
                                </a:lnTo>
                                <a:lnTo>
                                  <a:pt x="128" y="19"/>
                                </a:lnTo>
                                <a:lnTo>
                                  <a:pt x="128" y="34"/>
                                </a:lnTo>
                                <a:lnTo>
                                  <a:pt x="131" y="47"/>
                                </a:lnTo>
                                <a:lnTo>
                                  <a:pt x="137" y="59"/>
                                </a:lnTo>
                                <a:lnTo>
                                  <a:pt x="144" y="68"/>
                                </a:lnTo>
                                <a:lnTo>
                                  <a:pt x="147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ACAAB" id="Group 536" o:spid="_x0000_s1026" style="position:absolute;margin-left:136.6pt;margin-top:32.85pt;width:33.8pt;height:3.85pt;z-index:-251584000;mso-position-horizontal-relative:page" coordorigin="2732,657" coordsize="676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">
                <v:rect id="Rectangles 531" o:spid="_x0000_s1027" style="position:absolute;left:2859;top:688;width:421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pAS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pmkxH8nolHQC5+AAAA//8DAFBLAQItABQABgAIAAAAIQDb4fbL7gAAAIUBAAATAAAAAAAA&#10;AAAAAAAAAAAAAABbQ29udGVudF9UeXBlc10ueG1sUEsBAi0AFAAGAAgAAAAhAFr0LFu/AAAAFQEA&#10;AAsAAAAAAAAAAAAAAAAAHwEAAF9yZWxzLy5yZWxzUEsBAi0AFAAGAAgAAAAhAOoCkBLHAAAA3AAA&#10;AA8AAAAAAAAAAAAAAAAABwIAAGRycy9kb3ducmV2LnhtbFBLBQYAAAAAAwADALcAAAD7AgAAAAA=&#10;" fillcolor="black" stroked="f"/>
                <v:shape id="Freeform 532" o:spid="_x0000_s1028" style="position:absolute;left:3259;top:658;width:148;height:72;visibility:visible;mso-wrap-style:square;v-text-anchor:top" coordsize="14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" path="m147,36r-22,6l74,54,23,66,,71,19,52r,-16l16,24,10,12,3,3,,,23,5,74,18r51,13l147,36xe" filled="f" strokeweight=".04578mm">
                  <v:path arrowok="t" textboxrect="0,0,148,72"/>
                </v:shape>
                <v:shape id="Freeform 533" o:spid="_x0000_s1029" style="position:absolute;left:3259;top:658;width:148;height:72;visibility:visible;mso-wrap-style:square;v-text-anchor:top" coordsize="14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" path="m,71l19,52r,-16l16,24,10,12,3,3,,,147,36,,71xe" fillcolor="black" stroked="f">
                  <v:path arrowok="t" textboxrect="0,0,148,72"/>
                </v:shape>
                <v:shape id="Freeform 534" o:spid="_x0000_s1030" style="position:absolute;left:2733;top:660;width:148;height:72;visibility:visible;mso-wrap-style:square;v-text-anchor:top" coordsize="14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" path="m,34r23,6l73,53r51,13l147,71,128,19,147,,124,5,73,17,23,29,,34xe" filled="f" strokeweight=".04578mm">
                  <v:path arrowok="t" textboxrect="0,0,148,72"/>
                </v:shape>
                <v:shape id="Freeform 535" o:spid="_x0000_s1031" style="position:absolute;left:2733;top:660;width:148;height:72;visibility:visible;mso-wrap-style:square;v-text-anchor:top" coordsize="14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" path="m147,71l,34,147,,128,19r,15l131,47r6,12l144,68r3,3xe" fillcolor="black" stroked="f">
                  <v:path arrowok="t" textboxrect="0,0,148,72"/>
                </v:shape>
                <w10:wrap anchorx="page"/>
              </v:group>
            </w:pict>
          </mc:Fallback>
        </mc:AlternateContent>
      </w:r>
      <w:r>
        <w:t>Select the correct expression for the equilibrium</w:t>
      </w:r>
      <w:r>
        <w:rPr>
          <w:spacing w:val="-45"/>
        </w:rPr>
        <w:t xml:space="preserve"> </w:t>
      </w:r>
      <w:r>
        <w:t xml:space="preserve">constant of the reaction </w:t>
      </w:r>
      <w:r w:rsidR="00A31E6D">
        <w:rPr>
          <w:noProof/>
        </w:rPr>
        <w:drawing>
          <wp:inline distT="0" distB="0" distL="0" distR="0" wp14:anchorId="08D3CBB4" wp14:editId="1C48F553">
            <wp:extent cx="1876190" cy="23809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before="89" w:line="240" w:lineRule="auto"/>
      </w:pPr>
      <w:r>
        <w:rPr>
          <w:noProof/>
        </w:rPr>
        <w:drawing>
          <wp:inline distT="0" distB="0" distL="0" distR="0" wp14:anchorId="7169BC6B" wp14:editId="255FA7C2">
            <wp:extent cx="1104762" cy="466667"/>
            <wp:effectExtent l="0" t="0" r="635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line="240" w:lineRule="auto"/>
      </w:pPr>
      <w:r>
        <w:rPr>
          <w:noProof/>
        </w:rPr>
        <w:drawing>
          <wp:inline distT="0" distB="0" distL="0" distR="0" wp14:anchorId="2006A68A" wp14:editId="79EDE4BE">
            <wp:extent cx="1066667" cy="514286"/>
            <wp:effectExtent l="0" t="0" r="635" b="635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before="89" w:line="240" w:lineRule="auto"/>
      </w:pPr>
      <w:r>
        <w:rPr>
          <w:noProof/>
        </w:rPr>
        <w:drawing>
          <wp:inline distT="0" distB="0" distL="0" distR="0" wp14:anchorId="7044B6FA" wp14:editId="5AF13E34">
            <wp:extent cx="1076190" cy="514286"/>
            <wp:effectExtent l="0" t="0" r="0" b="63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line="240" w:lineRule="auto"/>
        <w:rPr>
          <w:sz w:val="16"/>
        </w:rPr>
      </w:pPr>
      <w:r>
        <w:rPr>
          <w:noProof/>
        </w:rPr>
        <w:drawing>
          <wp:inline distT="0" distB="0" distL="0" distR="0" wp14:anchorId="6D28DD6E" wp14:editId="13DDC291">
            <wp:extent cx="1171429" cy="27619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line="240" w:lineRule="auto"/>
      </w:pPr>
      <w:r>
        <w:rPr>
          <w:noProof/>
        </w:rPr>
        <w:drawing>
          <wp:inline distT="0" distB="0" distL="0" distR="0" wp14:anchorId="504735A7" wp14:editId="11A667B7">
            <wp:extent cx="1133333" cy="514286"/>
            <wp:effectExtent l="0" t="0" r="0" b="63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before="90" w:line="240" w:lineRule="auto"/>
      </w:pPr>
      <w:r>
        <w:rPr>
          <w:noProof/>
        </w:rPr>
        <w:drawing>
          <wp:inline distT="0" distB="0" distL="0" distR="0" wp14:anchorId="293E200A" wp14:editId="001B3524">
            <wp:extent cx="1123810" cy="552381"/>
            <wp:effectExtent l="0" t="0" r="635" b="635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before="209" w:line="240" w:lineRule="auto"/>
      </w:pPr>
      <w:r>
        <w:rPr>
          <w:noProof/>
        </w:rPr>
        <w:drawing>
          <wp:inline distT="0" distB="0" distL="0" distR="0" wp14:anchorId="2589B2EE" wp14:editId="38B9A6D8">
            <wp:extent cx="1609524" cy="438095"/>
            <wp:effectExtent l="0" t="0" r="0" b="635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A31E6D" w:rsidP="004D2E59">
      <w:pPr>
        <w:pStyle w:val="BodyText"/>
        <w:numPr>
          <w:ilvl w:val="0"/>
          <w:numId w:val="652"/>
        </w:numPr>
        <w:spacing w:before="89" w:line="240" w:lineRule="auto"/>
      </w:pPr>
      <w:r>
        <w:rPr>
          <w:noProof/>
        </w:rPr>
        <w:drawing>
          <wp:inline distT="0" distB="0" distL="0" distR="0" wp14:anchorId="0D3932A5" wp14:editId="646051D5">
            <wp:extent cx="1657143" cy="466667"/>
            <wp:effectExtent l="0" t="0" r="635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26" w:after="0" w:line="276" w:lineRule="exact"/>
        <w:ind w:left="516" w:hanging="360"/>
        <w:jc w:val="left"/>
      </w:pPr>
      <w:r>
        <w:t>Which of the following equations express exothermic</w:t>
      </w:r>
      <w:r>
        <w:rPr>
          <w:spacing w:val="-14"/>
        </w:rPr>
        <w:t xml:space="preserve"> </w:t>
      </w:r>
      <w:proofErr w:type="gramStart"/>
      <w:r>
        <w:t>process:</w:t>
      </w:r>
      <w:proofErr w:type="gramEnd"/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1830"/>
        </w:tabs>
        <w:spacing w:line="240" w:lineRule="auto"/>
        <w:rPr>
          <w:sz w:val="16"/>
        </w:rPr>
      </w:pPr>
      <w:r w:rsidRPr="00A31E6D">
        <w:rPr>
          <w:sz w:val="24"/>
        </w:rPr>
        <w:t>a)</w:t>
      </w:r>
      <w:r w:rsidRPr="00A31E6D">
        <w:rPr>
          <w:spacing w:val="-2"/>
          <w:sz w:val="24"/>
        </w:rPr>
        <w:t xml:space="preserve"> </w:t>
      </w:r>
      <w:r w:rsidRPr="00A31E6D">
        <w:rPr>
          <w:sz w:val="24"/>
        </w:rPr>
        <w:t>2</w:t>
      </w:r>
      <w:r w:rsidRPr="00A31E6D">
        <w:rPr>
          <w:spacing w:val="-2"/>
          <w:sz w:val="24"/>
        </w:rPr>
        <w:t xml:space="preserve"> </w:t>
      </w:r>
      <w:r w:rsidRPr="00A31E6D">
        <w:rPr>
          <w:sz w:val="24"/>
        </w:rPr>
        <w:t>SO</w:t>
      </w:r>
      <w:r w:rsidRPr="00A31E6D">
        <w:rPr>
          <w:position w:val="-7"/>
          <w:sz w:val="16"/>
        </w:rPr>
        <w:t>3</w:t>
      </w:r>
      <w:r w:rsidR="00B76A64">
        <w:rPr>
          <w:noProof/>
        </w:rPr>
        <w:drawing>
          <wp:inline distT="0" distB="0" distL="0" distR="0" wp14:anchorId="364260A5" wp14:editId="7BF04B84">
            <wp:extent cx="514286" cy="142857"/>
            <wp:effectExtent l="0" t="0" r="63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sz w:val="24"/>
        </w:rPr>
        <w:t>2 SO</w:t>
      </w:r>
      <w:r w:rsidRPr="00A31E6D">
        <w:rPr>
          <w:position w:val="-7"/>
          <w:sz w:val="16"/>
        </w:rPr>
        <w:t xml:space="preserve">2 </w:t>
      </w:r>
      <w:r w:rsidRPr="00A31E6D">
        <w:rPr>
          <w:sz w:val="24"/>
        </w:rPr>
        <w:t>+ O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+195</w:t>
      </w:r>
      <w:r w:rsidRPr="00A31E6D">
        <w:rPr>
          <w:spacing w:val="-10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53"/>
        </w:numPr>
        <w:tabs>
          <w:tab w:val="left" w:pos="2485"/>
        </w:tabs>
        <w:spacing w:before="2" w:line="237" w:lineRule="auto"/>
        <w:rPr>
          <w:sz w:val="16"/>
        </w:rPr>
      </w:pPr>
      <w:r>
        <w:t>b) CO +</w:t>
      </w:r>
      <w:r>
        <w:rPr>
          <w:spacing w:val="-5"/>
        </w:rPr>
        <w:t xml:space="preserve"> </w:t>
      </w:r>
      <w:r>
        <w:t>1/2</w:t>
      </w:r>
      <w:r>
        <w:rPr>
          <w:spacing w:val="-1"/>
        </w:rPr>
        <w:t xml:space="preserve"> </w:t>
      </w:r>
      <w:r>
        <w:t>O</w:t>
      </w:r>
      <w:r>
        <w:rPr>
          <w:position w:val="-7"/>
          <w:sz w:val="16"/>
        </w:rPr>
        <w:t>2</w:t>
      </w:r>
      <w:r w:rsidR="00B76A64">
        <w:rPr>
          <w:noProof/>
        </w:rPr>
        <w:drawing>
          <wp:inline distT="0" distB="0" distL="0" distR="0" wp14:anchorId="0C3FD199" wp14:editId="025E076D">
            <wp:extent cx="514286" cy="142857"/>
            <wp:effectExtent l="0" t="0" r="63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</w:t>
      </w:r>
      <w:r>
        <w:rPr>
          <w:position w:val="-7"/>
          <w:sz w:val="16"/>
        </w:rPr>
        <w:t>2</w:t>
      </w:r>
      <w:r>
        <w:t>; Q</w:t>
      </w:r>
      <w:r>
        <w:rPr>
          <w:position w:val="-7"/>
          <w:sz w:val="16"/>
        </w:rPr>
        <w:t xml:space="preserve">m </w:t>
      </w:r>
      <w:r>
        <w:t>= -283</w:t>
      </w:r>
      <w:r>
        <w:rPr>
          <w:spacing w:val="-27"/>
        </w:rPr>
        <w:t xml:space="preserve"> </w:t>
      </w:r>
      <w:proofErr w:type="spellStart"/>
      <w:r>
        <w:t>kJ.mol</w:t>
      </w:r>
      <w:proofErr w:type="spellEnd"/>
      <w:r>
        <w:rPr>
          <w:position w:val="8"/>
          <w:sz w:val="16"/>
        </w:rPr>
        <w:t>-1</w:t>
      </w:r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2557"/>
        </w:tabs>
        <w:spacing w:before="2" w:line="237" w:lineRule="auto"/>
        <w:rPr>
          <w:sz w:val="16"/>
        </w:rPr>
      </w:pPr>
      <w:r w:rsidRPr="00A31E6D">
        <w:rPr>
          <w:sz w:val="24"/>
        </w:rPr>
        <w:t>c) 4 NH</w:t>
      </w:r>
      <w:proofErr w:type="gramStart"/>
      <w:r w:rsidRPr="00A31E6D">
        <w:rPr>
          <w:position w:val="-7"/>
          <w:sz w:val="16"/>
        </w:rPr>
        <w:t xml:space="preserve">3  </w:t>
      </w:r>
      <w:r w:rsidRPr="00A31E6D">
        <w:rPr>
          <w:sz w:val="24"/>
        </w:rPr>
        <w:t>+</w:t>
      </w:r>
      <w:proofErr w:type="gramEnd"/>
      <w:r w:rsidRPr="00A31E6D">
        <w:rPr>
          <w:spacing w:val="-27"/>
          <w:sz w:val="24"/>
        </w:rPr>
        <w:t xml:space="preserve"> </w:t>
      </w:r>
      <w:r w:rsidRPr="00A31E6D">
        <w:rPr>
          <w:sz w:val="24"/>
        </w:rPr>
        <w:t>5</w:t>
      </w:r>
      <w:r w:rsidRPr="00A31E6D">
        <w:rPr>
          <w:spacing w:val="-2"/>
          <w:sz w:val="24"/>
        </w:rPr>
        <w:t xml:space="preserve"> </w:t>
      </w:r>
      <w:r w:rsidRPr="00A31E6D">
        <w:rPr>
          <w:sz w:val="24"/>
        </w:rPr>
        <w:t>O</w:t>
      </w:r>
      <w:r w:rsidRPr="00A31E6D">
        <w:rPr>
          <w:position w:val="-7"/>
          <w:sz w:val="16"/>
        </w:rPr>
        <w:t>2</w:t>
      </w:r>
      <w:r w:rsidR="00B76A64">
        <w:rPr>
          <w:noProof/>
        </w:rPr>
        <w:drawing>
          <wp:inline distT="0" distB="0" distL="0" distR="0" wp14:anchorId="1F9D9AB2" wp14:editId="11649A8E">
            <wp:extent cx="514286" cy="142857"/>
            <wp:effectExtent l="0" t="0" r="63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sz w:val="24"/>
        </w:rPr>
        <w:t>4 NO + 6 H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O;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-906</w:t>
      </w:r>
      <w:r w:rsidRPr="00A31E6D">
        <w:rPr>
          <w:spacing w:val="-29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2218"/>
        </w:tabs>
        <w:rPr>
          <w:sz w:val="16"/>
        </w:rPr>
      </w:pPr>
      <w:r w:rsidRPr="00A31E6D">
        <w:rPr>
          <w:sz w:val="24"/>
        </w:rPr>
        <w:t>d) N</w:t>
      </w:r>
      <w:proofErr w:type="gramStart"/>
      <w:r w:rsidRPr="00A31E6D">
        <w:rPr>
          <w:position w:val="-7"/>
          <w:sz w:val="16"/>
        </w:rPr>
        <w:t xml:space="preserve">2  </w:t>
      </w:r>
      <w:r w:rsidRPr="00A31E6D">
        <w:rPr>
          <w:sz w:val="24"/>
        </w:rPr>
        <w:t>+</w:t>
      </w:r>
      <w:proofErr w:type="gramEnd"/>
      <w:r w:rsidRPr="00A31E6D">
        <w:rPr>
          <w:spacing w:val="-24"/>
          <w:sz w:val="24"/>
        </w:rPr>
        <w:t xml:space="preserve"> </w:t>
      </w:r>
      <w:r w:rsidRPr="00A31E6D">
        <w:rPr>
          <w:sz w:val="24"/>
        </w:rPr>
        <w:t>3</w:t>
      </w:r>
      <w:r w:rsidRPr="00A31E6D">
        <w:rPr>
          <w:spacing w:val="-1"/>
          <w:sz w:val="24"/>
        </w:rPr>
        <w:t xml:space="preserve"> </w:t>
      </w:r>
      <w:r w:rsidRPr="00A31E6D">
        <w:rPr>
          <w:sz w:val="24"/>
        </w:rPr>
        <w:t>H</w:t>
      </w:r>
      <w:r w:rsidRPr="00A31E6D">
        <w:rPr>
          <w:position w:val="-7"/>
          <w:sz w:val="16"/>
        </w:rPr>
        <w:t>2</w:t>
      </w:r>
      <w:r w:rsidR="00B76A64">
        <w:rPr>
          <w:noProof/>
        </w:rPr>
        <w:drawing>
          <wp:inline distT="0" distB="0" distL="0" distR="0" wp14:anchorId="14EBE972" wp14:editId="61DF721B">
            <wp:extent cx="514286" cy="142857"/>
            <wp:effectExtent l="0" t="0" r="63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position w:val="-7"/>
          <w:sz w:val="16"/>
        </w:rPr>
        <w:tab/>
      </w:r>
      <w:r w:rsidRPr="00A31E6D">
        <w:rPr>
          <w:sz w:val="24"/>
        </w:rPr>
        <w:t>2 NH</w:t>
      </w:r>
      <w:r w:rsidRPr="00A31E6D">
        <w:rPr>
          <w:position w:val="-7"/>
          <w:sz w:val="16"/>
        </w:rPr>
        <w:t>3</w:t>
      </w:r>
      <w:r w:rsidRPr="00A31E6D">
        <w:rPr>
          <w:sz w:val="24"/>
        </w:rPr>
        <w:t>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-93</w:t>
      </w:r>
      <w:r w:rsidRPr="00A31E6D">
        <w:rPr>
          <w:spacing w:val="-28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2204"/>
        </w:tabs>
        <w:spacing w:before="1" w:line="237" w:lineRule="auto"/>
        <w:rPr>
          <w:sz w:val="16"/>
        </w:rPr>
      </w:pPr>
      <w:r w:rsidRPr="00A31E6D">
        <w:rPr>
          <w:sz w:val="24"/>
        </w:rPr>
        <w:t>e) 2 H</w:t>
      </w:r>
      <w:r w:rsidRPr="00A31E6D">
        <w:rPr>
          <w:position w:val="-7"/>
          <w:sz w:val="16"/>
        </w:rPr>
        <w:t>2</w:t>
      </w:r>
      <w:r w:rsidRPr="00A31E6D">
        <w:rPr>
          <w:spacing w:val="16"/>
          <w:position w:val="-7"/>
          <w:sz w:val="16"/>
        </w:rPr>
        <w:t xml:space="preserve"> </w:t>
      </w:r>
      <w:r w:rsidRPr="00A31E6D">
        <w:rPr>
          <w:sz w:val="24"/>
        </w:rPr>
        <w:t>+</w:t>
      </w:r>
      <w:r w:rsidRPr="00A31E6D">
        <w:rPr>
          <w:spacing w:val="-3"/>
          <w:sz w:val="24"/>
        </w:rPr>
        <w:t xml:space="preserve"> </w:t>
      </w:r>
      <w:r w:rsidRPr="00A31E6D">
        <w:rPr>
          <w:sz w:val="24"/>
        </w:rPr>
        <w:t>O</w:t>
      </w:r>
      <w:r w:rsidRPr="00A31E6D">
        <w:rPr>
          <w:position w:val="-7"/>
          <w:sz w:val="16"/>
        </w:rPr>
        <w:t>2</w:t>
      </w:r>
      <w:r w:rsidR="00B76A64">
        <w:rPr>
          <w:noProof/>
        </w:rPr>
        <w:drawing>
          <wp:inline distT="0" distB="0" distL="0" distR="0" wp14:anchorId="1C6E137C" wp14:editId="14606CDA">
            <wp:extent cx="514286" cy="142857"/>
            <wp:effectExtent l="0" t="0" r="63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position w:val="-7"/>
          <w:sz w:val="16"/>
        </w:rPr>
        <w:tab/>
      </w:r>
      <w:r w:rsidRPr="00A31E6D">
        <w:rPr>
          <w:sz w:val="24"/>
        </w:rPr>
        <w:t>2 H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O;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-452</w:t>
      </w:r>
      <w:r w:rsidRPr="00A31E6D">
        <w:rPr>
          <w:spacing w:val="-7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1880"/>
        </w:tabs>
        <w:spacing w:before="1" w:line="237" w:lineRule="auto"/>
        <w:rPr>
          <w:sz w:val="16"/>
        </w:rPr>
      </w:pPr>
      <w:r w:rsidRPr="00A31E6D">
        <w:rPr>
          <w:sz w:val="24"/>
        </w:rPr>
        <w:t>f)</w:t>
      </w:r>
      <w:r w:rsidRPr="00A31E6D">
        <w:rPr>
          <w:spacing w:val="-3"/>
          <w:sz w:val="24"/>
        </w:rPr>
        <w:t xml:space="preserve"> </w:t>
      </w:r>
      <w:r w:rsidRPr="00A31E6D">
        <w:rPr>
          <w:sz w:val="24"/>
        </w:rPr>
        <w:t>2</w:t>
      </w:r>
      <w:r w:rsidRPr="00A31E6D">
        <w:rPr>
          <w:spacing w:val="-1"/>
          <w:sz w:val="24"/>
        </w:rPr>
        <w:t xml:space="preserve"> </w:t>
      </w:r>
      <w:r w:rsidRPr="00A31E6D">
        <w:rPr>
          <w:sz w:val="24"/>
        </w:rPr>
        <w:t>H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O</w:t>
      </w:r>
      <w:r w:rsidR="00B76A64">
        <w:rPr>
          <w:noProof/>
        </w:rPr>
        <w:drawing>
          <wp:inline distT="0" distB="0" distL="0" distR="0" wp14:anchorId="4D0865F1" wp14:editId="49DBA2FD">
            <wp:extent cx="514286" cy="142857"/>
            <wp:effectExtent l="0" t="0" r="63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sz w:val="24"/>
        </w:rPr>
        <w:t>2 H</w:t>
      </w:r>
      <w:r w:rsidRPr="00A31E6D">
        <w:rPr>
          <w:position w:val="-7"/>
          <w:sz w:val="16"/>
        </w:rPr>
        <w:t xml:space="preserve">2 </w:t>
      </w:r>
      <w:r w:rsidRPr="00A31E6D">
        <w:rPr>
          <w:sz w:val="24"/>
        </w:rPr>
        <w:t>+ O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+ 452</w:t>
      </w:r>
      <w:r w:rsidRPr="00A31E6D">
        <w:rPr>
          <w:spacing w:val="-9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1945"/>
        </w:tabs>
        <w:rPr>
          <w:sz w:val="16"/>
        </w:rPr>
      </w:pPr>
      <w:r w:rsidRPr="00A31E6D">
        <w:rPr>
          <w:sz w:val="24"/>
        </w:rPr>
        <w:t>g) C</w:t>
      </w:r>
      <w:r w:rsidRPr="00A31E6D">
        <w:rPr>
          <w:spacing w:val="-4"/>
          <w:sz w:val="24"/>
        </w:rPr>
        <w:t xml:space="preserve"> </w:t>
      </w:r>
      <w:r w:rsidRPr="00A31E6D">
        <w:rPr>
          <w:sz w:val="24"/>
        </w:rPr>
        <w:t>+ O</w:t>
      </w:r>
      <w:r w:rsidRPr="00A31E6D">
        <w:rPr>
          <w:position w:val="-7"/>
          <w:sz w:val="16"/>
        </w:rPr>
        <w:t>2</w:t>
      </w:r>
      <w:r w:rsidR="00B76A64">
        <w:rPr>
          <w:noProof/>
        </w:rPr>
        <w:drawing>
          <wp:inline distT="0" distB="0" distL="0" distR="0" wp14:anchorId="6CD6B0FD" wp14:editId="006E7B67">
            <wp:extent cx="514286" cy="142857"/>
            <wp:effectExtent l="0" t="0" r="63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sz w:val="24"/>
        </w:rPr>
        <w:t>CO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-394</w:t>
      </w:r>
      <w:r w:rsidRPr="00A31E6D">
        <w:rPr>
          <w:spacing w:val="-25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Pr="00A31E6D" w:rsidRDefault="00B31DBF" w:rsidP="004D2E59">
      <w:pPr>
        <w:pStyle w:val="ListParagraph"/>
        <w:numPr>
          <w:ilvl w:val="0"/>
          <w:numId w:val="653"/>
        </w:numPr>
        <w:tabs>
          <w:tab w:val="left" w:pos="2376"/>
        </w:tabs>
        <w:spacing w:before="1"/>
        <w:rPr>
          <w:sz w:val="16"/>
        </w:rPr>
      </w:pPr>
      <w:r w:rsidRPr="00A31E6D">
        <w:rPr>
          <w:sz w:val="24"/>
        </w:rPr>
        <w:lastRenderedPageBreak/>
        <w:t>h) CH</w:t>
      </w:r>
      <w:proofErr w:type="gramStart"/>
      <w:r w:rsidRPr="00A31E6D">
        <w:rPr>
          <w:position w:val="-7"/>
          <w:sz w:val="16"/>
        </w:rPr>
        <w:t xml:space="preserve">4  </w:t>
      </w:r>
      <w:r w:rsidRPr="00A31E6D">
        <w:rPr>
          <w:sz w:val="24"/>
        </w:rPr>
        <w:t>+</w:t>
      </w:r>
      <w:proofErr w:type="gramEnd"/>
      <w:r w:rsidRPr="00A31E6D">
        <w:rPr>
          <w:spacing w:val="-24"/>
          <w:sz w:val="24"/>
        </w:rPr>
        <w:t xml:space="preserve"> </w:t>
      </w:r>
      <w:r w:rsidRPr="00A31E6D">
        <w:rPr>
          <w:sz w:val="24"/>
        </w:rPr>
        <w:t>2</w:t>
      </w:r>
      <w:r w:rsidRPr="00A31E6D">
        <w:rPr>
          <w:spacing w:val="-2"/>
          <w:sz w:val="24"/>
        </w:rPr>
        <w:t xml:space="preserve"> </w:t>
      </w:r>
      <w:r w:rsidRPr="00A31E6D">
        <w:rPr>
          <w:sz w:val="24"/>
        </w:rPr>
        <w:t>O</w:t>
      </w:r>
      <w:r w:rsidRPr="00A31E6D">
        <w:rPr>
          <w:position w:val="-7"/>
          <w:sz w:val="16"/>
        </w:rPr>
        <w:t>2</w:t>
      </w:r>
      <w:r w:rsidR="00B76A64">
        <w:rPr>
          <w:noProof/>
        </w:rPr>
        <w:drawing>
          <wp:inline distT="0" distB="0" distL="0" distR="0" wp14:anchorId="32DF8C2B" wp14:editId="2C9F67AE">
            <wp:extent cx="514286" cy="142857"/>
            <wp:effectExtent l="0" t="0" r="63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6D">
        <w:rPr>
          <w:sz w:val="24"/>
        </w:rPr>
        <w:t>CO</w:t>
      </w:r>
      <w:r w:rsidRPr="00A31E6D">
        <w:rPr>
          <w:position w:val="-7"/>
          <w:sz w:val="16"/>
        </w:rPr>
        <w:t xml:space="preserve">2 </w:t>
      </w:r>
      <w:r w:rsidRPr="00A31E6D">
        <w:rPr>
          <w:sz w:val="24"/>
        </w:rPr>
        <w:t>+ 2 H</w:t>
      </w:r>
      <w:r w:rsidRPr="00A31E6D">
        <w:rPr>
          <w:position w:val="-7"/>
          <w:sz w:val="16"/>
        </w:rPr>
        <w:t>2</w:t>
      </w:r>
      <w:r w:rsidRPr="00A31E6D">
        <w:rPr>
          <w:sz w:val="24"/>
        </w:rPr>
        <w:t>O; Q</w:t>
      </w:r>
      <w:r w:rsidRPr="00A31E6D">
        <w:rPr>
          <w:position w:val="-7"/>
          <w:sz w:val="16"/>
        </w:rPr>
        <w:t xml:space="preserve">m </w:t>
      </w:r>
      <w:r w:rsidRPr="00A31E6D">
        <w:rPr>
          <w:sz w:val="24"/>
        </w:rPr>
        <w:t>= -804</w:t>
      </w:r>
      <w:r w:rsidRPr="00A31E6D">
        <w:rPr>
          <w:spacing w:val="-7"/>
          <w:sz w:val="24"/>
        </w:rPr>
        <w:t xml:space="preserve"> </w:t>
      </w:r>
      <w:proofErr w:type="spellStart"/>
      <w:r w:rsidRPr="00A31E6D">
        <w:rPr>
          <w:sz w:val="24"/>
        </w:rPr>
        <w:t>kJ.mol</w:t>
      </w:r>
      <w:proofErr w:type="spellEnd"/>
      <w:r w:rsidRPr="00A31E6D"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before="275" w:after="0"/>
        <w:ind w:left="516" w:hanging="360"/>
        <w:jc w:val="left"/>
      </w:pPr>
      <w:r>
        <w:t>The activation energy of the</w:t>
      </w:r>
      <w:r>
        <w:rPr>
          <w:spacing w:val="-4"/>
        </w:rPr>
        <w:t xml:space="preserve"> </w:t>
      </w:r>
      <w:r>
        <w:t>reaction: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applies only during exothermic chemical</w:t>
      </w:r>
      <w:r>
        <w:rPr>
          <w:spacing w:val="-14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applies during both the exothermic and endothermic chemical</w:t>
      </w:r>
      <w:r>
        <w:rPr>
          <w:spacing w:val="-17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is related to the rate of the chemical</w:t>
      </w:r>
      <w:r>
        <w:rPr>
          <w:spacing w:val="-7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affected by the presence of a</w:t>
      </w:r>
      <w:r>
        <w:rPr>
          <w:spacing w:val="-12"/>
          <w:sz w:val="24"/>
        </w:rPr>
        <w:t xml:space="preserve"> </w:t>
      </w:r>
      <w:r>
        <w:rPr>
          <w:sz w:val="24"/>
        </w:rPr>
        <w:t>catalyst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is expressed by the equilibrium</w:t>
      </w:r>
      <w:r>
        <w:rPr>
          <w:spacing w:val="-9"/>
          <w:sz w:val="24"/>
        </w:rPr>
        <w:t xml:space="preserve"> </w:t>
      </w:r>
      <w:r>
        <w:rPr>
          <w:sz w:val="24"/>
        </w:rPr>
        <w:t>constant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is expressed by the reaction</w:t>
      </w:r>
      <w:r>
        <w:rPr>
          <w:spacing w:val="-10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depends on the reaction</w:t>
      </w:r>
      <w:r>
        <w:rPr>
          <w:spacing w:val="-3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depends on the equilibrium</w:t>
      </w:r>
      <w:r>
        <w:rPr>
          <w:spacing w:val="-3"/>
          <w:sz w:val="24"/>
        </w:rPr>
        <w:t xml:space="preserve"> </w:t>
      </w:r>
      <w:r>
        <w:rPr>
          <w:sz w:val="24"/>
        </w:rPr>
        <w:t>constant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  <w:tab w:val="left" w:pos="3679"/>
        </w:tabs>
        <w:spacing w:after="0" w:line="240" w:lineRule="auto"/>
        <w:ind w:left="437" w:right="777" w:hanging="281"/>
        <w:jc w:val="left"/>
      </w:pPr>
      <w:r>
        <w:t>For the reaction</w:t>
      </w:r>
      <w:r>
        <w:rPr>
          <w:spacing w:val="-2"/>
        </w:rPr>
        <w:t xml:space="preserve"> </w:t>
      </w:r>
      <w:r w:rsidR="008026F1">
        <w:rPr>
          <w:noProof/>
        </w:rPr>
        <w:drawing>
          <wp:inline distT="0" distB="0" distL="0" distR="0" wp14:anchorId="6E410735" wp14:editId="35652EE3">
            <wp:extent cx="1352381" cy="276190"/>
            <wp:effectExtent l="0" t="0" r="635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</w:t>
      </w:r>
      <w:r>
        <w:rPr>
          <w:position w:val="-7"/>
          <w:sz w:val="16"/>
        </w:rPr>
        <w:t xml:space="preserve">m </w:t>
      </w:r>
      <w:r>
        <w:t xml:space="preserve">= -57 </w:t>
      </w:r>
      <w:proofErr w:type="spellStart"/>
      <w:r>
        <w:t>kJ.mol</w:t>
      </w:r>
      <w:proofErr w:type="spellEnd"/>
      <w:r>
        <w:rPr>
          <w:position w:val="8"/>
          <w:sz w:val="16"/>
        </w:rPr>
        <w:t xml:space="preserve">-1 </w:t>
      </w:r>
      <w:r>
        <w:t>the following statement applies: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02"/>
        </w:tabs>
        <w:spacing w:after="0" w:line="240" w:lineRule="auto"/>
        <w:ind w:right="636" w:hanging="281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increasing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reaction</w:t>
      </w:r>
      <w:r>
        <w:rPr>
          <w:spacing w:val="-5"/>
          <w:sz w:val="24"/>
        </w:rPr>
        <w:t xml:space="preserve"> </w:t>
      </w:r>
      <w:r>
        <w:rPr>
          <w:sz w:val="24"/>
        </w:rPr>
        <w:t>shifts</w:t>
      </w:r>
      <w:r>
        <w:rPr>
          <w:spacing w:val="-4"/>
          <w:sz w:val="24"/>
        </w:rPr>
        <w:t xml:space="preserve"> </w:t>
      </w:r>
      <w:r>
        <w:rPr>
          <w:sz w:val="24"/>
        </w:rPr>
        <w:t>toward</w:t>
      </w:r>
      <w:r>
        <w:rPr>
          <w:spacing w:val="-4"/>
          <w:sz w:val="24"/>
        </w:rPr>
        <w:t xml:space="preserve"> </w:t>
      </w:r>
      <w:r>
        <w:rPr>
          <w:sz w:val="24"/>
        </w:rPr>
        <w:t>the reactant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17"/>
        </w:tabs>
        <w:spacing w:before="2" w:after="0" w:line="232" w:lineRule="auto"/>
        <w:ind w:left="416" w:hanging="260"/>
        <w:rPr>
          <w:sz w:val="24"/>
        </w:rPr>
      </w:pPr>
      <w:r>
        <w:rPr>
          <w:sz w:val="24"/>
        </w:rPr>
        <w:t xml:space="preserve">the reaction is endothermic in the direction of </w:t>
      </w:r>
      <w:r>
        <w:rPr>
          <w:spacing w:val="2"/>
          <w:sz w:val="24"/>
        </w:rPr>
        <w:t>N</w:t>
      </w:r>
      <w:r>
        <w:rPr>
          <w:spacing w:val="2"/>
          <w:position w:val="-7"/>
          <w:sz w:val="16"/>
        </w:rPr>
        <w:t>2</w:t>
      </w:r>
      <w:r>
        <w:rPr>
          <w:spacing w:val="2"/>
          <w:sz w:val="24"/>
        </w:rPr>
        <w:t>O</w:t>
      </w:r>
      <w:r>
        <w:rPr>
          <w:spacing w:val="2"/>
          <w:position w:val="-7"/>
          <w:sz w:val="16"/>
        </w:rPr>
        <w:t>4</w:t>
      </w:r>
      <w:r>
        <w:rPr>
          <w:spacing w:val="7"/>
          <w:position w:val="-7"/>
          <w:sz w:val="16"/>
        </w:rPr>
        <w:t xml:space="preserve"> </w:t>
      </w:r>
      <w:r>
        <w:rPr>
          <w:sz w:val="24"/>
        </w:rPr>
        <w:t>formation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02"/>
        </w:tabs>
        <w:spacing w:after="0" w:line="240" w:lineRule="auto"/>
        <w:ind w:right="324" w:hanging="281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increasing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reaction</w:t>
      </w:r>
      <w:r>
        <w:rPr>
          <w:spacing w:val="-4"/>
          <w:sz w:val="24"/>
        </w:rPr>
        <w:t xml:space="preserve"> </w:t>
      </w:r>
      <w:r>
        <w:rPr>
          <w:sz w:val="24"/>
        </w:rPr>
        <w:t>shifts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product side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17"/>
        </w:tabs>
        <w:spacing w:before="4" w:after="0" w:line="232" w:lineRule="auto"/>
        <w:ind w:left="416" w:hanging="260"/>
        <w:rPr>
          <w:sz w:val="24"/>
        </w:rPr>
      </w:pPr>
      <w:r>
        <w:rPr>
          <w:sz w:val="24"/>
        </w:rPr>
        <w:t>the reaction is exothermic in the direction of N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4</w:t>
      </w:r>
      <w:r>
        <w:rPr>
          <w:spacing w:val="7"/>
          <w:position w:val="-7"/>
          <w:sz w:val="16"/>
        </w:rPr>
        <w:t xml:space="preserve"> </w:t>
      </w:r>
      <w:r>
        <w:rPr>
          <w:sz w:val="24"/>
        </w:rPr>
        <w:t>formation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03"/>
        </w:tabs>
        <w:spacing w:after="0" w:line="273" w:lineRule="exact"/>
        <w:ind w:left="402" w:hanging="246"/>
        <w:rPr>
          <w:sz w:val="24"/>
        </w:rPr>
      </w:pPr>
      <w:r>
        <w:rPr>
          <w:sz w:val="24"/>
        </w:rPr>
        <w:t>the reaction represents the oxidation-reduction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376"/>
        </w:tabs>
        <w:spacing w:after="0" w:line="240" w:lineRule="auto"/>
        <w:ind w:right="162" w:hanging="281"/>
        <w:rPr>
          <w:sz w:val="24"/>
        </w:rPr>
      </w:pP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decreasing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reaction</w:t>
      </w:r>
      <w:r>
        <w:rPr>
          <w:spacing w:val="-3"/>
          <w:sz w:val="24"/>
        </w:rPr>
        <w:t xml:space="preserve"> </w:t>
      </w:r>
      <w:r>
        <w:rPr>
          <w:sz w:val="24"/>
        </w:rPr>
        <w:t>shifts</w:t>
      </w:r>
      <w:r>
        <w:rPr>
          <w:spacing w:val="-5"/>
          <w:sz w:val="24"/>
        </w:rPr>
        <w:t xml:space="preserve"> </w:t>
      </w:r>
      <w:r>
        <w:rPr>
          <w:sz w:val="24"/>
        </w:rPr>
        <w:t>toward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reactant side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17"/>
        </w:tabs>
        <w:spacing w:after="0" w:line="240" w:lineRule="auto"/>
        <w:ind w:right="404" w:hanging="281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increasing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pressure</w:t>
      </w:r>
      <w:r>
        <w:rPr>
          <w:spacing w:val="-5"/>
          <w:sz w:val="24"/>
        </w:rPr>
        <w:t xml:space="preserve"> </w:t>
      </w:r>
      <w:r>
        <w:rPr>
          <w:sz w:val="24"/>
        </w:rPr>
        <w:t>(reaction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gas</w:t>
      </w:r>
      <w:r>
        <w:rPr>
          <w:spacing w:val="-4"/>
          <w:sz w:val="24"/>
        </w:rPr>
        <w:t xml:space="preserve"> </w:t>
      </w:r>
      <w:r>
        <w:rPr>
          <w:sz w:val="24"/>
        </w:rPr>
        <w:t>phase),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reaction shifts toward the product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</w:p>
    <w:p w:rsidR="00864C38" w:rsidRDefault="00B31DBF" w:rsidP="00721238">
      <w:pPr>
        <w:pStyle w:val="ListParagraph"/>
        <w:numPr>
          <w:ilvl w:val="0"/>
          <w:numId w:val="91"/>
        </w:numPr>
        <w:tabs>
          <w:tab w:val="left" w:pos="417"/>
        </w:tabs>
        <w:spacing w:after="0" w:line="240" w:lineRule="auto"/>
        <w:ind w:right="362" w:hanging="281"/>
        <w:rPr>
          <w:sz w:val="24"/>
        </w:rPr>
      </w:pP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decreasing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pressure</w:t>
      </w:r>
      <w:r>
        <w:rPr>
          <w:spacing w:val="-3"/>
          <w:sz w:val="24"/>
        </w:rPr>
        <w:t xml:space="preserve"> </w:t>
      </w:r>
      <w:r>
        <w:rPr>
          <w:sz w:val="24"/>
        </w:rPr>
        <w:t>(reaction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gas</w:t>
      </w:r>
      <w:r>
        <w:rPr>
          <w:spacing w:val="-5"/>
          <w:sz w:val="24"/>
        </w:rPr>
        <w:t xml:space="preserve"> </w:t>
      </w:r>
      <w:r>
        <w:rPr>
          <w:sz w:val="24"/>
        </w:rPr>
        <w:t>phase),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reaction shifts toward the product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</w:p>
    <w:p w:rsidR="00864C38" w:rsidRDefault="00864C38">
      <w:pPr>
        <w:pStyle w:val="BodyText"/>
        <w:spacing w:before="1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 w:line="230" w:lineRule="auto"/>
        <w:ind w:left="516" w:hanging="360"/>
        <w:jc w:val="left"/>
      </w:pPr>
      <w:r>
        <w:t xml:space="preserve">According to Hess’s law, the value of reaction heat </w:t>
      </w:r>
      <w:r>
        <w:rPr>
          <w:spacing w:val="3"/>
        </w:rPr>
        <w:t>Q</w:t>
      </w:r>
      <w:r>
        <w:rPr>
          <w:spacing w:val="3"/>
          <w:position w:val="-7"/>
          <w:sz w:val="16"/>
        </w:rPr>
        <w:t xml:space="preserve">m </w:t>
      </w:r>
      <w:r>
        <w:t>of a given</w:t>
      </w:r>
      <w:r>
        <w:rPr>
          <w:spacing w:val="-5"/>
        </w:rPr>
        <w:t xml:space="preserve"> </w:t>
      </w:r>
      <w:r>
        <w:t>reaction: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depends on the way how the reaction</w:t>
      </w:r>
      <w:r>
        <w:rPr>
          <w:spacing w:val="-14"/>
          <w:sz w:val="24"/>
        </w:rPr>
        <w:t xml:space="preserve"> </w:t>
      </w:r>
      <w:r>
        <w:rPr>
          <w:sz w:val="24"/>
        </w:rPr>
        <w:t>proceeds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depends on the number of intermediate steps in which the reaction</w:t>
      </w:r>
      <w:r>
        <w:rPr>
          <w:spacing w:val="-22"/>
          <w:sz w:val="24"/>
        </w:rPr>
        <w:t xml:space="preserve"> </w:t>
      </w:r>
      <w:r>
        <w:rPr>
          <w:sz w:val="24"/>
        </w:rPr>
        <w:t>proceeds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decreasing with an increasing number of intermediate</w:t>
      </w:r>
      <w:r>
        <w:rPr>
          <w:spacing w:val="-16"/>
          <w:sz w:val="24"/>
        </w:rPr>
        <w:t xml:space="preserve"> </w:t>
      </w:r>
      <w:r>
        <w:rPr>
          <w:sz w:val="24"/>
        </w:rPr>
        <w:t>steps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determined by the difference between potential energies of products and</w:t>
      </w:r>
      <w:r>
        <w:rPr>
          <w:spacing w:val="-34"/>
          <w:sz w:val="24"/>
        </w:rPr>
        <w:t xml:space="preserve"> </w:t>
      </w:r>
      <w:r>
        <w:rPr>
          <w:sz w:val="24"/>
        </w:rPr>
        <w:t>reactants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proportional to the reaction</w:t>
      </w:r>
      <w:r>
        <w:rPr>
          <w:spacing w:val="-7"/>
          <w:sz w:val="24"/>
        </w:rPr>
        <w:t xml:space="preserve"> </w:t>
      </w:r>
      <w:r>
        <w:rPr>
          <w:sz w:val="24"/>
        </w:rPr>
        <w:t>rate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affected by the presence of a</w:t>
      </w:r>
      <w:r>
        <w:rPr>
          <w:spacing w:val="-12"/>
          <w:sz w:val="24"/>
        </w:rPr>
        <w:t xml:space="preserve"> </w:t>
      </w:r>
      <w:r>
        <w:rPr>
          <w:sz w:val="24"/>
        </w:rPr>
        <w:t>catalyst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depends on the equilibrium constant of the</w:t>
      </w:r>
      <w:r>
        <w:rPr>
          <w:spacing w:val="-9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increasing with an increasing number of intermediate</w:t>
      </w:r>
      <w:r>
        <w:rPr>
          <w:spacing w:val="-17"/>
          <w:sz w:val="24"/>
        </w:rPr>
        <w:t xml:space="preserve"> </w:t>
      </w:r>
      <w:r>
        <w:rPr>
          <w:sz w:val="24"/>
        </w:rPr>
        <w:t>steps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517"/>
        </w:tabs>
        <w:spacing w:after="0"/>
        <w:ind w:left="516" w:hanging="360"/>
        <w:jc w:val="left"/>
      </w:pPr>
      <w:r>
        <w:t>For the exothermic reactions following statements</w:t>
      </w:r>
      <w:r>
        <w:rPr>
          <w:spacing w:val="-6"/>
        </w:rPr>
        <w:t xml:space="preserve"> </w:t>
      </w:r>
      <w:r>
        <w:t>apply: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reaction system absorbs</w:t>
      </w:r>
      <w:r>
        <w:rPr>
          <w:spacing w:val="-6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reaction system releases</w:t>
      </w:r>
      <w:r>
        <w:rPr>
          <w:spacing w:val="-6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potential energy of products is lower than that of</w:t>
      </w:r>
      <w:r>
        <w:rPr>
          <w:spacing w:val="-17"/>
          <w:sz w:val="24"/>
        </w:rPr>
        <w:t xml:space="preserve"> </w:t>
      </w:r>
      <w:r>
        <w:rPr>
          <w:sz w:val="24"/>
        </w:rPr>
        <w:t>reactants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the source of</w:t>
      </w:r>
      <w:r>
        <w:rPr>
          <w:spacing w:val="-7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cannot have the character of redox</w:t>
      </w:r>
      <w:r>
        <w:rPr>
          <w:spacing w:val="-8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they cannot have the character of </w:t>
      </w:r>
      <w:proofErr w:type="spellStart"/>
      <w:r>
        <w:rPr>
          <w:sz w:val="24"/>
        </w:rPr>
        <w:t>protolytic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have the character of only redox</w:t>
      </w:r>
      <w:r>
        <w:rPr>
          <w:spacing w:val="-11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721238">
      <w:pPr>
        <w:pStyle w:val="ListParagraph"/>
        <w:numPr>
          <w:ilvl w:val="0"/>
          <w:numId w:val="9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cannot proceed in the living</w:t>
      </w:r>
      <w:r>
        <w:rPr>
          <w:spacing w:val="-12"/>
          <w:sz w:val="24"/>
        </w:rPr>
        <w:t xml:space="preserve"> </w:t>
      </w:r>
      <w:r>
        <w:rPr>
          <w:sz w:val="24"/>
        </w:rPr>
        <w:t>systems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For the endothermic reactions following statements</w:t>
      </w:r>
      <w:r>
        <w:rPr>
          <w:spacing w:val="-8"/>
        </w:rPr>
        <w:t xml:space="preserve"> </w:t>
      </w:r>
      <w:r>
        <w:t>apply: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reaction system absorbs</w:t>
      </w:r>
      <w:r>
        <w:rPr>
          <w:spacing w:val="-6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reaction system releases</w:t>
      </w:r>
      <w:r>
        <w:rPr>
          <w:spacing w:val="-6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potential energy of products is higher than that of</w:t>
      </w:r>
      <w:r>
        <w:rPr>
          <w:spacing w:val="-17"/>
          <w:sz w:val="24"/>
        </w:rPr>
        <w:t xml:space="preserve"> </w:t>
      </w:r>
      <w:r>
        <w:rPr>
          <w:sz w:val="24"/>
        </w:rPr>
        <w:t>reactants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the source of</w:t>
      </w:r>
      <w:r>
        <w:rPr>
          <w:spacing w:val="-7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all of them have the character of redox</w:t>
      </w:r>
      <w:r>
        <w:rPr>
          <w:spacing w:val="-7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 xml:space="preserve">all of them have the character of </w:t>
      </w:r>
      <w:proofErr w:type="spellStart"/>
      <w:r>
        <w:rPr>
          <w:sz w:val="24"/>
        </w:rPr>
        <w:t>protolytic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15"/>
        </w:tabs>
        <w:spacing w:before="5" w:after="0" w:line="237" w:lineRule="auto"/>
        <w:ind w:left="414" w:hanging="258"/>
        <w:rPr>
          <w:sz w:val="24"/>
        </w:rPr>
      </w:pPr>
      <w:r>
        <w:rPr>
          <w:sz w:val="24"/>
        </w:rPr>
        <w:t>their Q</w:t>
      </w:r>
      <w:r>
        <w:rPr>
          <w:position w:val="-7"/>
          <w:sz w:val="16"/>
        </w:rPr>
        <w:t xml:space="preserve">m </w:t>
      </w:r>
      <w:r>
        <w:rPr>
          <w:sz w:val="24"/>
        </w:rPr>
        <w:t>value has a positive</w:t>
      </w:r>
      <w:r>
        <w:rPr>
          <w:spacing w:val="-27"/>
          <w:sz w:val="24"/>
        </w:rPr>
        <w:t xml:space="preserve"> </w:t>
      </w:r>
      <w:r>
        <w:rPr>
          <w:sz w:val="24"/>
        </w:rPr>
        <w:t>sign</w:t>
      </w:r>
    </w:p>
    <w:p w:rsidR="00864C38" w:rsidRDefault="00B31DBF" w:rsidP="00721238">
      <w:pPr>
        <w:pStyle w:val="ListParagraph"/>
        <w:numPr>
          <w:ilvl w:val="0"/>
          <w:numId w:val="94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lastRenderedPageBreak/>
        <w:t>their Q</w:t>
      </w:r>
      <w:r>
        <w:rPr>
          <w:position w:val="-7"/>
          <w:sz w:val="16"/>
        </w:rPr>
        <w:t xml:space="preserve">m </w:t>
      </w:r>
      <w:r>
        <w:rPr>
          <w:sz w:val="24"/>
        </w:rPr>
        <w:t>value has a negative</w:t>
      </w:r>
      <w:r>
        <w:rPr>
          <w:spacing w:val="-28"/>
          <w:sz w:val="24"/>
        </w:rPr>
        <w:t xml:space="preserve"> </w:t>
      </w:r>
      <w:r>
        <w:rPr>
          <w:sz w:val="24"/>
        </w:rPr>
        <w:t>sign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/>
        <w:ind w:left="636" w:hanging="480"/>
        <w:jc w:val="left"/>
      </w:pPr>
      <w:r>
        <w:t>The energy balance of the chemical reaction provides</w:t>
      </w:r>
      <w:r>
        <w:rPr>
          <w:spacing w:val="-15"/>
        </w:rPr>
        <w:t xml:space="preserve"> </w:t>
      </w:r>
      <w:r>
        <w:t>information: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about the difference between molar binding energies of formed as well as broken</w:t>
      </w:r>
      <w:r>
        <w:rPr>
          <w:spacing w:val="-34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only about the value of molar binding energies of</w:t>
      </w:r>
      <w:r>
        <w:rPr>
          <w:spacing w:val="-17"/>
          <w:sz w:val="24"/>
        </w:rPr>
        <w:t xml:space="preserve"> </w:t>
      </w:r>
      <w:r>
        <w:rPr>
          <w:sz w:val="24"/>
        </w:rPr>
        <w:t>reactants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only about the value of molar binding energies of</w:t>
      </w:r>
      <w:r>
        <w:rPr>
          <w:spacing w:val="-14"/>
          <w:sz w:val="24"/>
        </w:rPr>
        <w:t xml:space="preserve"> </w:t>
      </w:r>
      <w:r>
        <w:rPr>
          <w:sz w:val="24"/>
        </w:rPr>
        <w:t>products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17"/>
        </w:tabs>
        <w:spacing w:before="7" w:after="0" w:line="235" w:lineRule="auto"/>
        <w:ind w:left="416" w:hanging="260"/>
        <w:rPr>
          <w:sz w:val="16"/>
        </w:rPr>
      </w:pPr>
      <w:r>
        <w:rPr>
          <w:sz w:val="24"/>
        </w:rPr>
        <w:t>about the value of reaction heat</w:t>
      </w:r>
      <w:r>
        <w:rPr>
          <w:spacing w:val="-7"/>
          <w:sz w:val="24"/>
        </w:rPr>
        <w:t xml:space="preserve"> </w:t>
      </w:r>
      <w:r>
        <w:rPr>
          <w:sz w:val="24"/>
        </w:rPr>
        <w:t>Q</w:t>
      </w:r>
      <w:r>
        <w:rPr>
          <w:position w:val="-7"/>
          <w:sz w:val="16"/>
        </w:rPr>
        <w:t>m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about the value of the rate</w:t>
      </w:r>
      <w:r>
        <w:rPr>
          <w:spacing w:val="-19"/>
          <w:sz w:val="24"/>
        </w:rPr>
        <w:t xml:space="preserve"> </w:t>
      </w:r>
      <w:r>
        <w:rPr>
          <w:sz w:val="24"/>
        </w:rPr>
        <w:t>constant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about the value of activation</w:t>
      </w:r>
      <w:r>
        <w:rPr>
          <w:spacing w:val="-20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whether the given reaction is exothermic or</w:t>
      </w:r>
      <w:r>
        <w:rPr>
          <w:spacing w:val="-11"/>
          <w:sz w:val="24"/>
        </w:rPr>
        <w:t xml:space="preserve"> </w:t>
      </w:r>
      <w:r>
        <w:rPr>
          <w:sz w:val="24"/>
        </w:rPr>
        <w:t>endothermic</w:t>
      </w:r>
    </w:p>
    <w:p w:rsidR="00864C38" w:rsidRDefault="00B31DBF" w:rsidP="00721238">
      <w:pPr>
        <w:pStyle w:val="ListParagraph"/>
        <w:numPr>
          <w:ilvl w:val="0"/>
          <w:numId w:val="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about the type or mechanism of the</w:t>
      </w:r>
      <w:r>
        <w:rPr>
          <w:spacing w:val="-7"/>
          <w:sz w:val="24"/>
        </w:rPr>
        <w:t xml:space="preserve"> </w:t>
      </w:r>
      <w:r>
        <w:rPr>
          <w:sz w:val="24"/>
        </w:rPr>
        <w:t>reaction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6" w:lineRule="exact"/>
        <w:ind w:left="636" w:hanging="480"/>
        <w:jc w:val="left"/>
      </w:pPr>
      <w:r>
        <w:t>Molecular hydrogen is more reactive than molecular nitrogen,</w:t>
      </w:r>
      <w:r>
        <w:rPr>
          <w:spacing w:val="-13"/>
        </w:rPr>
        <w:t xml:space="preserve"> </w:t>
      </w:r>
      <w:r>
        <w:t>since: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03"/>
        </w:tabs>
        <w:spacing w:after="0" w:line="240" w:lineRule="auto"/>
        <w:ind w:right="406" w:hanging="281"/>
        <w:rPr>
          <w:sz w:val="24"/>
        </w:rPr>
      </w:pPr>
      <w:r>
        <w:rPr>
          <w:sz w:val="24"/>
        </w:rPr>
        <w:t>during the formation of H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molecule from hydrogen atoms the lower amount of energy is released than during formation of </w:t>
      </w:r>
      <w:r>
        <w:rPr>
          <w:spacing w:val="2"/>
          <w:sz w:val="24"/>
        </w:rPr>
        <w:t>N</w:t>
      </w:r>
      <w:r>
        <w:rPr>
          <w:spacing w:val="2"/>
          <w:position w:val="-7"/>
          <w:sz w:val="16"/>
        </w:rPr>
        <w:t>2</w:t>
      </w:r>
      <w:r>
        <w:rPr>
          <w:spacing w:val="12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17"/>
        </w:tabs>
        <w:spacing w:after="0" w:line="240" w:lineRule="auto"/>
        <w:ind w:right="426" w:hanging="281"/>
        <w:rPr>
          <w:sz w:val="24"/>
        </w:rPr>
      </w:pPr>
      <w:r>
        <w:rPr>
          <w:sz w:val="24"/>
        </w:rPr>
        <w:t>during the formation of N</w:t>
      </w:r>
      <w:r>
        <w:rPr>
          <w:position w:val="-7"/>
          <w:sz w:val="16"/>
        </w:rPr>
        <w:t xml:space="preserve">2 </w:t>
      </w:r>
      <w:r>
        <w:rPr>
          <w:sz w:val="24"/>
        </w:rPr>
        <w:t>molecule from nitrogen atoms the higher amount of energy is released than during the formation of H</w:t>
      </w:r>
      <w:r>
        <w:rPr>
          <w:position w:val="-7"/>
          <w:sz w:val="16"/>
        </w:rPr>
        <w:t>2</w:t>
      </w:r>
      <w:r>
        <w:rPr>
          <w:spacing w:val="12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binding energy in the N</w:t>
      </w:r>
      <w:r>
        <w:rPr>
          <w:position w:val="-7"/>
          <w:sz w:val="16"/>
        </w:rPr>
        <w:t xml:space="preserve">2 </w:t>
      </w:r>
      <w:r>
        <w:rPr>
          <w:sz w:val="24"/>
        </w:rPr>
        <w:t>molecule is higher than in the H</w:t>
      </w:r>
      <w:r>
        <w:rPr>
          <w:position w:val="-7"/>
          <w:sz w:val="16"/>
        </w:rPr>
        <w:t>2</w:t>
      </w:r>
      <w:r>
        <w:rPr>
          <w:spacing w:val="-13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binding energy in the H</w:t>
      </w:r>
      <w:r>
        <w:rPr>
          <w:position w:val="-7"/>
          <w:sz w:val="16"/>
        </w:rPr>
        <w:t xml:space="preserve">2 </w:t>
      </w:r>
      <w:r>
        <w:rPr>
          <w:sz w:val="24"/>
        </w:rPr>
        <w:t>molecule is lower than in the N</w:t>
      </w:r>
      <w:r>
        <w:rPr>
          <w:position w:val="-7"/>
          <w:sz w:val="16"/>
        </w:rPr>
        <w:t>2</w:t>
      </w:r>
      <w:r>
        <w:rPr>
          <w:spacing w:val="-14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03"/>
        </w:tabs>
        <w:spacing w:after="0" w:line="240" w:lineRule="auto"/>
        <w:ind w:right="390" w:hanging="281"/>
        <w:rPr>
          <w:sz w:val="24"/>
        </w:rPr>
      </w:pPr>
      <w:r>
        <w:rPr>
          <w:sz w:val="24"/>
        </w:rPr>
        <w:t>reaction heat Q</w:t>
      </w:r>
      <w:r>
        <w:rPr>
          <w:position w:val="-7"/>
          <w:sz w:val="16"/>
        </w:rPr>
        <w:t xml:space="preserve">m </w:t>
      </w:r>
      <w:r>
        <w:rPr>
          <w:sz w:val="24"/>
        </w:rPr>
        <w:t>of the H</w:t>
      </w:r>
      <w:r>
        <w:rPr>
          <w:position w:val="-7"/>
          <w:sz w:val="16"/>
        </w:rPr>
        <w:t xml:space="preserve">2 </w:t>
      </w:r>
      <w:r>
        <w:rPr>
          <w:sz w:val="24"/>
        </w:rPr>
        <w:t>molecule formation from hydrogen atoms is lower than that of the formation of the N</w:t>
      </w:r>
      <w:r>
        <w:rPr>
          <w:position w:val="-7"/>
          <w:sz w:val="16"/>
        </w:rPr>
        <w:t>2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376"/>
        </w:tabs>
        <w:spacing w:after="0" w:line="270" w:lineRule="exact"/>
        <w:ind w:left="375" w:hanging="219"/>
        <w:rPr>
          <w:sz w:val="24"/>
        </w:rPr>
      </w:pPr>
      <w:r>
        <w:rPr>
          <w:sz w:val="24"/>
        </w:rPr>
        <w:t>molecular hydrogen is less stable than molecular</w:t>
      </w:r>
      <w:r>
        <w:rPr>
          <w:spacing w:val="-9"/>
          <w:sz w:val="24"/>
        </w:rPr>
        <w:t xml:space="preserve"> </w:t>
      </w:r>
      <w:r>
        <w:rPr>
          <w:sz w:val="24"/>
        </w:rPr>
        <w:t>nitrogen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boiling point of nitrogen is higher than that of</w:t>
      </w:r>
      <w:r>
        <w:rPr>
          <w:spacing w:val="-14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721238">
      <w:pPr>
        <w:pStyle w:val="ListParagraph"/>
        <w:numPr>
          <w:ilvl w:val="0"/>
          <w:numId w:val="96"/>
        </w:numPr>
        <w:tabs>
          <w:tab w:val="left" w:pos="417"/>
        </w:tabs>
        <w:spacing w:before="3" w:after="0" w:line="240" w:lineRule="auto"/>
        <w:ind w:left="416" w:hanging="260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 xml:space="preserve">2 </w:t>
      </w:r>
      <w:r>
        <w:rPr>
          <w:sz w:val="24"/>
        </w:rPr>
        <w:t>has lower relative molecular mass than</w:t>
      </w:r>
      <w:r>
        <w:rPr>
          <w:spacing w:val="-27"/>
          <w:sz w:val="24"/>
        </w:rPr>
        <w:t xml:space="preserve"> </w:t>
      </w:r>
      <w:r>
        <w:rPr>
          <w:spacing w:val="3"/>
          <w:sz w:val="24"/>
        </w:rPr>
        <w:t>N</w:t>
      </w:r>
      <w:r>
        <w:rPr>
          <w:spacing w:val="3"/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85" w:after="0" w:line="230" w:lineRule="auto"/>
        <w:ind w:left="636" w:hanging="480"/>
        <w:jc w:val="left"/>
      </w:pPr>
      <w:r>
        <w:t>The reaction heat Q</w:t>
      </w:r>
      <w:r>
        <w:rPr>
          <w:position w:val="-7"/>
          <w:sz w:val="16"/>
        </w:rPr>
        <w:t xml:space="preserve">m </w:t>
      </w:r>
      <w:r>
        <w:t>is the heat,</w:t>
      </w:r>
      <w:r>
        <w:rPr>
          <w:spacing w:val="-32"/>
        </w:rPr>
        <w:t xml:space="preserve"> </w:t>
      </w:r>
      <w:r>
        <w:t>which: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reaction systems release only in the chemical</w:t>
      </w:r>
      <w:r>
        <w:rPr>
          <w:spacing w:val="-14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reaction systems exchange with the environment in the chemical</w:t>
      </w:r>
      <w:r>
        <w:rPr>
          <w:spacing w:val="-20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consumed or released in the chemical</w:t>
      </w:r>
      <w:r>
        <w:rPr>
          <w:spacing w:val="-9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have only a positive</w:t>
      </w:r>
      <w:r>
        <w:rPr>
          <w:spacing w:val="-12"/>
          <w:sz w:val="24"/>
        </w:rPr>
        <w:t xml:space="preserve"> </w:t>
      </w:r>
      <w:r>
        <w:rPr>
          <w:sz w:val="24"/>
        </w:rPr>
        <w:t>sign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value is influenced by the presence of a catalyst in the reaction</w:t>
      </w:r>
      <w:r>
        <w:rPr>
          <w:spacing w:val="-20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value does not depend on the presence of a catalyst in the reaction</w:t>
      </w:r>
      <w:r>
        <w:rPr>
          <w:spacing w:val="-19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expresses the rate of a chemical</w:t>
      </w:r>
      <w:r>
        <w:rPr>
          <w:spacing w:val="-7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have positive or negative signs in the chemical</w:t>
      </w:r>
      <w:r>
        <w:rPr>
          <w:spacing w:val="-35"/>
          <w:sz w:val="24"/>
        </w:rPr>
        <w:t xml:space="preserve"> </w:t>
      </w:r>
      <w:r>
        <w:rPr>
          <w:sz w:val="24"/>
        </w:rPr>
        <w:t>reactions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0" w:lineRule="auto"/>
        <w:ind w:left="636" w:hanging="480"/>
        <w:jc w:val="left"/>
      </w:pPr>
      <w:r>
        <w:t>Select the true statement about activation energy</w:t>
      </w:r>
      <w:r>
        <w:rPr>
          <w:spacing w:val="-37"/>
        </w:rPr>
        <w:t xml:space="preserve"> </w:t>
      </w:r>
      <w:r>
        <w:rPr>
          <w:spacing w:val="2"/>
        </w:rPr>
        <w:t>E</w:t>
      </w:r>
      <w:r>
        <w:rPr>
          <w:spacing w:val="2"/>
          <w:position w:val="-7"/>
          <w:sz w:val="16"/>
        </w:rPr>
        <w:t>a</w:t>
      </w:r>
      <w:r>
        <w:rPr>
          <w:spacing w:val="2"/>
        </w:rPr>
        <w:t>: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the lower the activation energy, the higher the chemical reaction</w:t>
      </w:r>
      <w:r>
        <w:rPr>
          <w:spacing w:val="-21"/>
          <w:sz w:val="24"/>
        </w:rPr>
        <w:t xml:space="preserve"> </w:t>
      </w:r>
      <w:r>
        <w:rPr>
          <w:sz w:val="24"/>
        </w:rPr>
        <w:t>rate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its value is affected by the presence of a</w:t>
      </w:r>
      <w:r>
        <w:rPr>
          <w:spacing w:val="-13"/>
          <w:sz w:val="24"/>
        </w:rPr>
        <w:t xml:space="preserve"> </w:t>
      </w:r>
      <w:r>
        <w:rPr>
          <w:sz w:val="24"/>
        </w:rPr>
        <w:t>catalyst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03"/>
        </w:tabs>
        <w:spacing w:after="0" w:line="240" w:lineRule="auto"/>
        <w:ind w:left="437" w:right="206" w:hanging="281"/>
        <w:rPr>
          <w:sz w:val="24"/>
        </w:rPr>
      </w:pP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determined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transition</w:t>
      </w:r>
      <w:r>
        <w:rPr>
          <w:spacing w:val="-3"/>
          <w:sz w:val="24"/>
        </w:rPr>
        <w:t xml:space="preserve"> </w:t>
      </w:r>
      <w:r>
        <w:rPr>
          <w:sz w:val="24"/>
        </w:rPr>
        <w:t>state complex of the reaction and potential energy of reaction</w:t>
      </w:r>
      <w:r>
        <w:rPr>
          <w:spacing w:val="-14"/>
          <w:sz w:val="24"/>
        </w:rPr>
        <w:t xml:space="preserve"> </w:t>
      </w:r>
      <w:r>
        <w:rPr>
          <w:sz w:val="24"/>
        </w:rPr>
        <w:t>products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the higher the activation energy, the lower the chemical reaction</w:t>
      </w:r>
      <w:r>
        <w:rPr>
          <w:spacing w:val="-19"/>
          <w:sz w:val="24"/>
        </w:rPr>
        <w:t xml:space="preserve"> </w:t>
      </w:r>
      <w:r>
        <w:rPr>
          <w:sz w:val="24"/>
        </w:rPr>
        <w:t>rate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influences the value of the equilibrium constant of the</w:t>
      </w:r>
      <w:r>
        <w:rPr>
          <w:spacing w:val="-16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does not influence the rate of chemical</w:t>
      </w:r>
      <w:r>
        <w:rPr>
          <w:spacing w:val="-10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it applies to both exothermic and endothermic</w:t>
      </w:r>
      <w:r>
        <w:rPr>
          <w:spacing w:val="-9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721238">
      <w:pPr>
        <w:pStyle w:val="ListParagraph"/>
        <w:numPr>
          <w:ilvl w:val="0"/>
          <w:numId w:val="9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applies only to endothermic</w:t>
      </w:r>
      <w:r>
        <w:rPr>
          <w:spacing w:val="-11"/>
          <w:sz w:val="24"/>
        </w:rPr>
        <w:t xml:space="preserve"> </w:t>
      </w:r>
      <w:r>
        <w:rPr>
          <w:sz w:val="24"/>
        </w:rPr>
        <w:t>reactions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0" w:lineRule="auto"/>
        <w:ind w:left="636" w:hanging="480"/>
        <w:jc w:val="left"/>
      </w:pPr>
      <w:r>
        <w:t>The value of reaction heat Q</w:t>
      </w:r>
      <w:r>
        <w:rPr>
          <w:position w:val="-7"/>
          <w:sz w:val="16"/>
        </w:rPr>
        <w:t xml:space="preserve">m </w:t>
      </w:r>
      <w:r>
        <w:t>of a chemical reaction is determined</w:t>
      </w:r>
      <w:r>
        <w:rPr>
          <w:spacing w:val="-20"/>
        </w:rPr>
        <w:t xml:space="preserve"> </w:t>
      </w:r>
      <w:r>
        <w:t>by:</w:t>
      </w: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the presence of</w:t>
      </w:r>
      <w:r>
        <w:rPr>
          <w:spacing w:val="-6"/>
          <w:sz w:val="24"/>
        </w:rPr>
        <w:t xml:space="preserve"> </w:t>
      </w:r>
      <w:r>
        <w:rPr>
          <w:sz w:val="24"/>
        </w:rPr>
        <w:t>catalysts</w:t>
      </w: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reaction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rate</w:t>
      </w:r>
      <w:proofErr w:type="gramEnd"/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value of the equilibrium</w:t>
      </w:r>
      <w:r>
        <w:rPr>
          <w:spacing w:val="-8"/>
          <w:sz w:val="24"/>
        </w:rPr>
        <w:t xml:space="preserve"> </w:t>
      </w:r>
      <w:r>
        <w:rPr>
          <w:sz w:val="24"/>
        </w:rPr>
        <w:t>constant</w:t>
      </w: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value of activation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03"/>
        </w:tabs>
        <w:spacing w:after="0" w:line="240" w:lineRule="auto"/>
        <w:ind w:left="437" w:right="452" w:hanging="28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difference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relative</w:t>
      </w:r>
      <w:r>
        <w:rPr>
          <w:spacing w:val="-5"/>
          <w:sz w:val="24"/>
        </w:rPr>
        <w:t xml:space="preserve"> </w:t>
      </w:r>
      <w:r>
        <w:rPr>
          <w:sz w:val="24"/>
        </w:rPr>
        <w:t>atomic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molecular</w:t>
      </w:r>
      <w:r>
        <w:rPr>
          <w:spacing w:val="-6"/>
          <w:sz w:val="24"/>
        </w:rPr>
        <w:t xml:space="preserve"> </w:t>
      </w:r>
      <w:r>
        <w:rPr>
          <w:sz w:val="24"/>
        </w:rPr>
        <w:t>masses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reactants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products of a</w:t>
      </w:r>
      <w:r>
        <w:rPr>
          <w:spacing w:val="-4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the amount of released or consumed energy in a</w:t>
      </w:r>
      <w:r>
        <w:rPr>
          <w:spacing w:val="-11"/>
          <w:sz w:val="24"/>
        </w:rPr>
        <w:t xml:space="preserve"> </w:t>
      </w:r>
      <w:r>
        <w:rPr>
          <w:sz w:val="24"/>
        </w:rPr>
        <w:t>reaction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the amount of energy which the reaction system exchanges with the</w:t>
      </w:r>
      <w:r>
        <w:rPr>
          <w:spacing w:val="-18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B31DBF" w:rsidP="00721238">
      <w:pPr>
        <w:pStyle w:val="ListParagraph"/>
        <w:numPr>
          <w:ilvl w:val="0"/>
          <w:numId w:val="9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 of the reaction</w:t>
      </w:r>
      <w:r>
        <w:rPr>
          <w:spacing w:val="-7"/>
          <w:sz w:val="24"/>
        </w:rPr>
        <w:t xml:space="preserve"> </w:t>
      </w:r>
      <w:r>
        <w:rPr>
          <w:sz w:val="24"/>
        </w:rPr>
        <w:t>medium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Select the correct statement about the isotopes of</w:t>
      </w:r>
      <w:r>
        <w:rPr>
          <w:spacing w:val="-13"/>
        </w:rPr>
        <w:t xml:space="preserve"> </w:t>
      </w:r>
      <w:r>
        <w:t>hydrogen: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have the same physical</w:t>
      </w:r>
      <w:r>
        <w:rPr>
          <w:spacing w:val="-11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differ in the number of neutrons in their</w:t>
      </w:r>
      <w:r>
        <w:rPr>
          <w:spacing w:val="-17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differ in the number of protons in their</w:t>
      </w:r>
      <w:r>
        <w:rPr>
          <w:spacing w:val="-16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differ in the number of electrons in the electron</w:t>
      </w:r>
      <w:r>
        <w:rPr>
          <w:spacing w:val="-19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have the same mass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deuterium is the most abundant isotope of hydrogen occurring in organic</w:t>
      </w:r>
      <w:r>
        <w:rPr>
          <w:spacing w:val="-28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have the same atomic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</w:p>
    <w:p w:rsidR="00864C38" w:rsidRDefault="00B31DBF" w:rsidP="00721238">
      <w:pPr>
        <w:pStyle w:val="ListParagraph"/>
        <w:numPr>
          <w:ilvl w:val="0"/>
          <w:numId w:val="10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deuterium has the nucleus called deuteron, composed of one proton and one</w:t>
      </w:r>
      <w:r>
        <w:rPr>
          <w:spacing w:val="-23"/>
          <w:sz w:val="24"/>
        </w:rPr>
        <w:t xml:space="preserve"> </w:t>
      </w:r>
      <w:r>
        <w:rPr>
          <w:sz w:val="24"/>
        </w:rPr>
        <w:t>neutron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Select the correct statement about</w:t>
      </w:r>
      <w:r>
        <w:rPr>
          <w:spacing w:val="-6"/>
        </w:rPr>
        <w:t xml:space="preserve"> </w:t>
      </w:r>
      <w:r>
        <w:t>hydrogen: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03"/>
        </w:tabs>
        <w:spacing w:after="0" w:line="240" w:lineRule="auto"/>
        <w:ind w:right="169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compounds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fluorine,</w:t>
      </w:r>
      <w:r>
        <w:rPr>
          <w:spacing w:val="-4"/>
          <w:sz w:val="24"/>
        </w:rPr>
        <w:t xml:space="preserve"> </w:t>
      </w:r>
      <w:r>
        <w:rPr>
          <w:sz w:val="24"/>
        </w:rPr>
        <w:t>oxygen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nitrogen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hydrogen</w:t>
      </w:r>
      <w:r>
        <w:rPr>
          <w:spacing w:val="-1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bound</w:t>
      </w:r>
      <w:r>
        <w:rPr>
          <w:spacing w:val="-4"/>
          <w:sz w:val="24"/>
        </w:rPr>
        <w:t xml:space="preserve"> </w:t>
      </w:r>
      <w:r>
        <w:rPr>
          <w:sz w:val="24"/>
        </w:rPr>
        <w:t>with adjacent molecules by a covalent</w:t>
      </w:r>
      <w:r>
        <w:rPr>
          <w:spacing w:val="-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hydrogen is the first member of the periodic table of</w:t>
      </w:r>
      <w:r>
        <w:rPr>
          <w:spacing w:val="-42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03"/>
          <w:tab w:val="left" w:pos="7769"/>
        </w:tabs>
        <w:spacing w:before="5" w:after="0" w:line="235" w:lineRule="auto"/>
        <w:ind w:right="969" w:hanging="281"/>
        <w:rPr>
          <w:sz w:val="24"/>
        </w:rPr>
      </w:pPr>
      <w:r>
        <w:rPr>
          <w:sz w:val="24"/>
        </w:rPr>
        <w:t xml:space="preserve">hydrogen cannot react with nitrogen directly and reaction </w:t>
      </w:r>
      <w:r>
        <w:rPr>
          <w:spacing w:val="3"/>
          <w:sz w:val="24"/>
        </w:rPr>
        <w:t>N</w:t>
      </w:r>
      <w:r>
        <w:rPr>
          <w:spacing w:val="3"/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17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702D6FA4" wp14:editId="7C99F0FF">
            <wp:extent cx="495238" cy="123810"/>
            <wp:effectExtent l="0" t="0" r="635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2 </w:t>
      </w:r>
      <w:r>
        <w:rPr>
          <w:spacing w:val="-6"/>
          <w:sz w:val="24"/>
        </w:rPr>
        <w:t>NH</w:t>
      </w:r>
      <w:r>
        <w:rPr>
          <w:spacing w:val="-6"/>
          <w:position w:val="-7"/>
          <w:sz w:val="16"/>
        </w:rPr>
        <w:t>3</w:t>
      </w:r>
      <w:r>
        <w:rPr>
          <w:spacing w:val="-6"/>
          <w:sz w:val="16"/>
        </w:rPr>
        <w:t xml:space="preserve"> </w:t>
      </w:r>
      <w:r>
        <w:rPr>
          <w:sz w:val="24"/>
        </w:rPr>
        <w:t>does not proceed even at higher temperature or using the</w:t>
      </w:r>
      <w:r>
        <w:rPr>
          <w:spacing w:val="-15"/>
          <w:sz w:val="24"/>
        </w:rPr>
        <w:t xml:space="preserve"> </w:t>
      </w:r>
      <w:r>
        <w:rPr>
          <w:sz w:val="24"/>
        </w:rPr>
        <w:t>catalysts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17"/>
          <w:tab w:val="left" w:pos="6067"/>
        </w:tabs>
        <w:spacing w:before="9" w:after="0" w:line="235" w:lineRule="auto"/>
        <w:ind w:left="416" w:hanging="260"/>
        <w:rPr>
          <w:sz w:val="24"/>
        </w:rPr>
      </w:pPr>
      <w:r>
        <w:rPr>
          <w:sz w:val="24"/>
        </w:rPr>
        <w:t xml:space="preserve">hydrogen can also reduce </w:t>
      </w:r>
      <w:proofErr w:type="spellStart"/>
      <w:r>
        <w:rPr>
          <w:sz w:val="24"/>
        </w:rPr>
        <w:t>sulfides</w:t>
      </w:r>
      <w:proofErr w:type="spellEnd"/>
      <w:r>
        <w:rPr>
          <w:sz w:val="24"/>
        </w:rPr>
        <w:t>, e.g. Ag</w:t>
      </w:r>
      <w:r>
        <w:rPr>
          <w:position w:val="-7"/>
          <w:sz w:val="16"/>
        </w:rPr>
        <w:t>2</w:t>
      </w:r>
      <w:r>
        <w:rPr>
          <w:sz w:val="24"/>
        </w:rPr>
        <w:t>S</w:t>
      </w:r>
      <w:r>
        <w:rPr>
          <w:spacing w:val="-17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684E7D04" wp14:editId="64FF37A1">
            <wp:extent cx="495238" cy="123810"/>
            <wp:effectExtent l="0" t="0" r="635" b="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2 Ag +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03"/>
        </w:tabs>
        <w:spacing w:after="0" w:line="240" w:lineRule="auto"/>
        <w:ind w:right="884" w:hanging="281"/>
        <w:rPr>
          <w:sz w:val="24"/>
        </w:rPr>
      </w:pPr>
      <w:r>
        <w:rPr>
          <w:sz w:val="24"/>
        </w:rPr>
        <w:t>hydrogen forms ternary (three elements containing) compounds - hydrides - with</w:t>
      </w:r>
      <w:r>
        <w:rPr>
          <w:spacing w:val="-43"/>
          <w:sz w:val="24"/>
        </w:rPr>
        <w:t xml:space="preserve"> </w:t>
      </w:r>
      <w:r>
        <w:rPr>
          <w:sz w:val="24"/>
        </w:rPr>
        <w:t>all elements of the periodic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376"/>
        </w:tabs>
        <w:spacing w:after="0" w:line="280" w:lineRule="exact"/>
        <w:ind w:left="375" w:hanging="219"/>
        <w:rPr>
          <w:sz w:val="16"/>
        </w:rPr>
      </w:pPr>
      <w:r>
        <w:rPr>
          <w:sz w:val="24"/>
        </w:rPr>
        <w:t>hydrogen atoms have the simplest electron 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i/>
          <w:sz w:val="24"/>
        </w:rPr>
        <w:t>s</w:t>
      </w:r>
      <w:r>
        <w:rPr>
          <w:position w:val="8"/>
          <w:sz w:val="16"/>
        </w:rPr>
        <w:t>1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hydrogen rapidly diffuses through the porous walls of solid</w:t>
      </w:r>
      <w:r>
        <w:rPr>
          <w:spacing w:val="-20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721238">
      <w:pPr>
        <w:pStyle w:val="ListParagraph"/>
        <w:numPr>
          <w:ilvl w:val="0"/>
          <w:numId w:val="1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at low temperatures (-253 °C) hydrogen condenses to a </w:t>
      </w:r>
      <w:proofErr w:type="spellStart"/>
      <w:r>
        <w:rPr>
          <w:sz w:val="24"/>
        </w:rPr>
        <w:t>colorless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liquid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A</w:t>
      </w:r>
      <w:r>
        <w:rPr>
          <w:spacing w:val="-2"/>
        </w:rPr>
        <w:t xml:space="preserve"> </w:t>
      </w:r>
      <w:r>
        <w:t>proton: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strong reducing</w:t>
      </w:r>
      <w:r>
        <w:rPr>
          <w:spacing w:val="-8"/>
          <w:sz w:val="24"/>
        </w:rPr>
        <w:t xml:space="preserve"> </w:t>
      </w:r>
      <w:r>
        <w:rPr>
          <w:sz w:val="24"/>
        </w:rPr>
        <w:t>effects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be an acceptor of an electron</w:t>
      </w:r>
      <w:r>
        <w:rPr>
          <w:spacing w:val="-4"/>
          <w:sz w:val="24"/>
        </w:rPr>
        <w:t xml:space="preserve"> </w:t>
      </w:r>
      <w:r>
        <w:rPr>
          <w:sz w:val="24"/>
        </w:rPr>
        <w:t>pair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03"/>
        </w:tabs>
        <w:spacing w:before="2" w:after="0" w:line="240" w:lineRule="auto"/>
        <w:ind w:hanging="246"/>
        <w:rPr>
          <w:sz w:val="16"/>
        </w:rPr>
      </w:pPr>
      <w:r>
        <w:rPr>
          <w:sz w:val="24"/>
        </w:rPr>
        <w:t>is indicated as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8"/>
          <w:sz w:val="16"/>
        </w:rPr>
        <w:t>+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17"/>
        </w:tabs>
        <w:spacing w:before="5" w:after="0" w:line="235" w:lineRule="auto"/>
        <w:ind w:left="416" w:hanging="260"/>
        <w:rPr>
          <w:sz w:val="24"/>
        </w:rPr>
      </w:pPr>
      <w:r>
        <w:rPr>
          <w:sz w:val="24"/>
        </w:rPr>
        <w:t>forms the cation 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 xml:space="preserve">+ </w:t>
      </w:r>
      <w:r>
        <w:rPr>
          <w:sz w:val="24"/>
        </w:rPr>
        <w:t>with</w:t>
      </w:r>
      <w:r>
        <w:rPr>
          <w:spacing w:val="-25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03"/>
        </w:tabs>
        <w:spacing w:after="0" w:line="279" w:lineRule="exact"/>
        <w:ind w:hanging="246"/>
        <w:rPr>
          <w:sz w:val="24"/>
        </w:rPr>
      </w:pPr>
      <w:r>
        <w:rPr>
          <w:sz w:val="24"/>
        </w:rPr>
        <w:t>binds to cation H</w:t>
      </w:r>
      <w:r>
        <w:rPr>
          <w:position w:val="8"/>
          <w:sz w:val="16"/>
        </w:rPr>
        <w:t xml:space="preserve">+ </w:t>
      </w:r>
      <w:r>
        <w:rPr>
          <w:sz w:val="24"/>
        </w:rPr>
        <w:t>forming the hydrogen</w:t>
      </w:r>
      <w:r>
        <w:rPr>
          <w:spacing w:val="-3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can provide the electron pair to other</w:t>
      </w:r>
      <w:r>
        <w:rPr>
          <w:spacing w:val="-10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unstable and combines with the compound possessing a free electron</w:t>
      </w:r>
      <w:r>
        <w:rPr>
          <w:spacing w:val="-14"/>
          <w:sz w:val="24"/>
        </w:rPr>
        <w:t xml:space="preserve"> </w:t>
      </w:r>
      <w:r>
        <w:rPr>
          <w:sz w:val="24"/>
        </w:rPr>
        <w:t>pair</w:t>
      </w:r>
    </w:p>
    <w:p w:rsidR="00864C38" w:rsidRDefault="00B31DBF" w:rsidP="00721238">
      <w:pPr>
        <w:pStyle w:val="ListParagraph"/>
        <w:numPr>
          <w:ilvl w:val="0"/>
          <w:numId w:val="10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formed by removing the electron from the hydrogen</w:t>
      </w:r>
      <w:r>
        <w:rPr>
          <w:spacing w:val="-17"/>
          <w:sz w:val="24"/>
        </w:rPr>
        <w:t xml:space="preserve"> </w:t>
      </w:r>
      <w:r>
        <w:rPr>
          <w:sz w:val="24"/>
        </w:rPr>
        <w:t>atom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Hydrogen</w:t>
      </w:r>
      <w:r>
        <w:rPr>
          <w:spacing w:val="-1"/>
        </w:rPr>
        <w:t xml:space="preserve"> </w:t>
      </w:r>
      <w:r>
        <w:t>atoms: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03"/>
        </w:tabs>
        <w:spacing w:after="0" w:line="240" w:lineRule="auto"/>
        <w:ind w:right="791" w:hanging="281"/>
        <w:rPr>
          <w:sz w:val="24"/>
        </w:rPr>
      </w:pP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very</w:t>
      </w:r>
      <w:r>
        <w:rPr>
          <w:spacing w:val="-7"/>
          <w:sz w:val="24"/>
        </w:rPr>
        <w:t xml:space="preserve"> </w:t>
      </w:r>
      <w:r>
        <w:rPr>
          <w:sz w:val="24"/>
        </w:rPr>
        <w:t>similar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I.A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periodic</w:t>
      </w:r>
      <w:r>
        <w:rPr>
          <w:spacing w:val="-3"/>
          <w:sz w:val="24"/>
        </w:rPr>
        <w:t xml:space="preserve"> </w:t>
      </w:r>
      <w:r>
        <w:rPr>
          <w:sz w:val="24"/>
        </w:rPr>
        <w:t>table of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are more reactive than hydrogen</w:t>
      </w:r>
      <w:r>
        <w:rPr>
          <w:spacing w:val="-6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can accept or donate electrons always leading to the formation of</w:t>
      </w:r>
      <w:r>
        <w:rPr>
          <w:spacing w:val="-17"/>
          <w:sz w:val="24"/>
        </w:rPr>
        <w:t xml:space="preserve"> </w:t>
      </w:r>
      <w:r>
        <w:rPr>
          <w:sz w:val="24"/>
        </w:rPr>
        <w:t>protons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17"/>
        </w:tabs>
        <w:spacing w:after="0" w:line="244" w:lineRule="auto"/>
        <w:ind w:right="678" w:hanging="281"/>
        <w:rPr>
          <w:sz w:val="24"/>
        </w:rPr>
      </w:pPr>
      <w:r>
        <w:rPr>
          <w:sz w:val="24"/>
        </w:rPr>
        <w:t>acquire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stable</w:t>
      </w:r>
      <w:r>
        <w:rPr>
          <w:spacing w:val="-2"/>
          <w:sz w:val="24"/>
        </w:rPr>
        <w:t xml:space="preserve"> </w:t>
      </w:r>
      <w:r>
        <w:rPr>
          <w:sz w:val="24"/>
        </w:rPr>
        <w:t>electron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forming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chemical</w:t>
      </w:r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  <w:r>
        <w:rPr>
          <w:spacing w:val="-4"/>
          <w:sz w:val="24"/>
        </w:rPr>
        <w:t xml:space="preserve"> </w:t>
      </w:r>
      <w:r>
        <w:rPr>
          <w:sz w:val="24"/>
        </w:rPr>
        <w:t>(e.g.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molecule of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)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03"/>
        </w:tabs>
        <w:spacing w:after="0" w:line="264" w:lineRule="exact"/>
        <w:ind w:left="402" w:hanging="246"/>
        <w:rPr>
          <w:sz w:val="24"/>
        </w:rPr>
      </w:pP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cleavage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hydrogen</w:t>
      </w:r>
      <w:r>
        <w:rPr>
          <w:spacing w:val="-3"/>
          <w:sz w:val="24"/>
        </w:rPr>
        <w:t xml:space="preserve"> </w:t>
      </w:r>
      <w:r>
        <w:rPr>
          <w:sz w:val="24"/>
        </w:rPr>
        <w:t>molecule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supplying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6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the cause of predominantly oxidative properties of</w:t>
      </w:r>
      <w:r>
        <w:rPr>
          <w:spacing w:val="-17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the cause of reducing properties of hydrogen (in most</w:t>
      </w:r>
      <w:r>
        <w:rPr>
          <w:spacing w:val="-17"/>
          <w:sz w:val="24"/>
        </w:rPr>
        <w:t xml:space="preserve"> </w:t>
      </w:r>
      <w:r>
        <w:rPr>
          <w:sz w:val="24"/>
        </w:rPr>
        <w:t>reactions</w:t>
      </w:r>
      <w:proofErr w:type="gramStart"/>
      <w:r>
        <w:rPr>
          <w:sz w:val="24"/>
        </w:rPr>
        <w:t>)</w:t>
      </w:r>
      <w:proofErr w:type="gramEnd"/>
    </w:p>
    <w:p w:rsidR="00864C38" w:rsidRDefault="00B31DBF" w:rsidP="00721238">
      <w:pPr>
        <w:pStyle w:val="ListParagraph"/>
        <w:numPr>
          <w:ilvl w:val="0"/>
          <w:numId w:val="1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less reactive than the hydrogen</w:t>
      </w:r>
      <w:r>
        <w:rPr>
          <w:spacing w:val="-11"/>
          <w:sz w:val="24"/>
        </w:rPr>
        <w:t xml:space="preserve"> </w:t>
      </w:r>
      <w:r>
        <w:rPr>
          <w:sz w:val="24"/>
        </w:rPr>
        <w:t>molecules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911" w:hanging="281"/>
        <w:jc w:val="left"/>
      </w:pPr>
      <w:r>
        <w:lastRenderedPageBreak/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reactions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compounds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hydrogen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water,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 proceed:</w:t>
      </w: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03"/>
          <w:tab w:val="left" w:pos="2396"/>
        </w:tabs>
        <w:spacing w:after="0" w:line="240" w:lineRule="auto"/>
        <w:rPr>
          <w:sz w:val="16"/>
        </w:rPr>
      </w:pPr>
      <w:r>
        <w:rPr>
          <w:sz w:val="24"/>
        </w:rPr>
        <w:t>HBr</w:t>
      </w:r>
      <w:r>
        <w:rPr>
          <w:spacing w:val="-2"/>
          <w:sz w:val="24"/>
        </w:rPr>
        <w:t xml:space="preserve"> </w:t>
      </w:r>
      <w:r>
        <w:rPr>
          <w:sz w:val="24"/>
        </w:rPr>
        <w:t>+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72599455" wp14:editId="58A8165A">
            <wp:extent cx="495238" cy="123810"/>
            <wp:effectExtent l="0" t="0" r="635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 xml:space="preserve">+ </w:t>
      </w:r>
      <w:r>
        <w:rPr>
          <w:sz w:val="24"/>
        </w:rPr>
        <w:t>+</w:t>
      </w:r>
      <w:r>
        <w:rPr>
          <w:spacing w:val="-22"/>
          <w:sz w:val="24"/>
        </w:rPr>
        <w:t xml:space="preserve"> </w:t>
      </w:r>
      <w:r>
        <w:rPr>
          <w:sz w:val="24"/>
        </w:rPr>
        <w:t>Br</w:t>
      </w:r>
      <w:r>
        <w:rPr>
          <w:position w:val="8"/>
          <w:sz w:val="16"/>
        </w:rPr>
        <w:t>-</w:t>
      </w: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17"/>
          <w:tab w:val="left" w:pos="2343"/>
        </w:tabs>
        <w:spacing w:before="1" w:after="0" w:line="240" w:lineRule="auto"/>
        <w:rPr>
          <w:sz w:val="24"/>
        </w:rPr>
      </w:pPr>
      <w:r>
        <w:rPr>
          <w:sz w:val="24"/>
        </w:rPr>
        <w:t>KH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4B0C9C53" wp14:editId="11683631">
            <wp:extent cx="495238" cy="123810"/>
            <wp:effectExtent l="0" t="0" r="635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1"/>
          <w:sz w:val="24"/>
        </w:rPr>
        <w:t xml:space="preserve"> </w:t>
      </w:r>
      <w:r>
        <w:rPr>
          <w:sz w:val="24"/>
        </w:rPr>
        <w:t>KOH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03"/>
          <w:tab w:val="left" w:pos="2662"/>
        </w:tabs>
        <w:spacing w:before="78" w:after="0" w:line="240" w:lineRule="auto"/>
        <w:rPr>
          <w:sz w:val="16"/>
        </w:rPr>
      </w:pPr>
      <w:proofErr w:type="spellStart"/>
      <w:r>
        <w:rPr>
          <w:sz w:val="24"/>
        </w:rPr>
        <w:lastRenderedPageBreak/>
        <w:t>CaH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732755DA" wp14:editId="69E23FAA">
            <wp:extent cx="495238" cy="123810"/>
            <wp:effectExtent l="0" t="0" r="635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 H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2"/>
          <w:sz w:val="24"/>
        </w:rPr>
        <w:t xml:space="preserve">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17"/>
          <w:tab w:val="left" w:pos="2564"/>
        </w:tabs>
        <w:spacing w:before="2" w:after="0" w:line="237" w:lineRule="auto"/>
        <w:rPr>
          <w:sz w:val="16"/>
        </w:rPr>
      </w:pPr>
      <w:r>
        <w:rPr>
          <w:sz w:val="24"/>
        </w:rPr>
        <w:t>PH</w:t>
      </w:r>
      <w:proofErr w:type="gramStart"/>
      <w:r>
        <w:rPr>
          <w:position w:val="-7"/>
          <w:sz w:val="16"/>
        </w:rPr>
        <w:t xml:space="preserve">3  </w:t>
      </w:r>
      <w:r>
        <w:rPr>
          <w:sz w:val="24"/>
        </w:rPr>
        <w:t>+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115C6D64" wp14:editId="1EBA9010">
            <wp:extent cx="495238" cy="123810"/>
            <wp:effectExtent l="0" t="0" r="635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4 H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03"/>
          <w:tab w:val="left" w:pos="2684"/>
        </w:tabs>
        <w:spacing w:after="0" w:line="237" w:lineRule="auto"/>
        <w:rPr>
          <w:sz w:val="16"/>
        </w:rPr>
      </w:pPr>
      <w:proofErr w:type="spellStart"/>
      <w:r>
        <w:rPr>
          <w:sz w:val="24"/>
        </w:rPr>
        <w:t>BaH</w:t>
      </w:r>
      <w:proofErr w:type="spellEnd"/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070CDA11" wp14:editId="25BE7DD5">
            <wp:extent cx="495238" cy="123810"/>
            <wp:effectExtent l="0" t="0" r="635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2 H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3"/>
          <w:sz w:val="24"/>
        </w:rPr>
        <w:t xml:space="preserve"> </w:t>
      </w:r>
      <w:r>
        <w:rPr>
          <w:sz w:val="24"/>
        </w:rPr>
        <w:t>Ba(OH)</w:t>
      </w:r>
      <w:r>
        <w:rPr>
          <w:position w:val="-7"/>
          <w:sz w:val="16"/>
        </w:rPr>
        <w:t>2</w:t>
      </w:r>
    </w:p>
    <w:p w:rsidR="00864C38" w:rsidRPr="001E089F" w:rsidRDefault="00B31DBF" w:rsidP="004D2E59">
      <w:pPr>
        <w:pStyle w:val="ListParagraph"/>
        <w:numPr>
          <w:ilvl w:val="0"/>
          <w:numId w:val="659"/>
        </w:numPr>
        <w:tabs>
          <w:tab w:val="left" w:pos="2629"/>
        </w:tabs>
        <w:spacing w:line="237" w:lineRule="auto"/>
        <w:rPr>
          <w:sz w:val="16"/>
        </w:rPr>
      </w:pPr>
      <w:r w:rsidRPr="001E089F">
        <w:rPr>
          <w:sz w:val="24"/>
        </w:rPr>
        <w:t>f) C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H</w:t>
      </w:r>
      <w:proofErr w:type="gramStart"/>
      <w:r w:rsidRPr="001E089F">
        <w:rPr>
          <w:position w:val="-7"/>
          <w:sz w:val="16"/>
        </w:rPr>
        <w:t xml:space="preserve">6  </w:t>
      </w:r>
      <w:r w:rsidRPr="001E089F">
        <w:rPr>
          <w:sz w:val="24"/>
        </w:rPr>
        <w:t>+</w:t>
      </w:r>
      <w:proofErr w:type="gramEnd"/>
      <w:r w:rsidRPr="001E089F">
        <w:rPr>
          <w:spacing w:val="-24"/>
          <w:sz w:val="24"/>
        </w:rPr>
        <w:t xml:space="preserve"> </w:t>
      </w:r>
      <w:r w:rsidRPr="001E089F">
        <w:rPr>
          <w:sz w:val="24"/>
        </w:rPr>
        <w:t>2</w:t>
      </w:r>
      <w:r w:rsidRPr="001E089F">
        <w:rPr>
          <w:spacing w:val="-1"/>
          <w:sz w:val="24"/>
        </w:rPr>
        <w:t xml:space="preserve"> </w:t>
      </w:r>
      <w:r w:rsidRPr="001E089F">
        <w:rPr>
          <w:sz w:val="24"/>
        </w:rPr>
        <w:t>H</w:t>
      </w:r>
      <w:r w:rsidRPr="001E089F">
        <w:rPr>
          <w:position w:val="-7"/>
          <w:sz w:val="16"/>
        </w:rPr>
        <w:t>2</w:t>
      </w:r>
      <w:r w:rsidRPr="001E089F"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234E87C6" wp14:editId="4072A89B">
            <wp:extent cx="495238" cy="123810"/>
            <wp:effectExtent l="0" t="0" r="635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89F">
        <w:rPr>
          <w:sz w:val="24"/>
        </w:rPr>
        <w:tab/>
        <w:t>5 H</w:t>
      </w:r>
      <w:r w:rsidRPr="001E089F">
        <w:rPr>
          <w:position w:val="-7"/>
          <w:sz w:val="16"/>
        </w:rPr>
        <w:t xml:space="preserve">2 </w:t>
      </w:r>
      <w:r w:rsidRPr="001E089F">
        <w:rPr>
          <w:sz w:val="24"/>
        </w:rPr>
        <w:t>+ 2</w:t>
      </w:r>
      <w:r w:rsidRPr="001E089F">
        <w:rPr>
          <w:spacing w:val="-23"/>
          <w:sz w:val="24"/>
        </w:rPr>
        <w:t xml:space="preserve"> </w:t>
      </w:r>
      <w:r w:rsidRPr="001E089F">
        <w:rPr>
          <w:sz w:val="24"/>
        </w:rPr>
        <w:t>CO</w:t>
      </w:r>
      <w:r w:rsidRPr="001E089F"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16"/>
          <w:tab w:val="left" w:pos="2696"/>
        </w:tabs>
        <w:spacing w:after="0" w:line="237" w:lineRule="auto"/>
        <w:rPr>
          <w:sz w:val="16"/>
        </w:rPr>
      </w:pPr>
      <w:proofErr w:type="spellStart"/>
      <w:r>
        <w:rPr>
          <w:sz w:val="24"/>
        </w:rPr>
        <w:t>AsH</w:t>
      </w:r>
      <w:proofErr w:type="spellEnd"/>
      <w:proofErr w:type="gramStart"/>
      <w:r>
        <w:rPr>
          <w:position w:val="-7"/>
          <w:sz w:val="16"/>
        </w:rPr>
        <w:t xml:space="preserve">3  </w:t>
      </w:r>
      <w:r>
        <w:rPr>
          <w:sz w:val="24"/>
        </w:rPr>
        <w:t>+</w:t>
      </w:r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3BCE8CCC" wp14:editId="53DA2D19">
            <wp:extent cx="495238" cy="123810"/>
            <wp:effectExtent l="0" t="0" r="635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AsO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+ 3</w:t>
      </w:r>
      <w:r>
        <w:rPr>
          <w:spacing w:val="-2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59"/>
        </w:numPr>
        <w:tabs>
          <w:tab w:val="left" w:pos="417"/>
          <w:tab w:val="left" w:pos="2448"/>
        </w:tabs>
        <w:spacing w:after="0" w:line="237" w:lineRule="auto"/>
        <w:rPr>
          <w:sz w:val="24"/>
        </w:rPr>
      </w:pPr>
      <w:proofErr w:type="spellStart"/>
      <w:r>
        <w:rPr>
          <w:sz w:val="24"/>
        </w:rPr>
        <w:t>NaH</w:t>
      </w:r>
      <w:proofErr w:type="spellEnd"/>
      <w:r>
        <w:rPr>
          <w:sz w:val="24"/>
        </w:rPr>
        <w:t xml:space="preserve"> 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4B7D2096" wp14:editId="5E931EC2">
            <wp:extent cx="495238" cy="123810"/>
            <wp:effectExtent l="0" t="0" r="635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1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3" w:after="0"/>
        <w:ind w:left="636" w:hanging="480"/>
        <w:jc w:val="left"/>
      </w:pPr>
      <w:r>
        <w:t>Deuterium:</w:t>
      </w:r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the nucleus composed of one proton and one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neutron</w:t>
      </w:r>
      <w:proofErr w:type="gramEnd"/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has the nucleus composed of one proton and two neutrons like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tritium</w:t>
      </w:r>
      <w:proofErr w:type="gramEnd"/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the isotope of</w:t>
      </w:r>
      <w:r>
        <w:rPr>
          <w:spacing w:val="-6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the nuclide of light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designated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can be used to monitor reaction mechanisms and</w:t>
      </w:r>
      <w:r>
        <w:rPr>
          <w:spacing w:val="-10"/>
          <w:sz w:val="24"/>
        </w:rPr>
        <w:t xml:space="preserve"> </w:t>
      </w:r>
      <w:r>
        <w:rPr>
          <w:sz w:val="24"/>
        </w:rPr>
        <w:t>kinetics</w:t>
      </w:r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is the heavy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04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forms deuterium oxide D</w:t>
      </w:r>
      <w:r>
        <w:rPr>
          <w:position w:val="-7"/>
          <w:sz w:val="16"/>
        </w:rPr>
        <w:t>2</w:t>
      </w:r>
      <w:r>
        <w:rPr>
          <w:sz w:val="24"/>
        </w:rPr>
        <w:t>O with</w:t>
      </w:r>
      <w:r>
        <w:rPr>
          <w:spacing w:val="-9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0" w:lineRule="auto"/>
        <w:ind w:left="437" w:right="318" w:hanging="281"/>
        <w:jc w:val="left"/>
      </w:pPr>
      <w: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occurrence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hydrogen</w:t>
      </w:r>
      <w:r>
        <w:rPr>
          <w:spacing w:val="-4"/>
        </w:rPr>
        <w:t xml:space="preserve"> </w:t>
      </w:r>
      <w:r>
        <w:t>isotopes</w:t>
      </w:r>
      <w:r>
        <w:rPr>
          <w:spacing w:val="-5"/>
        </w:rPr>
        <w:t xml:space="preserve"> </w:t>
      </w:r>
      <w:r>
        <w:t>(protium, deuterium and tritium) in nature, mainly in water and organic</w:t>
      </w:r>
      <w:r>
        <w:rPr>
          <w:spacing w:val="-21"/>
        </w:rPr>
        <w:t xml:space="preserve"> </w:t>
      </w:r>
      <w:r>
        <w:t>compounds: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tritium occurs in the lowest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all three isotopes occur in the same</w:t>
      </w:r>
      <w:r>
        <w:rPr>
          <w:spacing w:val="-10"/>
          <w:sz w:val="24"/>
        </w:rPr>
        <w:t xml:space="preserve"> </w:t>
      </w:r>
      <w:r>
        <w:rPr>
          <w:sz w:val="24"/>
        </w:rPr>
        <w:t>ratio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deuterium occurs the most frequently in the heavy</w:t>
      </w:r>
      <w:r>
        <w:rPr>
          <w:spacing w:val="-15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protium occurs in the lowest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deuterium and tritium are the most often occurring</w:t>
      </w:r>
      <w:r>
        <w:rPr>
          <w:spacing w:val="-13"/>
          <w:sz w:val="24"/>
        </w:rPr>
        <w:t xml:space="preserve"> </w:t>
      </w:r>
      <w:r>
        <w:rPr>
          <w:sz w:val="24"/>
        </w:rPr>
        <w:t>isotopes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most frequently occurring isotope is free</w:t>
      </w:r>
      <w:r>
        <w:rPr>
          <w:spacing w:val="-16"/>
          <w:sz w:val="24"/>
        </w:rPr>
        <w:t xml:space="preserve"> </w:t>
      </w:r>
      <w:r>
        <w:rPr>
          <w:sz w:val="24"/>
        </w:rPr>
        <w:t>deuterium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protium occurs in the largest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</w:p>
    <w:p w:rsidR="00864C38" w:rsidRDefault="00B31DBF" w:rsidP="00721238">
      <w:pPr>
        <w:pStyle w:val="ListParagraph"/>
        <w:numPr>
          <w:ilvl w:val="0"/>
          <w:numId w:val="105"/>
        </w:numPr>
        <w:tabs>
          <w:tab w:val="left" w:pos="417"/>
        </w:tabs>
        <w:spacing w:before="72" w:after="0" w:line="240" w:lineRule="auto"/>
        <w:ind w:left="416" w:hanging="260"/>
        <w:rPr>
          <w:sz w:val="24"/>
        </w:rPr>
      </w:pPr>
      <w:r>
        <w:rPr>
          <w:sz w:val="24"/>
        </w:rPr>
        <w:t xml:space="preserve">the isotope  </w:t>
      </w:r>
      <w:r>
        <w:rPr>
          <w:noProof/>
          <w:spacing w:val="2"/>
          <w:position w:val="-6"/>
          <w:sz w:val="24"/>
        </w:rPr>
        <w:drawing>
          <wp:inline distT="0" distB="0" distL="0" distR="0">
            <wp:extent cx="149225" cy="168910"/>
            <wp:effectExtent l="0" t="0" r="3175" b="2540"/>
            <wp:docPr id="2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2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66" cy="1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4"/>
        </w:rPr>
        <w:t xml:space="preserve"> </w:t>
      </w:r>
      <w:r>
        <w:rPr>
          <w:sz w:val="24"/>
        </w:rPr>
        <w:t>occurs the most</w:t>
      </w:r>
      <w:r>
        <w:rPr>
          <w:spacing w:val="-9"/>
          <w:sz w:val="24"/>
        </w:rPr>
        <w:t xml:space="preserve"> </w:t>
      </w:r>
      <w:r>
        <w:rPr>
          <w:sz w:val="24"/>
        </w:rPr>
        <w:t>frequently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31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t>Hydrogen: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does not occur on Earth as atomic hydrogen under the normal</w:t>
      </w:r>
      <w:r>
        <w:rPr>
          <w:spacing w:val="-17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17"/>
          <w:tab w:val="left" w:pos="4122"/>
        </w:tabs>
        <w:spacing w:after="0" w:line="244" w:lineRule="auto"/>
        <w:ind w:left="437" w:right="1601" w:hanging="281"/>
        <w:rPr>
          <w:sz w:val="16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prepared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steam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hot</w:t>
      </w:r>
      <w:r>
        <w:rPr>
          <w:spacing w:val="-3"/>
          <w:sz w:val="24"/>
        </w:rPr>
        <w:t xml:space="preserve"> </w:t>
      </w:r>
      <w:r>
        <w:rPr>
          <w:sz w:val="24"/>
        </w:rPr>
        <w:t>coal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 following equation: C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8026F1">
        <w:rPr>
          <w:noProof/>
        </w:rPr>
        <w:drawing>
          <wp:inline distT="0" distB="0" distL="0" distR="0" wp14:anchorId="2CF4C3F6" wp14:editId="58B96A81">
            <wp:extent cx="495238" cy="123810"/>
            <wp:effectExtent l="0" t="0" r="63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CO 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02"/>
        </w:tabs>
        <w:spacing w:after="0" w:line="240" w:lineRule="auto"/>
        <w:ind w:left="437" w:right="792" w:hanging="281"/>
        <w:rPr>
          <w:sz w:val="24"/>
        </w:rPr>
      </w:pPr>
      <w:r>
        <w:rPr>
          <w:sz w:val="24"/>
        </w:rPr>
        <w:t>has very</w:t>
      </w:r>
      <w:r>
        <w:rPr>
          <w:spacing w:val="-44"/>
          <w:sz w:val="24"/>
        </w:rPr>
        <w:t xml:space="preserve"> </w:t>
      </w:r>
      <w:r>
        <w:rPr>
          <w:sz w:val="24"/>
        </w:rPr>
        <w:t>similar chemical properties to those of other elements in the group IA of the periodic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can be prepared in the laboratory by water</w:t>
      </w:r>
      <w:r>
        <w:rPr>
          <w:spacing w:val="-18"/>
          <w:sz w:val="24"/>
        </w:rPr>
        <w:t xml:space="preserve"> </w:t>
      </w:r>
      <w:r>
        <w:rPr>
          <w:sz w:val="24"/>
        </w:rPr>
        <w:t>electrolysis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03"/>
        </w:tabs>
        <w:spacing w:after="0" w:line="280" w:lineRule="exact"/>
        <w:ind w:hanging="246"/>
        <w:rPr>
          <w:sz w:val="24"/>
        </w:rPr>
      </w:pPr>
      <w:r>
        <w:rPr>
          <w:sz w:val="24"/>
        </w:rPr>
        <w:t xml:space="preserve">belongs to 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pacing w:val="18"/>
          <w:position w:val="8"/>
          <w:sz w:val="16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occurs in the universe in gaseous envelopes of Sun, fixed stars and</w:t>
      </w:r>
      <w:r>
        <w:rPr>
          <w:spacing w:val="-22"/>
          <w:sz w:val="24"/>
        </w:rPr>
        <w:t xml:space="preserve"> </w:t>
      </w:r>
      <w:r>
        <w:rPr>
          <w:sz w:val="24"/>
        </w:rPr>
        <w:t>nebulas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is the second lightest element in the periodic table after</w:t>
      </w:r>
      <w:r>
        <w:rPr>
          <w:spacing w:val="-16"/>
          <w:sz w:val="24"/>
        </w:rPr>
        <w:t xml:space="preserve"> </w:t>
      </w:r>
      <w:r>
        <w:rPr>
          <w:sz w:val="24"/>
        </w:rPr>
        <w:t>helium</w:t>
      </w:r>
    </w:p>
    <w:p w:rsidR="00864C38" w:rsidRDefault="00B31DBF" w:rsidP="00721238">
      <w:pPr>
        <w:pStyle w:val="ListParagraph"/>
        <w:numPr>
          <w:ilvl w:val="0"/>
          <w:numId w:val="106"/>
        </w:numPr>
        <w:tabs>
          <w:tab w:val="left" w:pos="417"/>
          <w:tab w:val="left" w:pos="7892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can react with chlorine according to the following equation: </w:t>
      </w:r>
      <w:r>
        <w:rPr>
          <w:spacing w:val="3"/>
          <w:sz w:val="24"/>
        </w:rPr>
        <w:t>H</w:t>
      </w:r>
      <w:r>
        <w:rPr>
          <w:spacing w:val="3"/>
          <w:position w:val="-7"/>
          <w:sz w:val="16"/>
        </w:rPr>
        <w:t>2</w:t>
      </w:r>
      <w:r>
        <w:rPr>
          <w:spacing w:val="-6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4204D4D0" wp14:editId="17B89233">
            <wp:extent cx="495238" cy="123810"/>
            <wp:effectExtent l="0" t="0" r="635" b="0"/>
            <wp:docPr id="2784" name="Picture 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HCl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6" w:after="0" w:line="272" w:lineRule="exact"/>
        <w:ind w:left="636" w:hanging="480"/>
        <w:jc w:val="left"/>
      </w:pPr>
      <w:r>
        <w:t>H</w:t>
      </w:r>
      <w:r>
        <w:rPr>
          <w:vertAlign w:val="superscript"/>
        </w:rPr>
        <w:t>+</w:t>
      </w:r>
      <w:r>
        <w:rPr>
          <w:spacing w:val="-21"/>
        </w:rPr>
        <w:t xml:space="preserve"> </w:t>
      </w:r>
      <w:r>
        <w:t>cation: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is also called</w:t>
      </w:r>
      <w:r>
        <w:rPr>
          <w:spacing w:val="-4"/>
          <w:sz w:val="24"/>
        </w:rPr>
        <w:t xml:space="preserve"> </w:t>
      </w:r>
      <w:r>
        <w:rPr>
          <w:sz w:val="24"/>
        </w:rPr>
        <w:t>protium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from a hydrogen atom by losing an</w:t>
      </w:r>
      <w:r>
        <w:rPr>
          <w:spacing w:val="-8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forms the hydroxide ion in the reaction with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forms the </w:t>
      </w:r>
      <w:proofErr w:type="spellStart"/>
      <w:r>
        <w:rPr>
          <w:sz w:val="24"/>
        </w:rPr>
        <w:t>oxonium</w:t>
      </w:r>
      <w:proofErr w:type="spellEnd"/>
      <w:r>
        <w:rPr>
          <w:sz w:val="24"/>
        </w:rPr>
        <w:t xml:space="preserve"> cation in reaction with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formed from a hydrogen atom by accepting an electron from the atom of another</w:t>
      </w:r>
      <w:r>
        <w:rPr>
          <w:spacing w:val="-42"/>
          <w:sz w:val="24"/>
        </w:rPr>
        <w:t xml:space="preserve"> </w:t>
      </w:r>
      <w:r>
        <w:rPr>
          <w:sz w:val="24"/>
        </w:rPr>
        <w:t>element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376"/>
        </w:tabs>
        <w:spacing w:before="8" w:after="0" w:line="232" w:lineRule="auto"/>
        <w:ind w:left="375" w:hanging="219"/>
        <w:rPr>
          <w:sz w:val="24"/>
        </w:rPr>
      </w:pPr>
      <w:r>
        <w:rPr>
          <w:sz w:val="24"/>
        </w:rPr>
        <w:t>can bind to the proton to form an H</w:t>
      </w:r>
      <w:r>
        <w:rPr>
          <w:position w:val="-7"/>
          <w:sz w:val="16"/>
        </w:rPr>
        <w:t>2</w:t>
      </w:r>
      <w:r>
        <w:rPr>
          <w:spacing w:val="13"/>
          <w:position w:val="-7"/>
          <w:sz w:val="16"/>
        </w:rPr>
        <w:t xml:space="preserve"> </w:t>
      </w:r>
      <w:r>
        <w:rPr>
          <w:sz w:val="24"/>
        </w:rPr>
        <w:t>molecule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can be a donor of an electron</w:t>
      </w:r>
      <w:r>
        <w:rPr>
          <w:spacing w:val="-7"/>
          <w:sz w:val="24"/>
        </w:rPr>
        <w:t xml:space="preserve"> </w:t>
      </w:r>
      <w:r>
        <w:rPr>
          <w:sz w:val="24"/>
        </w:rPr>
        <w:t>pair</w:t>
      </w:r>
    </w:p>
    <w:p w:rsidR="00864C38" w:rsidRDefault="00B31DBF" w:rsidP="00721238">
      <w:pPr>
        <w:pStyle w:val="ListParagraph"/>
        <w:numPr>
          <w:ilvl w:val="0"/>
          <w:numId w:val="1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unstable and binds to the substance which possesses a free electron</w:t>
      </w:r>
      <w:r>
        <w:rPr>
          <w:spacing w:val="-23"/>
          <w:sz w:val="24"/>
        </w:rPr>
        <w:t xml:space="preserve"> </w:t>
      </w:r>
      <w:r>
        <w:rPr>
          <w:sz w:val="24"/>
        </w:rPr>
        <w:t>pair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/>
        <w:ind w:left="636" w:hanging="480"/>
        <w:jc w:val="left"/>
      </w:pPr>
      <w:r>
        <w:lastRenderedPageBreak/>
        <w:t>When an atom of oxygen accepts two electrons, there is</w:t>
      </w:r>
      <w:r>
        <w:rPr>
          <w:spacing w:val="-13"/>
        </w:rPr>
        <w:t xml:space="preserve"> </w:t>
      </w:r>
      <w:r>
        <w:t>formed: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an octet configuration of the previous noble gas</w:t>
      </w:r>
      <w:r>
        <w:rPr>
          <w:spacing w:val="-6"/>
          <w:sz w:val="24"/>
        </w:rPr>
        <w:t xml:space="preserve"> </w:t>
      </w:r>
      <w:r>
        <w:rPr>
          <w:sz w:val="24"/>
        </w:rPr>
        <w:t>helium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17"/>
        </w:tabs>
        <w:spacing w:before="6" w:after="0" w:line="237" w:lineRule="auto"/>
        <w:ind w:left="416" w:hanging="260"/>
        <w:rPr>
          <w:sz w:val="16"/>
        </w:rPr>
      </w:pPr>
      <w:r>
        <w:rPr>
          <w:sz w:val="24"/>
        </w:rPr>
        <w:t>an anion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-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02"/>
        </w:tabs>
        <w:spacing w:after="0" w:line="281" w:lineRule="exact"/>
        <w:rPr>
          <w:sz w:val="16"/>
        </w:rPr>
      </w:pPr>
      <w:r>
        <w:rPr>
          <w:sz w:val="24"/>
        </w:rPr>
        <w:t>an oxide anion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position w:val="8"/>
          <w:sz w:val="16"/>
        </w:rPr>
        <w:t>2-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17"/>
        </w:tabs>
        <w:spacing w:after="0" w:line="281" w:lineRule="exact"/>
        <w:ind w:left="416" w:hanging="260"/>
        <w:rPr>
          <w:sz w:val="16"/>
        </w:rPr>
      </w:pPr>
      <w:r>
        <w:rPr>
          <w:sz w:val="24"/>
        </w:rPr>
        <w:t>an oxide cation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position w:val="8"/>
          <w:sz w:val="16"/>
        </w:rPr>
        <w:t>2+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03"/>
        </w:tabs>
        <w:spacing w:before="2" w:after="0" w:line="240" w:lineRule="auto"/>
        <w:ind w:left="402" w:hanging="246"/>
        <w:rPr>
          <w:sz w:val="16"/>
        </w:rPr>
      </w:pPr>
      <w:r>
        <w:rPr>
          <w:sz w:val="24"/>
        </w:rPr>
        <w:t>peroxide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2-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376"/>
        </w:tabs>
        <w:spacing w:before="3" w:after="0" w:line="237" w:lineRule="auto"/>
        <w:ind w:left="375" w:hanging="219"/>
        <w:rPr>
          <w:sz w:val="24"/>
        </w:rPr>
      </w:pPr>
      <w:r>
        <w:rPr>
          <w:sz w:val="24"/>
        </w:rPr>
        <w:t>an O</w:t>
      </w:r>
      <w:r>
        <w:rPr>
          <w:position w:val="-7"/>
          <w:sz w:val="16"/>
        </w:rPr>
        <w:t xml:space="preserve">2 </w:t>
      </w:r>
      <w:r>
        <w:rPr>
          <w:sz w:val="24"/>
        </w:rPr>
        <w:t>molecule, which has two unpaired</w:t>
      </w:r>
      <w:r>
        <w:rPr>
          <w:spacing w:val="-3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17"/>
        </w:tabs>
        <w:spacing w:before="3" w:after="0" w:line="232" w:lineRule="auto"/>
        <w:ind w:left="416" w:hanging="260"/>
        <w:rPr>
          <w:sz w:val="16"/>
        </w:rPr>
      </w:pPr>
      <w:r>
        <w:rPr>
          <w:sz w:val="24"/>
        </w:rPr>
        <w:t>a univalent diatomic cation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+</w:t>
      </w:r>
    </w:p>
    <w:p w:rsidR="00864C38" w:rsidRDefault="00B31DBF" w:rsidP="00721238">
      <w:pPr>
        <w:pStyle w:val="ListParagraph"/>
        <w:numPr>
          <w:ilvl w:val="0"/>
          <w:numId w:val="10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an atom of oxygen with the oxidation number</w:t>
      </w:r>
      <w:r>
        <w:rPr>
          <w:spacing w:val="-5"/>
          <w:sz w:val="24"/>
        </w:rPr>
        <w:t xml:space="preserve"> </w:t>
      </w:r>
      <w:r>
        <w:rPr>
          <w:sz w:val="24"/>
        </w:rPr>
        <w:t>-II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6" w:lineRule="exact"/>
        <w:ind w:left="636" w:hanging="480"/>
        <w:jc w:val="left"/>
      </w:pPr>
      <w:r>
        <w:t>Oxygen: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03"/>
        </w:tabs>
        <w:spacing w:before="4" w:after="0" w:line="232" w:lineRule="auto"/>
        <w:ind w:hanging="246"/>
        <w:rPr>
          <w:sz w:val="24"/>
        </w:rPr>
      </w:pPr>
      <w:r>
        <w:rPr>
          <w:sz w:val="24"/>
        </w:rPr>
        <w:t>in the molecular form (O</w:t>
      </w:r>
      <w:r>
        <w:rPr>
          <w:i/>
          <w:position w:val="-7"/>
          <w:sz w:val="16"/>
        </w:rPr>
        <w:t>2</w:t>
      </w:r>
      <w:r>
        <w:rPr>
          <w:sz w:val="24"/>
        </w:rPr>
        <w:t>) is more stable than atomic</w:t>
      </w:r>
      <w:r>
        <w:rPr>
          <w:spacing w:val="-15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dissolved in water is important for the life of water</w:t>
      </w:r>
      <w:r>
        <w:rPr>
          <w:spacing w:val="-17"/>
          <w:sz w:val="24"/>
        </w:rPr>
        <w:t xml:space="preserve"> </w:t>
      </w:r>
      <w:r>
        <w:rPr>
          <w:sz w:val="24"/>
        </w:rPr>
        <w:t>animals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is a </w:t>
      </w:r>
      <w:proofErr w:type="spellStart"/>
      <w:r>
        <w:rPr>
          <w:sz w:val="24"/>
        </w:rPr>
        <w:t>colorless</w:t>
      </w:r>
      <w:proofErr w:type="spellEnd"/>
      <w:r>
        <w:rPr>
          <w:sz w:val="24"/>
        </w:rPr>
        <w:t xml:space="preserve"> gas under the normal</w:t>
      </w:r>
      <w:r>
        <w:rPr>
          <w:spacing w:val="-7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forms </w:t>
      </w:r>
      <w:proofErr w:type="spellStart"/>
      <w:r>
        <w:rPr>
          <w:sz w:val="24"/>
        </w:rPr>
        <w:t>oxonium</w:t>
      </w:r>
      <w:proofErr w:type="spellEnd"/>
      <w:r>
        <w:rPr>
          <w:sz w:val="24"/>
        </w:rPr>
        <w:t xml:space="preserve"> cations with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03"/>
        </w:tabs>
        <w:spacing w:before="4" w:after="0" w:line="237" w:lineRule="auto"/>
        <w:ind w:hanging="246"/>
        <w:rPr>
          <w:sz w:val="16"/>
        </w:rPr>
      </w:pPr>
      <w:r>
        <w:rPr>
          <w:sz w:val="24"/>
        </w:rPr>
        <w:t>can be prepared by decomposition of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 xml:space="preserve">2 </w:t>
      </w:r>
      <w:r>
        <w:rPr>
          <w:sz w:val="24"/>
        </w:rPr>
        <w:t>after the catalytic effect of</w:t>
      </w:r>
      <w:r>
        <w:rPr>
          <w:spacing w:val="-40"/>
          <w:sz w:val="24"/>
        </w:rPr>
        <w:t xml:space="preserve"> </w:t>
      </w:r>
      <w:proofErr w:type="spellStart"/>
      <w:r>
        <w:rPr>
          <w:sz w:val="24"/>
        </w:rPr>
        <w:t>MnO</w:t>
      </w:r>
      <w:proofErr w:type="spellEnd"/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376"/>
        </w:tabs>
        <w:spacing w:before="3" w:after="0" w:line="235" w:lineRule="auto"/>
        <w:ind w:left="437" w:right="783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molecular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(O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oxygen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stable electron configuration (of</w:t>
      </w:r>
      <w:r>
        <w:rPr>
          <w:spacing w:val="-4"/>
          <w:sz w:val="24"/>
        </w:rPr>
        <w:t xml:space="preserve"> </w:t>
      </w:r>
      <w:r>
        <w:rPr>
          <w:sz w:val="24"/>
        </w:rPr>
        <w:t>neon)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14"/>
        </w:tabs>
        <w:spacing w:before="7" w:after="0" w:line="237" w:lineRule="auto"/>
        <w:ind w:left="413" w:hanging="257"/>
        <w:rPr>
          <w:sz w:val="24"/>
        </w:rPr>
      </w:pPr>
      <w:r>
        <w:rPr>
          <w:sz w:val="24"/>
        </w:rPr>
        <w:t>in the molecular form (O</w:t>
      </w:r>
      <w:r>
        <w:rPr>
          <w:position w:val="-7"/>
          <w:sz w:val="16"/>
        </w:rPr>
        <w:t>2</w:t>
      </w:r>
      <w:r>
        <w:rPr>
          <w:sz w:val="24"/>
        </w:rPr>
        <w:t>) is more stable than</w:t>
      </w:r>
      <w:r>
        <w:rPr>
          <w:spacing w:val="-10"/>
          <w:sz w:val="24"/>
        </w:rPr>
        <w:t xml:space="preserve"> </w:t>
      </w:r>
      <w:r>
        <w:rPr>
          <w:sz w:val="24"/>
        </w:rPr>
        <w:t>ozone</w:t>
      </w:r>
    </w:p>
    <w:p w:rsidR="00864C38" w:rsidRDefault="00B31DBF" w:rsidP="00721238">
      <w:pPr>
        <w:pStyle w:val="ListParagraph"/>
        <w:numPr>
          <w:ilvl w:val="0"/>
          <w:numId w:val="109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cannot be prepared by the thermal decomposition of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KMnO</w:t>
      </w:r>
      <w:proofErr w:type="spellEnd"/>
      <w:r>
        <w:rPr>
          <w:position w:val="-7"/>
          <w:sz w:val="16"/>
        </w:rPr>
        <w:t>4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/>
        <w:ind w:left="636" w:hanging="480"/>
        <w:jc w:val="left"/>
      </w:pPr>
      <w:r>
        <w:t>Ozone: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an isotope of</w:t>
      </w:r>
      <w:r>
        <w:rPr>
          <w:spacing w:val="-5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17"/>
        </w:tabs>
        <w:spacing w:before="6" w:after="0" w:line="235" w:lineRule="auto"/>
        <w:ind w:left="416" w:hanging="260"/>
        <w:rPr>
          <w:sz w:val="16"/>
        </w:rPr>
      </w:pPr>
      <w:r>
        <w:rPr>
          <w:sz w:val="24"/>
        </w:rPr>
        <w:t>is formed from the molecule and the atom of oxygen and its formula is</w:t>
      </w:r>
      <w:r>
        <w:rPr>
          <w:spacing w:val="-20"/>
          <w:sz w:val="24"/>
        </w:rPr>
        <w:t xml:space="preserve"> </w:t>
      </w:r>
      <w:r>
        <w:rPr>
          <w:spacing w:val="5"/>
          <w:sz w:val="24"/>
        </w:rPr>
        <w:t>O</w:t>
      </w:r>
      <w:r>
        <w:rPr>
          <w:spacing w:val="5"/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formed in the atmosphere during the</w:t>
      </w:r>
      <w:r>
        <w:rPr>
          <w:spacing w:val="-9"/>
          <w:sz w:val="24"/>
        </w:rPr>
        <w:t xml:space="preserve"> </w:t>
      </w:r>
      <w:r>
        <w:rPr>
          <w:sz w:val="24"/>
        </w:rPr>
        <w:t>storms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prepared by fraction distillation of liquefied</w:t>
      </w:r>
      <w:r>
        <w:rPr>
          <w:spacing w:val="-11"/>
          <w:sz w:val="24"/>
        </w:rPr>
        <w:t xml:space="preserve"> </w:t>
      </w:r>
      <w:r>
        <w:rPr>
          <w:sz w:val="24"/>
        </w:rPr>
        <w:t>air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03"/>
          <w:tab w:val="left" w:pos="5405"/>
        </w:tabs>
        <w:spacing w:before="8" w:after="0" w:line="232" w:lineRule="auto"/>
        <w:ind w:hanging="246"/>
        <w:rPr>
          <w:sz w:val="16"/>
        </w:rPr>
      </w:pPr>
      <w:r>
        <w:rPr>
          <w:sz w:val="24"/>
        </w:rPr>
        <w:t>is formed in the following reaction: O</w:t>
      </w:r>
      <w:r>
        <w:rPr>
          <w:spacing w:val="-16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1BF05FE0" wp14:editId="3D009542">
            <wp:extent cx="495238" cy="123810"/>
            <wp:effectExtent l="0" t="0" r="635" b="0"/>
            <wp:docPr id="2785" name="Picture 2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O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has reduction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easily releases atomic oxygen; therefore, it has oxidative</w:t>
      </w:r>
      <w:r>
        <w:rPr>
          <w:spacing w:val="-12"/>
          <w:sz w:val="24"/>
        </w:rPr>
        <w:t xml:space="preserve"> </w:t>
      </w:r>
      <w:r>
        <w:rPr>
          <w:sz w:val="24"/>
        </w:rPr>
        <w:t>effects</w:t>
      </w:r>
    </w:p>
    <w:p w:rsidR="00864C38" w:rsidRDefault="00B31DBF" w:rsidP="00721238">
      <w:pPr>
        <w:pStyle w:val="ListParagraph"/>
        <w:numPr>
          <w:ilvl w:val="0"/>
          <w:numId w:val="110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has the same molar mass as the molecular oxygen</w:t>
      </w:r>
      <w:r>
        <w:rPr>
          <w:spacing w:val="-10"/>
          <w:sz w:val="24"/>
        </w:rPr>
        <w:t xml:space="preserve"> </w:t>
      </w:r>
      <w:r>
        <w:rPr>
          <w:spacing w:val="2"/>
          <w:sz w:val="24"/>
        </w:rPr>
        <w:t>O</w:t>
      </w:r>
      <w:r>
        <w:rPr>
          <w:spacing w:val="2"/>
          <w:position w:val="-7"/>
          <w:sz w:val="16"/>
        </w:rPr>
        <w:t>2pj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/>
        <w:ind w:left="636" w:hanging="480"/>
        <w:jc w:val="left"/>
      </w:pPr>
      <w:r>
        <w:t>An atom of</w:t>
      </w:r>
      <w:r>
        <w:rPr>
          <w:spacing w:val="-4"/>
        </w:rPr>
        <w:t xml:space="preserve"> </w:t>
      </w:r>
      <w:r>
        <w:t>oxygen: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compounds acquires an octet configuration of the next noble gas</w:t>
      </w:r>
      <w:r>
        <w:rPr>
          <w:spacing w:val="-17"/>
          <w:sz w:val="24"/>
        </w:rPr>
        <w:t xml:space="preserve"> </w:t>
      </w:r>
      <w:r>
        <w:rPr>
          <w:sz w:val="24"/>
        </w:rPr>
        <w:t>(Ne)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stable at room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03"/>
        </w:tabs>
        <w:spacing w:after="0" w:line="240" w:lineRule="auto"/>
        <w:ind w:left="437" w:right="188" w:hanging="281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reaction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6"/>
          <w:sz w:val="24"/>
        </w:rPr>
        <w:t xml:space="preserve"> </w:t>
      </w:r>
      <w:r>
        <w:rPr>
          <w:sz w:val="24"/>
        </w:rPr>
        <w:t>oxygen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acquires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electron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previous noble gas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in compounds can form two single bonds or one double</w:t>
      </w:r>
      <w:r>
        <w:rPr>
          <w:spacing w:val="-1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has two unpaired electrons in the valence</w:t>
      </w:r>
      <w:r>
        <w:rPr>
          <w:spacing w:val="-11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form longer chains similarly to a carbon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in compounds is mostly</w:t>
      </w:r>
      <w:r>
        <w:rPr>
          <w:spacing w:val="-7"/>
          <w:sz w:val="24"/>
        </w:rPr>
        <w:t xml:space="preserve"> </w:t>
      </w:r>
      <w:r>
        <w:rPr>
          <w:sz w:val="24"/>
        </w:rPr>
        <w:t>bivalent</w:t>
      </w:r>
    </w:p>
    <w:p w:rsidR="00864C38" w:rsidRDefault="00B31DBF" w:rsidP="00721238">
      <w:pPr>
        <w:pStyle w:val="ListParagraph"/>
        <w:numPr>
          <w:ilvl w:val="0"/>
          <w:numId w:val="1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after accepting two electrons forms an anion with an oxidation number</w:t>
      </w:r>
      <w:r>
        <w:rPr>
          <w:spacing w:val="-16"/>
          <w:sz w:val="24"/>
        </w:rPr>
        <w:t xml:space="preserve"> </w:t>
      </w:r>
      <w:r>
        <w:rPr>
          <w:sz w:val="24"/>
        </w:rPr>
        <w:t>-II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Oxidation of substances by</w:t>
      </w:r>
      <w:r>
        <w:rPr>
          <w:spacing w:val="-3"/>
        </w:rPr>
        <w:t xml:space="preserve"> </w:t>
      </w:r>
      <w:r>
        <w:t>oxygen: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proceed by the chain</w:t>
      </w:r>
      <w:r>
        <w:rPr>
          <w:spacing w:val="-8"/>
          <w:sz w:val="24"/>
        </w:rPr>
        <w:t xml:space="preserve"> </w:t>
      </w:r>
      <w:r>
        <w:rPr>
          <w:sz w:val="24"/>
        </w:rPr>
        <w:t>mechanism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does not change the oxidation number of the oxygen</w:t>
      </w:r>
      <w:r>
        <w:rPr>
          <w:spacing w:val="-9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mostly belongs to endothermic</w:t>
      </w:r>
      <w:r>
        <w:rPr>
          <w:spacing w:val="-10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proceeds faster at temperatures up to 5</w:t>
      </w:r>
      <w:r>
        <w:rPr>
          <w:spacing w:val="-9"/>
          <w:sz w:val="24"/>
        </w:rPr>
        <w:t xml:space="preserve"> </w:t>
      </w:r>
      <w:r>
        <w:rPr>
          <w:sz w:val="24"/>
        </w:rPr>
        <w:t>°C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03"/>
          <w:tab w:val="left" w:pos="4000"/>
        </w:tabs>
        <w:spacing w:before="8" w:after="0" w:line="235" w:lineRule="auto"/>
        <w:ind w:left="437" w:right="797" w:hanging="281"/>
        <w:rPr>
          <w:sz w:val="24"/>
        </w:rPr>
      </w:pPr>
      <w:r>
        <w:rPr>
          <w:sz w:val="24"/>
        </w:rPr>
        <w:t>e.g. in the reaction 4 Li</w:t>
      </w:r>
      <w:r>
        <w:rPr>
          <w:spacing w:val="-10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671578CC" wp14:editId="0FAAF899">
            <wp:extent cx="495238" cy="123810"/>
            <wp:effectExtent l="0" t="0" r="635" b="0"/>
            <wp:docPr id="2786" name="Picture 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2 Li</w:t>
      </w:r>
      <w:r>
        <w:rPr>
          <w:position w:val="-7"/>
          <w:sz w:val="16"/>
        </w:rPr>
        <w:t>2</w:t>
      </w:r>
      <w:r>
        <w:rPr>
          <w:sz w:val="24"/>
        </w:rPr>
        <w:t>O leads to the change of oxidation</w:t>
      </w:r>
      <w:r>
        <w:rPr>
          <w:spacing w:val="-28"/>
          <w:sz w:val="24"/>
        </w:rPr>
        <w:t xml:space="preserve"> </w:t>
      </w:r>
      <w:r>
        <w:rPr>
          <w:sz w:val="24"/>
        </w:rPr>
        <w:t>number of an oxygen atom from 0 to</w:t>
      </w:r>
      <w:r>
        <w:rPr>
          <w:spacing w:val="-2"/>
          <w:sz w:val="24"/>
        </w:rPr>
        <w:t xml:space="preserve"> </w:t>
      </w:r>
      <w:r>
        <w:rPr>
          <w:sz w:val="24"/>
        </w:rPr>
        <w:t>-I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376"/>
          <w:tab w:val="left" w:pos="4048"/>
        </w:tabs>
        <w:spacing w:before="7" w:after="0" w:line="240" w:lineRule="auto"/>
        <w:ind w:left="375" w:hanging="219"/>
        <w:rPr>
          <w:sz w:val="24"/>
        </w:rPr>
      </w:pPr>
      <w:r>
        <w:rPr>
          <w:sz w:val="24"/>
        </w:rPr>
        <w:lastRenderedPageBreak/>
        <w:t xml:space="preserve">is, e.g. the reaction 2 </w:t>
      </w:r>
      <w:r>
        <w:rPr>
          <w:spacing w:val="2"/>
          <w:sz w:val="24"/>
        </w:rPr>
        <w:t>H</w:t>
      </w:r>
      <w:r>
        <w:rPr>
          <w:spacing w:val="2"/>
          <w:position w:val="-7"/>
          <w:sz w:val="16"/>
        </w:rPr>
        <w:t>2</w:t>
      </w:r>
      <w:r>
        <w:rPr>
          <w:spacing w:val="7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0614BA97" wp14:editId="38D06575">
            <wp:extent cx="495238" cy="123810"/>
            <wp:effectExtent l="0" t="0" r="635" b="0"/>
            <wp:docPr id="2787" name="Picture 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during which thermal and light radiations arise, is called</w:t>
      </w:r>
      <w:r>
        <w:rPr>
          <w:spacing w:val="-8"/>
          <w:sz w:val="24"/>
        </w:rPr>
        <w:t xml:space="preserve"> </w:t>
      </w:r>
      <w:r>
        <w:rPr>
          <w:sz w:val="24"/>
        </w:rPr>
        <w:t>burning</w:t>
      </w:r>
    </w:p>
    <w:p w:rsidR="00864C38" w:rsidRDefault="00B31DBF" w:rsidP="00721238">
      <w:pPr>
        <w:pStyle w:val="ListParagraph"/>
        <w:numPr>
          <w:ilvl w:val="0"/>
          <w:numId w:val="1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also proceed in the water</w:t>
      </w:r>
      <w:r>
        <w:rPr>
          <w:spacing w:val="-6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Select the correct statement about</w:t>
      </w:r>
      <w:r>
        <w:rPr>
          <w:spacing w:val="-6"/>
        </w:rPr>
        <w:t xml:space="preserve"> </w:t>
      </w:r>
      <w:r>
        <w:t>water: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water is the most quantitatively represented compound in the </w:t>
      </w:r>
      <w:proofErr w:type="spellStart"/>
      <w:r>
        <w:rPr>
          <w:sz w:val="24"/>
        </w:rPr>
        <w:t>newborn</w:t>
      </w:r>
      <w:proofErr w:type="spellEnd"/>
      <w:r>
        <w:rPr>
          <w:spacing w:val="-19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mineral water is a chemical individual</w:t>
      </w:r>
      <w:r>
        <w:rPr>
          <w:spacing w:val="-9"/>
          <w:sz w:val="24"/>
        </w:rPr>
        <w:t xml:space="preserve"> </w:t>
      </w:r>
      <w:r>
        <w:rPr>
          <w:sz w:val="24"/>
        </w:rPr>
        <w:t>(entity)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water has the same crystal structure in all</w:t>
      </w:r>
      <w:r>
        <w:rPr>
          <w:spacing w:val="-13"/>
          <w:sz w:val="24"/>
        </w:rPr>
        <w:t xml:space="preserve"> </w:t>
      </w:r>
      <w:r>
        <w:rPr>
          <w:sz w:val="24"/>
        </w:rPr>
        <w:t>states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water is the solvent for ionic</w:t>
      </w:r>
      <w:r>
        <w:rPr>
          <w:spacing w:val="-9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during the change of liquid water to ice the regular spatial structure is</w:t>
      </w:r>
      <w:r>
        <w:rPr>
          <w:spacing w:val="-29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water is a good solvent for non-polar</w:t>
      </w:r>
      <w:r>
        <w:rPr>
          <w:spacing w:val="-5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water occurring in nature is a chemically pure</w:t>
      </w:r>
      <w:r>
        <w:rPr>
          <w:spacing w:val="-19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721238">
      <w:pPr>
        <w:pStyle w:val="ListParagraph"/>
        <w:numPr>
          <w:ilvl w:val="0"/>
          <w:numId w:val="1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water can be a ligand in coordination</w:t>
      </w:r>
      <w:r>
        <w:rPr>
          <w:spacing w:val="-10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Individual atoms in water</w:t>
      </w:r>
      <w:r>
        <w:rPr>
          <w:spacing w:val="-5"/>
        </w:rPr>
        <w:t xml:space="preserve"> </w:t>
      </w:r>
      <w:r>
        <w:t>molecule: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do not contain free electron pairs at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not located in the straight line, but they form an angle of 104.5° (in the liquid</w:t>
      </w:r>
      <w:r>
        <w:rPr>
          <w:spacing w:val="-42"/>
          <w:sz w:val="24"/>
        </w:rPr>
        <w:t xml:space="preserve"> </w:t>
      </w:r>
      <w:r>
        <w:rPr>
          <w:sz w:val="24"/>
        </w:rPr>
        <w:t>state)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bound by the covalent</w:t>
      </w:r>
      <w:r>
        <w:rPr>
          <w:spacing w:val="-1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bound by the hydrogen</w:t>
      </w:r>
      <w:r>
        <w:rPr>
          <w:spacing w:val="-1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03"/>
        </w:tabs>
        <w:spacing w:after="0" w:line="240" w:lineRule="auto"/>
        <w:ind w:left="437" w:right="565" w:hanging="281"/>
        <w:rPr>
          <w:sz w:val="24"/>
        </w:rPr>
      </w:pP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bound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ionic</w:t>
      </w:r>
      <w:r>
        <w:rPr>
          <w:spacing w:val="-1"/>
          <w:sz w:val="24"/>
        </w:rPr>
        <w:t xml:space="preserve"> </w:t>
      </w:r>
      <w:r>
        <w:rPr>
          <w:sz w:val="24"/>
        </w:rPr>
        <w:t>bond,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therefore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solvent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ionic</w:t>
      </w:r>
      <w:r>
        <w:rPr>
          <w:spacing w:val="-4"/>
          <w:sz w:val="24"/>
        </w:rPr>
        <w:t xml:space="preserve"> </w:t>
      </w:r>
      <w:r>
        <w:rPr>
          <w:sz w:val="24"/>
        </w:rPr>
        <w:t>and covalent</w:t>
      </w:r>
      <w:r>
        <w:rPr>
          <w:spacing w:val="-2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are bound by van der Waals</w:t>
      </w:r>
      <w:r>
        <w:rPr>
          <w:spacing w:val="-10"/>
          <w:sz w:val="24"/>
        </w:rPr>
        <w:t xml:space="preserve"> </w:t>
      </w:r>
      <w:r>
        <w:rPr>
          <w:sz w:val="24"/>
        </w:rPr>
        <w:t>forces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located in the straight</w:t>
      </w:r>
      <w:r>
        <w:rPr>
          <w:spacing w:val="-7"/>
          <w:sz w:val="24"/>
        </w:rPr>
        <w:t xml:space="preserve"> </w:t>
      </w:r>
      <w:r>
        <w:rPr>
          <w:sz w:val="24"/>
        </w:rPr>
        <w:t>line</w:t>
      </w:r>
    </w:p>
    <w:p w:rsidR="00864C38" w:rsidRDefault="00B31DBF" w:rsidP="00721238">
      <w:pPr>
        <w:pStyle w:val="ListParagraph"/>
        <w:numPr>
          <w:ilvl w:val="0"/>
          <w:numId w:val="1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have the H-H-O structural</w:t>
      </w:r>
      <w:r>
        <w:rPr>
          <w:spacing w:val="-7"/>
          <w:sz w:val="24"/>
        </w:rPr>
        <w:t xml:space="preserve"> </w:t>
      </w:r>
      <w:r>
        <w:rPr>
          <w:sz w:val="24"/>
        </w:rPr>
        <w:t>arrangement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At what temperature water has a maximum</w:t>
      </w:r>
      <w:r>
        <w:rPr>
          <w:spacing w:val="-13"/>
        </w:rPr>
        <w:t xml:space="preserve"> </w:t>
      </w:r>
      <w:r>
        <w:t>density:</w:t>
      </w:r>
    </w:p>
    <w:p w:rsidR="00864C38" w:rsidRDefault="00B31DBF" w:rsidP="004D2E59">
      <w:pPr>
        <w:pStyle w:val="BodyText"/>
        <w:numPr>
          <w:ilvl w:val="0"/>
          <w:numId w:val="654"/>
        </w:numPr>
        <w:spacing w:line="273" w:lineRule="exact"/>
      </w:pPr>
      <w:r>
        <w:t>0 °C</w:t>
      </w:r>
    </w:p>
    <w:p w:rsidR="00864C38" w:rsidRDefault="00B31DBF" w:rsidP="004D2E59">
      <w:pPr>
        <w:pStyle w:val="BodyText"/>
        <w:numPr>
          <w:ilvl w:val="0"/>
          <w:numId w:val="654"/>
        </w:numPr>
      </w:pPr>
      <w:r>
        <w:t>273.15 K</w:t>
      </w:r>
    </w:p>
    <w:p w:rsidR="00864C38" w:rsidRDefault="00B31DBF" w:rsidP="004D2E59">
      <w:pPr>
        <w:pStyle w:val="BodyText"/>
        <w:numPr>
          <w:ilvl w:val="0"/>
          <w:numId w:val="654"/>
        </w:numPr>
      </w:pPr>
      <w:r>
        <w:t>4 °C</w:t>
      </w:r>
    </w:p>
    <w:p w:rsidR="00864C38" w:rsidRDefault="00B31DBF" w:rsidP="004D2E59">
      <w:pPr>
        <w:pStyle w:val="BodyText"/>
        <w:numPr>
          <w:ilvl w:val="0"/>
          <w:numId w:val="654"/>
        </w:numPr>
        <w:spacing w:line="240" w:lineRule="auto"/>
      </w:pPr>
      <w:r>
        <w:t>373.15</w:t>
      </w:r>
      <w:r>
        <w:rPr>
          <w:spacing w:val="-5"/>
        </w:rPr>
        <w:t xml:space="preserve"> </w:t>
      </w:r>
      <w:r>
        <w:t>K</w:t>
      </w:r>
    </w:p>
    <w:p w:rsidR="00864C38" w:rsidRDefault="00B31DBF" w:rsidP="004D2E59">
      <w:pPr>
        <w:pStyle w:val="BodyText"/>
        <w:numPr>
          <w:ilvl w:val="0"/>
          <w:numId w:val="654"/>
        </w:numPr>
      </w:pPr>
      <w:r>
        <w:t>377.15</w:t>
      </w:r>
      <w:r>
        <w:rPr>
          <w:spacing w:val="-7"/>
        </w:rPr>
        <w:t xml:space="preserve"> </w:t>
      </w:r>
      <w:r>
        <w:t>K</w:t>
      </w:r>
    </w:p>
    <w:p w:rsidR="00864C38" w:rsidRDefault="00B31DBF" w:rsidP="004D2E59">
      <w:pPr>
        <w:pStyle w:val="BodyText"/>
        <w:numPr>
          <w:ilvl w:val="0"/>
          <w:numId w:val="654"/>
        </w:numPr>
      </w:pPr>
      <w:r>
        <w:t>0 K</w:t>
      </w:r>
    </w:p>
    <w:p w:rsidR="00864C38" w:rsidRDefault="00B31DBF" w:rsidP="004D2E59">
      <w:pPr>
        <w:pStyle w:val="BodyText"/>
        <w:numPr>
          <w:ilvl w:val="0"/>
          <w:numId w:val="654"/>
        </w:numPr>
      </w:pPr>
      <w:r>
        <w:t>277.15 K</w:t>
      </w:r>
    </w:p>
    <w:p w:rsidR="00864C38" w:rsidRDefault="00B31DBF" w:rsidP="004D2E59">
      <w:pPr>
        <w:pStyle w:val="BodyText"/>
        <w:numPr>
          <w:ilvl w:val="0"/>
          <w:numId w:val="654"/>
        </w:numPr>
        <w:spacing w:line="240" w:lineRule="auto"/>
      </w:pPr>
      <w:r>
        <w:t>100 °C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The relatively high boiling point of water is caused</w:t>
      </w:r>
      <w:r>
        <w:rPr>
          <w:spacing w:val="-17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03"/>
        </w:tabs>
        <w:spacing w:after="0" w:line="273" w:lineRule="exact"/>
      </w:pPr>
      <w:r>
        <w:rPr>
          <w:sz w:val="24"/>
        </w:rPr>
        <w:t xml:space="preserve">the fact that atoms of elements within a water molecule form bonds using their </w:t>
      </w:r>
      <w:r w:rsidRPr="001E089F">
        <w:rPr>
          <w:i/>
          <w:sz w:val="24"/>
        </w:rPr>
        <w:t xml:space="preserve">s </w:t>
      </w:r>
      <w:r>
        <w:rPr>
          <w:sz w:val="24"/>
        </w:rPr>
        <w:t>and</w:t>
      </w:r>
      <w:r w:rsidRPr="001E089F">
        <w:rPr>
          <w:spacing w:val="-37"/>
          <w:sz w:val="24"/>
        </w:rPr>
        <w:t xml:space="preserve"> </w:t>
      </w:r>
      <w:r w:rsidRPr="001E089F">
        <w:rPr>
          <w:i/>
          <w:sz w:val="24"/>
        </w:rPr>
        <w:t>p</w:t>
      </w:r>
      <w:r w:rsidR="001E089F">
        <w:rPr>
          <w:i/>
          <w:sz w:val="24"/>
        </w:rPr>
        <w:t xml:space="preserve"> </w:t>
      </w:r>
      <w:r>
        <w:t>electrons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the fact that the bond between oxygen and hydrogen atoms is a coordinate</w:t>
      </w:r>
      <w:r>
        <w:rPr>
          <w:spacing w:val="-2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the fact that the bond between oxygen and hydrogen atoms is</w:t>
      </w:r>
      <w:r>
        <w:rPr>
          <w:spacing w:val="-13"/>
          <w:sz w:val="24"/>
        </w:rPr>
        <w:t xml:space="preserve"> </w:t>
      </w:r>
      <w:r>
        <w:rPr>
          <w:sz w:val="24"/>
        </w:rPr>
        <w:t>ionic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the fact that molecules of water in the liquid state are bound by hydrogen</w:t>
      </w:r>
      <w:r>
        <w:rPr>
          <w:spacing w:val="-28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the fact that molecules of water are bound by oxygen</w:t>
      </w:r>
      <w:r>
        <w:rPr>
          <w:spacing w:val="-16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the fact that oxygen and hydrogen atoms have the same</w:t>
      </w:r>
      <w:r>
        <w:rPr>
          <w:spacing w:val="-18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15"/>
        </w:tabs>
        <w:spacing w:after="0" w:line="240" w:lineRule="auto"/>
        <w:rPr>
          <w:sz w:val="24"/>
        </w:rPr>
      </w:pPr>
      <w:r>
        <w:rPr>
          <w:sz w:val="24"/>
        </w:rPr>
        <w:t>the fact that energy is needed to split the H-O bond within a molecule of</w:t>
      </w:r>
      <w:r>
        <w:rPr>
          <w:spacing w:val="-26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4D2E59">
      <w:pPr>
        <w:pStyle w:val="ListParagraph"/>
        <w:numPr>
          <w:ilvl w:val="0"/>
          <w:numId w:val="655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its relatively low molecular</w:t>
      </w:r>
      <w:r>
        <w:rPr>
          <w:spacing w:val="-10"/>
          <w:sz w:val="24"/>
        </w:rPr>
        <w:t xml:space="preserve"> </w:t>
      </w:r>
      <w:r>
        <w:rPr>
          <w:sz w:val="24"/>
        </w:rPr>
        <w:t>weight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6" w:lineRule="exact"/>
        <w:ind w:left="636" w:hanging="480"/>
        <w:jc w:val="left"/>
      </w:pPr>
      <w:r>
        <w:t>Which of the following statements about the hydrogen peroxide solution is</w:t>
      </w:r>
      <w:r>
        <w:rPr>
          <w:spacing w:val="-27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03"/>
          <w:tab w:val="left" w:pos="7210"/>
        </w:tabs>
        <w:spacing w:before="2" w:after="0" w:line="237" w:lineRule="auto"/>
        <w:ind w:hanging="246"/>
        <w:rPr>
          <w:sz w:val="24"/>
        </w:rPr>
      </w:pPr>
      <w:r>
        <w:rPr>
          <w:sz w:val="24"/>
        </w:rPr>
        <w:t xml:space="preserve">it can act as an oxidant in the following reaction: </w:t>
      </w:r>
      <w:r>
        <w:rPr>
          <w:spacing w:val="4"/>
          <w:sz w:val="24"/>
        </w:rPr>
        <w:t>S</w:t>
      </w:r>
      <w:r>
        <w:rPr>
          <w:spacing w:val="4"/>
          <w:position w:val="8"/>
          <w:sz w:val="16"/>
        </w:rPr>
        <w:t xml:space="preserve">2- </w:t>
      </w:r>
      <w:r>
        <w:rPr>
          <w:sz w:val="24"/>
        </w:rPr>
        <w:t>+</w:t>
      </w:r>
      <w:r>
        <w:rPr>
          <w:spacing w:val="-16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7971D314" wp14:editId="01709ACC">
            <wp:extent cx="495238" cy="123810"/>
            <wp:effectExtent l="0" t="0" r="635" b="0"/>
            <wp:docPr id="2802" name="Picture 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2- </w:t>
      </w:r>
      <w:r>
        <w:rPr>
          <w:sz w:val="24"/>
        </w:rPr>
        <w:t>+ 4</w:t>
      </w:r>
      <w:r>
        <w:rPr>
          <w:spacing w:val="-2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17"/>
        </w:tabs>
        <w:spacing w:after="0" w:line="240" w:lineRule="auto"/>
        <w:ind w:left="416" w:hanging="260"/>
        <w:rPr>
          <w:sz w:val="16"/>
        </w:rPr>
      </w:pPr>
      <w:r>
        <w:rPr>
          <w:sz w:val="24"/>
        </w:rPr>
        <w:t>it can react with strong hydroxides producing salts such as hydrogen peroxides</w:t>
      </w:r>
      <w:r>
        <w:rPr>
          <w:spacing w:val="-30"/>
          <w:sz w:val="24"/>
        </w:rPr>
        <w:t xml:space="preserve"> </w:t>
      </w:r>
      <w:r>
        <w:rPr>
          <w:sz w:val="24"/>
        </w:rPr>
        <w:t>M</w:t>
      </w:r>
      <w:r>
        <w:rPr>
          <w:position w:val="8"/>
          <w:sz w:val="16"/>
        </w:rPr>
        <w:t>I</w:t>
      </w:r>
      <w:r>
        <w:rPr>
          <w:sz w:val="24"/>
        </w:rPr>
        <w:t>HO</w:t>
      </w:r>
      <w:r>
        <w:rPr>
          <w:position w:val="-7"/>
          <w:sz w:val="16"/>
        </w:rPr>
        <w:t>2</w:t>
      </w:r>
      <w:r>
        <w:rPr>
          <w:position w:val="-7"/>
          <w:sz w:val="16"/>
          <w:lang w:val="en-US"/>
        </w:rPr>
        <w:t xml:space="preserve"> </w:t>
      </w:r>
      <w:r>
        <w:t>and peroxides M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I</w:t>
      </w:r>
      <w:r>
        <w:t>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is used as a whitening agent and for disinfection in medicine (3 % water</w:t>
      </w:r>
      <w:r>
        <w:rPr>
          <w:spacing w:val="-35"/>
          <w:sz w:val="24"/>
        </w:rPr>
        <w:t xml:space="preserve"> </w:t>
      </w:r>
      <w:r>
        <w:rPr>
          <w:sz w:val="24"/>
        </w:rPr>
        <w:t>solution)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is used for neutralization of weak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03"/>
        </w:tabs>
        <w:spacing w:before="1" w:after="0" w:line="240" w:lineRule="auto"/>
        <w:ind w:hanging="246"/>
        <w:rPr>
          <w:sz w:val="16"/>
        </w:rPr>
      </w:pPr>
      <w:r>
        <w:rPr>
          <w:sz w:val="24"/>
        </w:rPr>
        <w:t>in the acidic environment it can reduce Mn</w:t>
      </w:r>
      <w:r>
        <w:rPr>
          <w:position w:val="8"/>
          <w:sz w:val="16"/>
        </w:rPr>
        <w:t xml:space="preserve">VII </w:t>
      </w:r>
      <w:r>
        <w:rPr>
          <w:sz w:val="24"/>
        </w:rPr>
        <w:t>to</w:t>
      </w:r>
      <w:r>
        <w:rPr>
          <w:spacing w:val="-31"/>
          <w:sz w:val="24"/>
        </w:rPr>
        <w:t xml:space="preserve"> </w:t>
      </w:r>
      <w:r>
        <w:rPr>
          <w:sz w:val="24"/>
        </w:rPr>
        <w:t>Mn</w:t>
      </w:r>
      <w:r>
        <w:rPr>
          <w:position w:val="8"/>
          <w:sz w:val="16"/>
        </w:rPr>
        <w:t>II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376"/>
        </w:tabs>
        <w:spacing w:before="73" w:after="0" w:line="244" w:lineRule="auto"/>
        <w:ind w:left="437" w:right="358" w:hanging="281"/>
        <w:rPr>
          <w:sz w:val="24"/>
        </w:rPr>
      </w:pPr>
      <w:r>
        <w:rPr>
          <w:sz w:val="24"/>
        </w:rPr>
        <w:lastRenderedPageBreak/>
        <w:t>concentration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  <w:r>
        <w:rPr>
          <w:spacing w:val="-3"/>
          <w:sz w:val="24"/>
        </w:rPr>
        <w:t xml:space="preserve"> </w:t>
      </w:r>
      <w:r>
        <w:rPr>
          <w:sz w:val="24"/>
        </w:rPr>
        <w:t>peroxide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determined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oxygen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is released during the decomposition of hydrogen peroxide (catalyst</w:t>
      </w:r>
      <w:r>
        <w:rPr>
          <w:spacing w:val="-19"/>
          <w:sz w:val="24"/>
        </w:rPr>
        <w:t xml:space="preserve"> </w:t>
      </w:r>
      <w:proofErr w:type="spellStart"/>
      <w:r>
        <w:rPr>
          <w:spacing w:val="2"/>
          <w:sz w:val="24"/>
        </w:rPr>
        <w:t>MnO</w:t>
      </w:r>
      <w:proofErr w:type="spellEnd"/>
      <w:r>
        <w:rPr>
          <w:spacing w:val="2"/>
          <w:position w:val="-7"/>
          <w:sz w:val="16"/>
        </w:rPr>
        <w:t>2</w:t>
      </w:r>
      <w:r>
        <w:rPr>
          <w:spacing w:val="2"/>
          <w:sz w:val="24"/>
        </w:rPr>
        <w:t>)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15"/>
        </w:tabs>
        <w:spacing w:after="0" w:line="267" w:lineRule="exact"/>
        <w:ind w:left="414" w:hanging="258"/>
        <w:rPr>
          <w:sz w:val="24"/>
        </w:rPr>
      </w:pPr>
      <w:r>
        <w:rPr>
          <w:sz w:val="24"/>
        </w:rPr>
        <w:t>it behaves as a weak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 w:rsidP="00721238">
      <w:pPr>
        <w:pStyle w:val="ListParagraph"/>
        <w:numPr>
          <w:ilvl w:val="0"/>
          <w:numId w:val="11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its pH value is 7 -</w:t>
      </w:r>
      <w:r>
        <w:rPr>
          <w:spacing w:val="-7"/>
          <w:sz w:val="24"/>
        </w:rPr>
        <w:t xml:space="preserve"> </w:t>
      </w:r>
      <w:r>
        <w:rPr>
          <w:sz w:val="24"/>
        </w:rPr>
        <w:t>9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A molecule of hydrogen</w:t>
      </w:r>
      <w:r>
        <w:rPr>
          <w:spacing w:val="-1"/>
        </w:rPr>
        <w:t xml:space="preserve"> </w:t>
      </w:r>
      <w:r>
        <w:t>peroxide:</w:t>
      </w:r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the following arrangement of atoms:</w:t>
      </w:r>
      <w:r>
        <w:rPr>
          <w:spacing w:val="50"/>
          <w:sz w:val="24"/>
        </w:rPr>
        <w:t xml:space="preserve"> </w:t>
      </w:r>
      <w:r>
        <w:rPr>
          <w:sz w:val="24"/>
        </w:rPr>
        <w:t>H-O-O-</w:t>
      </w:r>
      <w:proofErr w:type="gramStart"/>
      <w:r>
        <w:rPr>
          <w:sz w:val="24"/>
        </w:rPr>
        <w:t>H</w:t>
      </w:r>
      <w:proofErr w:type="gramEnd"/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atoms of oxygen are bound together by a covalent</w:t>
      </w:r>
      <w:r>
        <w:rPr>
          <w:spacing w:val="-1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an atom of oxygen has the oxidation number</w:t>
      </w:r>
      <w:r>
        <w:rPr>
          <w:spacing w:val="-6"/>
          <w:sz w:val="24"/>
        </w:rPr>
        <w:t xml:space="preserve"> </w:t>
      </w:r>
      <w:r>
        <w:rPr>
          <w:sz w:val="24"/>
        </w:rPr>
        <w:t>-II</w:t>
      </w:r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individual atoms within the molecule are bound with hydrogen</w:t>
      </w:r>
      <w:r>
        <w:rPr>
          <w:spacing w:val="-15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an atom of oxygen has the oxidation number</w:t>
      </w:r>
      <w:r>
        <w:rPr>
          <w:spacing w:val="-5"/>
          <w:sz w:val="24"/>
        </w:rPr>
        <w:t xml:space="preserve"> </w:t>
      </w:r>
      <w:r>
        <w:rPr>
          <w:sz w:val="24"/>
        </w:rPr>
        <w:t>-I</w:t>
      </w:r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has the following arrangement of atoms:</w:t>
      </w:r>
      <w:r>
        <w:rPr>
          <w:spacing w:val="-10"/>
          <w:sz w:val="24"/>
        </w:rPr>
        <w:t xml:space="preserve"> </w:t>
      </w:r>
      <w:r>
        <w:rPr>
          <w:sz w:val="24"/>
        </w:rPr>
        <w:t>O-H-H-</w:t>
      </w:r>
      <w:proofErr w:type="gramStart"/>
      <w:r>
        <w:rPr>
          <w:sz w:val="24"/>
        </w:rPr>
        <w:t>O</w:t>
      </w:r>
      <w:proofErr w:type="gramEnd"/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16"/>
        </w:tabs>
        <w:spacing w:after="0" w:line="274" w:lineRule="exact"/>
        <w:ind w:left="415" w:hanging="259"/>
        <w:rPr>
          <w:sz w:val="24"/>
        </w:rPr>
      </w:pPr>
      <w:r>
        <w:rPr>
          <w:sz w:val="24"/>
        </w:rPr>
        <w:t>atoms of hydrogen are bound together by a covalent</w:t>
      </w:r>
      <w:r>
        <w:rPr>
          <w:spacing w:val="-1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16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an atom of hydrogen has the oxidation number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10" w:line="240" w:lineRule="auto"/>
        <w:ind w:left="437" w:right="1046" w:hanging="281"/>
        <w:jc w:val="left"/>
      </w:pPr>
      <w:r>
        <w:t>Formulas of potassium hydrogen peroxide, strontium peroxide and</w:t>
      </w:r>
      <w:r>
        <w:rPr>
          <w:spacing w:val="-34"/>
        </w:rPr>
        <w:t xml:space="preserve"> </w:t>
      </w:r>
      <w:r>
        <w:t>sodium peroxide</w:t>
      </w:r>
      <w:r>
        <w:rPr>
          <w:spacing w:val="-3"/>
        </w:rPr>
        <w:t xml:space="preserve"> </w:t>
      </w:r>
      <w:r>
        <w:t>are: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376"/>
        </w:tabs>
        <w:spacing w:after="0"/>
        <w:ind w:left="375" w:hanging="219"/>
        <w:rPr>
          <w:sz w:val="24"/>
        </w:rPr>
      </w:pPr>
      <w:r>
        <w:rPr>
          <w:sz w:val="24"/>
        </w:rPr>
        <w:t>KHO</w:t>
      </w:r>
      <w:proofErr w:type="gramStart"/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r w:rsidR="0072310C">
        <w:rPr>
          <w:sz w:val="24"/>
          <w:lang w:val="en-US"/>
        </w:rPr>
        <w:t xml:space="preserve">  </w:t>
      </w:r>
      <w:proofErr w:type="gramEnd"/>
      <w:r w:rsidR="0072310C">
        <w:rPr>
          <w:sz w:val="24"/>
          <w:lang w:val="en-US"/>
        </w:rPr>
        <w:t xml:space="preserve">  </w:t>
      </w:r>
      <w:proofErr w:type="spellStart"/>
      <w:r>
        <w:rPr>
          <w:sz w:val="24"/>
        </w:rPr>
        <w:t>SrO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,</w:t>
      </w:r>
      <w:r w:rsidR="0072310C">
        <w:rPr>
          <w:sz w:val="24"/>
        </w:rPr>
        <w:t xml:space="preserve">   </w:t>
      </w:r>
      <w:r>
        <w:rPr>
          <w:sz w:val="24"/>
          <w:lang w:val="en-US"/>
        </w:rPr>
        <w:t xml:space="preserve"> </w:t>
      </w:r>
      <w:r>
        <w:rPr>
          <w:sz w:val="24"/>
        </w:rPr>
        <w:t>Na(O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6"/>
        </w:tabs>
        <w:spacing w:after="0"/>
        <w:ind w:left="415" w:hanging="259"/>
        <w:rPr>
          <w:sz w:val="24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SrHO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>KO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r>
        <w:rPr>
          <w:sz w:val="24"/>
        </w:rPr>
        <w:t>Sr(O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NaHO</w:t>
      </w:r>
      <w:proofErr w:type="spellEnd"/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>KHO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SrO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>KHO,</w:t>
      </w:r>
      <w:r>
        <w:rPr>
          <w:sz w:val="24"/>
          <w:lang w:val="en-US"/>
        </w:rPr>
        <w:t xml:space="preserve"> </w:t>
      </w:r>
      <w:r>
        <w:rPr>
          <w:sz w:val="24"/>
        </w:rPr>
        <w:t>Sr</w:t>
      </w:r>
      <w:r>
        <w:rPr>
          <w:position w:val="-7"/>
          <w:sz w:val="16"/>
        </w:rPr>
        <w:t>2</w:t>
      </w:r>
      <w:r>
        <w:rPr>
          <w:sz w:val="24"/>
        </w:rPr>
        <w:t>O,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NaHO</w:t>
      </w:r>
      <w:proofErr w:type="spellEnd"/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>K(O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SrH</w:t>
      </w:r>
      <w:proofErr w:type="spellEnd"/>
      <w:r>
        <w:rPr>
          <w:sz w:val="24"/>
        </w:rPr>
        <w:t>(O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>(KH)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r>
        <w:rPr>
          <w:sz w:val="24"/>
        </w:rPr>
        <w:t>Sr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NaO</w:t>
      </w:r>
      <w:proofErr w:type="spellEnd"/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7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HO,</w:t>
      </w:r>
      <w:r>
        <w:rPr>
          <w:sz w:val="24"/>
          <w:lang w:val="en-US"/>
        </w:rPr>
        <w:t xml:space="preserve"> </w:t>
      </w:r>
      <w:r>
        <w:rPr>
          <w:sz w:val="24"/>
        </w:rPr>
        <w:t>Sr</w:t>
      </w:r>
      <w:r>
        <w:rPr>
          <w:position w:val="-7"/>
          <w:sz w:val="16"/>
        </w:rPr>
        <w:t>2</w:t>
      </w:r>
      <w:r>
        <w:rPr>
          <w:sz w:val="24"/>
        </w:rPr>
        <w:t>O,</w:t>
      </w:r>
      <w:r>
        <w:rPr>
          <w:sz w:val="24"/>
          <w:lang w:val="en-US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864C38">
      <w:pPr>
        <w:pStyle w:val="BodyText"/>
        <w:spacing w:before="11" w:line="240" w:lineRule="auto"/>
        <w:ind w:left="0" w:firstLine="0"/>
        <w:rPr>
          <w:b/>
          <w:sz w:val="23"/>
        </w:rPr>
      </w:pPr>
    </w:p>
    <w:p w:rsidR="00864C38" w:rsidRDefault="00B31DBF">
      <w:pPr>
        <w:pStyle w:val="Heading1"/>
        <w:numPr>
          <w:ilvl w:val="0"/>
          <w:numId w:val="1"/>
        </w:numPr>
      </w:pPr>
      <w:r>
        <w:t>Permanent hardness of water: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03"/>
        </w:tabs>
        <w:spacing w:after="0"/>
        <w:ind w:hanging="246"/>
        <w:rPr>
          <w:sz w:val="16"/>
        </w:rPr>
      </w:pPr>
      <w:r>
        <w:rPr>
          <w:sz w:val="24"/>
        </w:rPr>
        <w:t>can be removed by boiling according to the</w:t>
      </w:r>
      <w:r>
        <w:rPr>
          <w:spacing w:val="-19"/>
          <w:sz w:val="24"/>
        </w:rPr>
        <w:t xml:space="preserve"> </w:t>
      </w:r>
      <w:r>
        <w:rPr>
          <w:sz w:val="24"/>
        </w:rPr>
        <w:t>reaction: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</w:rPr>
        <w:t>CaCO</w:t>
      </w:r>
      <w:proofErr w:type="spellEnd"/>
      <w:proofErr w:type="gramStart"/>
      <w:r>
        <w:rPr>
          <w:position w:val="-7"/>
          <w:sz w:val="16"/>
        </w:rPr>
        <w:t xml:space="preserve">3  </w:t>
      </w:r>
      <w:r>
        <w:rPr>
          <w:sz w:val="24"/>
        </w:rPr>
        <w:t>+</w:t>
      </w:r>
      <w:proofErr w:type="gramEnd"/>
      <w:r>
        <w:rPr>
          <w:sz w:val="24"/>
        </w:rPr>
        <w:t xml:space="preserve"> 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spacing w:val="-25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2BEC09B7" wp14:editId="07971883">
            <wp:extent cx="542857" cy="133333"/>
            <wp:effectExtent l="0" t="0" r="0" b="635"/>
            <wp:docPr id="2816" name="Picture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Ca(HCO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17"/>
        </w:tabs>
        <w:spacing w:after="0"/>
        <w:ind w:left="416" w:hanging="260"/>
        <w:rPr>
          <w:sz w:val="24"/>
        </w:rPr>
      </w:pPr>
      <w:r>
        <w:rPr>
          <w:sz w:val="24"/>
        </w:rPr>
        <w:t xml:space="preserve">is caused mainly by calcium </w:t>
      </w:r>
      <w:proofErr w:type="spellStart"/>
      <w:r>
        <w:rPr>
          <w:sz w:val="24"/>
        </w:rPr>
        <w:t>sulfate</w:t>
      </w:r>
      <w:proofErr w:type="spellEnd"/>
      <w:r>
        <w:rPr>
          <w:sz w:val="24"/>
        </w:rPr>
        <w:t xml:space="preserve"> and magnesium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sulfate</w:t>
      </w:r>
      <w:proofErr w:type="spellEnd"/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03"/>
          <w:tab w:val="left" w:pos="6410"/>
        </w:tabs>
        <w:spacing w:before="4" w:after="0"/>
        <w:ind w:hanging="246"/>
        <w:rPr>
          <w:sz w:val="16"/>
        </w:rPr>
      </w:pPr>
      <w:r>
        <w:rPr>
          <w:sz w:val="24"/>
        </w:rPr>
        <w:t>can be removed according to the</w:t>
      </w:r>
      <w:r>
        <w:rPr>
          <w:spacing w:val="-16"/>
          <w:sz w:val="24"/>
        </w:rPr>
        <w:t xml:space="preserve"> </w:t>
      </w:r>
      <w:r>
        <w:rPr>
          <w:sz w:val="24"/>
        </w:rPr>
        <w:t>reaction: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HSO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 w:rsidR="008026F1">
        <w:rPr>
          <w:noProof/>
        </w:rPr>
        <w:drawing>
          <wp:inline distT="0" distB="0" distL="0" distR="0" wp14:anchorId="5458BBCA" wp14:editId="662113A1">
            <wp:extent cx="495238" cy="123810"/>
            <wp:effectExtent l="0" t="0" r="635" b="0"/>
            <wp:docPr id="2813" name="Picture 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proofErr w:type="spellStart"/>
      <w:r>
        <w:rPr>
          <w:sz w:val="24"/>
        </w:rPr>
        <w:t>CaSO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+ H</w:t>
      </w:r>
      <w:r>
        <w:rPr>
          <w:position w:val="-7"/>
          <w:sz w:val="16"/>
        </w:rPr>
        <w:t>2</w:t>
      </w:r>
      <w:r>
        <w:rPr>
          <w:sz w:val="24"/>
        </w:rPr>
        <w:t>O +</w:t>
      </w:r>
      <w:r>
        <w:rPr>
          <w:spacing w:val="-28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17"/>
        </w:tabs>
        <w:spacing w:before="5" w:after="0"/>
        <w:ind w:left="416" w:hanging="260"/>
        <w:rPr>
          <w:sz w:val="16"/>
        </w:rPr>
      </w:pPr>
      <w:r>
        <w:rPr>
          <w:sz w:val="24"/>
        </w:rPr>
        <w:t xml:space="preserve">is caused mainly by </w:t>
      </w:r>
      <w:proofErr w:type="spellStart"/>
      <w:r>
        <w:rPr>
          <w:sz w:val="24"/>
        </w:rPr>
        <w:t>CaSO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proofErr w:type="spellStart"/>
      <w:r>
        <w:rPr>
          <w:sz w:val="24"/>
        </w:rPr>
        <w:t>MgSO</w:t>
      </w:r>
      <w:proofErr w:type="spellEnd"/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03"/>
        </w:tabs>
        <w:spacing w:after="0"/>
        <w:ind w:hanging="246"/>
        <w:rPr>
          <w:sz w:val="24"/>
        </w:rPr>
      </w:pPr>
      <w:r>
        <w:rPr>
          <w:sz w:val="24"/>
        </w:rPr>
        <w:t>cannot be removed by</w:t>
      </w:r>
      <w:r>
        <w:rPr>
          <w:spacing w:val="-8"/>
          <w:sz w:val="24"/>
        </w:rPr>
        <w:t xml:space="preserve"> </w:t>
      </w:r>
      <w:r>
        <w:rPr>
          <w:sz w:val="24"/>
        </w:rPr>
        <w:t>boiling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376"/>
        </w:tabs>
        <w:spacing w:before="5" w:after="0"/>
        <w:ind w:left="375" w:hanging="219"/>
        <w:rPr>
          <w:sz w:val="24"/>
        </w:rPr>
      </w:pPr>
      <w:r>
        <w:rPr>
          <w:sz w:val="24"/>
        </w:rPr>
        <w:t>can be removed by the addition of Na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 xml:space="preserve">3 </w:t>
      </w:r>
      <w:r>
        <w:rPr>
          <w:sz w:val="24"/>
        </w:rPr>
        <w:t xml:space="preserve">while </w:t>
      </w:r>
      <w:proofErr w:type="spellStart"/>
      <w:r>
        <w:rPr>
          <w:sz w:val="24"/>
        </w:rPr>
        <w:t>CaCO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MgCO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are</w:t>
      </w:r>
      <w:r>
        <w:rPr>
          <w:spacing w:val="35"/>
          <w:sz w:val="24"/>
        </w:rPr>
        <w:t xml:space="preserve"> </w:t>
      </w:r>
      <w:r>
        <w:rPr>
          <w:sz w:val="24"/>
        </w:rPr>
        <w:t>produced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16"/>
        </w:tabs>
        <w:spacing w:after="0"/>
        <w:ind w:left="415" w:hanging="259"/>
        <w:rPr>
          <w:sz w:val="16"/>
        </w:rPr>
      </w:pPr>
      <w:r>
        <w:rPr>
          <w:sz w:val="24"/>
        </w:rPr>
        <w:t>can be removed by the addition of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CaCO</w:t>
      </w:r>
      <w:proofErr w:type="spellEnd"/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18"/>
        </w:numPr>
        <w:tabs>
          <w:tab w:val="left" w:pos="417"/>
        </w:tabs>
        <w:spacing w:after="0"/>
        <w:ind w:left="416" w:hanging="260"/>
        <w:rPr>
          <w:sz w:val="16"/>
        </w:rPr>
      </w:pPr>
      <w:r>
        <w:rPr>
          <w:sz w:val="24"/>
        </w:rPr>
        <w:t xml:space="preserve">is caused mainly by </w:t>
      </w:r>
      <w:proofErr w:type="spellStart"/>
      <w:r>
        <w:rPr>
          <w:sz w:val="24"/>
        </w:rPr>
        <w:t>CaCO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proofErr w:type="spellStart"/>
      <w:r>
        <w:rPr>
          <w:sz w:val="24"/>
        </w:rPr>
        <w:t>MgCO</w:t>
      </w:r>
      <w:proofErr w:type="spellEnd"/>
      <w:r>
        <w:rPr>
          <w:position w:val="-7"/>
          <w:sz w:val="16"/>
        </w:rPr>
        <w:t>3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3" w:after="0" w:line="276" w:lineRule="exact"/>
        <w:ind w:left="636" w:hanging="480"/>
        <w:jc w:val="left"/>
      </w:pPr>
      <w:r>
        <w:t>Temporary hardness of</w:t>
      </w:r>
      <w:r>
        <w:rPr>
          <w:spacing w:val="-4"/>
        </w:rPr>
        <w:t xml:space="preserve"> </w:t>
      </w:r>
      <w:r>
        <w:t>water: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is caused by </w:t>
      </w:r>
      <w:proofErr w:type="spellStart"/>
      <w:r>
        <w:rPr>
          <w:sz w:val="24"/>
        </w:rPr>
        <w:t>CaSO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dissolved in mineral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17"/>
          <w:tab w:val="left" w:pos="3592"/>
        </w:tabs>
        <w:spacing w:after="0" w:line="240" w:lineRule="auto"/>
        <w:ind w:left="437" w:right="406" w:hanging="281"/>
        <w:rPr>
          <w:sz w:val="16"/>
        </w:rPr>
      </w:pPr>
      <w:r>
        <w:rPr>
          <w:sz w:val="24"/>
        </w:rPr>
        <w:t>can be removed by</w:t>
      </w:r>
      <w:r>
        <w:rPr>
          <w:spacing w:val="-44"/>
          <w:sz w:val="24"/>
        </w:rPr>
        <w:t xml:space="preserve"> </w:t>
      </w:r>
      <w:r>
        <w:rPr>
          <w:sz w:val="24"/>
        </w:rPr>
        <w:t xml:space="preserve">the decomposition of salts which cause it, e.g. </w:t>
      </w:r>
      <w:proofErr w:type="spellStart"/>
      <w:r>
        <w:rPr>
          <w:sz w:val="24"/>
        </w:rPr>
        <w:t>NaHCO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, according to</w:t>
      </w:r>
      <w:r>
        <w:rPr>
          <w:sz w:val="24"/>
          <w:lang w:val="en-US"/>
        </w:rPr>
        <w:t xml:space="preserve"> </w:t>
      </w:r>
      <w:r>
        <w:rPr>
          <w:sz w:val="24"/>
        </w:rPr>
        <w:t>the reaction: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NaHCO</w:t>
      </w:r>
      <w:proofErr w:type="spellEnd"/>
      <w:r>
        <w:rPr>
          <w:position w:val="-7"/>
          <w:sz w:val="16"/>
        </w:rPr>
        <w:t>3</w:t>
      </w:r>
      <w:r w:rsidR="0072310C">
        <w:rPr>
          <w:noProof/>
        </w:rPr>
        <w:drawing>
          <wp:inline distT="0" distB="0" distL="0" distR="0" wp14:anchorId="439B9382" wp14:editId="2867E9A4">
            <wp:extent cx="495238" cy="123810"/>
            <wp:effectExtent l="0" t="0" r="635" b="0"/>
            <wp:docPr id="2817" name="Picture 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 xml:space="preserve">3 </w:t>
      </w:r>
      <w:r>
        <w:rPr>
          <w:sz w:val="24"/>
        </w:rPr>
        <w:t>+</w:t>
      </w:r>
      <w:r>
        <w:rPr>
          <w:spacing w:val="-2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03"/>
        </w:tabs>
        <w:spacing w:before="2" w:after="0" w:line="232" w:lineRule="auto"/>
        <w:ind w:hanging="246"/>
        <w:rPr>
          <w:sz w:val="16"/>
        </w:rPr>
      </w:pPr>
      <w:r>
        <w:rPr>
          <w:sz w:val="24"/>
        </w:rPr>
        <w:t xml:space="preserve">is caused by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HCO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 xml:space="preserve">2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Mg(HCO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cannot be removed by</w:t>
      </w:r>
      <w:r>
        <w:rPr>
          <w:spacing w:val="-5"/>
          <w:sz w:val="24"/>
        </w:rPr>
        <w:t xml:space="preserve"> </w:t>
      </w:r>
      <w:r>
        <w:rPr>
          <w:sz w:val="24"/>
        </w:rPr>
        <w:t>boiling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is caused mainly by magnesium bicarbonate and calcium</w:t>
      </w:r>
      <w:r>
        <w:rPr>
          <w:spacing w:val="-21"/>
          <w:sz w:val="24"/>
        </w:rPr>
        <w:t xml:space="preserve"> </w:t>
      </w:r>
      <w:r>
        <w:rPr>
          <w:sz w:val="24"/>
        </w:rPr>
        <w:t>bicarbonate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376"/>
        </w:tabs>
        <w:spacing w:after="0" w:line="240" w:lineRule="auto"/>
        <w:ind w:left="375" w:hanging="219"/>
        <w:rPr>
          <w:sz w:val="16"/>
        </w:rPr>
      </w:pPr>
      <w:r>
        <w:rPr>
          <w:sz w:val="24"/>
        </w:rPr>
        <w:t>can be removed by boiling according to the</w:t>
      </w:r>
      <w:r>
        <w:rPr>
          <w:spacing w:val="-19"/>
          <w:sz w:val="24"/>
        </w:rPr>
        <w:t xml:space="preserve"> </w:t>
      </w:r>
      <w:r>
        <w:rPr>
          <w:sz w:val="24"/>
        </w:rPr>
        <w:t>reaction:</w:t>
      </w:r>
      <w:r>
        <w:rPr>
          <w:sz w:val="24"/>
          <w:lang w:val="en-US"/>
        </w:rPr>
        <w:t xml:space="preserve">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HCO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 w:rsidR="0072310C">
        <w:rPr>
          <w:noProof/>
        </w:rPr>
        <w:drawing>
          <wp:inline distT="0" distB="0" distL="0" distR="0" wp14:anchorId="065D44B0" wp14:editId="1A057F61">
            <wp:extent cx="495238" cy="123810"/>
            <wp:effectExtent l="0" t="0" r="635" b="0"/>
            <wp:docPr id="2818" name="Picture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4"/>
        </w:rPr>
        <w:t>CaCO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+ H</w:t>
      </w:r>
      <w:r>
        <w:rPr>
          <w:position w:val="-7"/>
          <w:sz w:val="16"/>
        </w:rPr>
        <w:t>2</w:t>
      </w:r>
      <w:r>
        <w:rPr>
          <w:sz w:val="24"/>
        </w:rPr>
        <w:t>O +</w:t>
      </w:r>
      <w:r>
        <w:rPr>
          <w:spacing w:val="-25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15"/>
        </w:tabs>
        <w:spacing w:before="5" w:after="0" w:line="232" w:lineRule="auto"/>
        <w:ind w:left="414" w:hanging="258"/>
        <w:rPr>
          <w:sz w:val="16"/>
        </w:rPr>
      </w:pPr>
      <w:r>
        <w:rPr>
          <w:sz w:val="24"/>
        </w:rPr>
        <w:t xml:space="preserve">is caused mainly by </w:t>
      </w:r>
      <w:proofErr w:type="spellStart"/>
      <w:r>
        <w:rPr>
          <w:sz w:val="24"/>
        </w:rPr>
        <w:t>CaHPO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proofErr w:type="spellStart"/>
      <w:r>
        <w:rPr>
          <w:sz w:val="24"/>
        </w:rPr>
        <w:t>MgHPO</w:t>
      </w:r>
      <w:proofErr w:type="spellEnd"/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1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is caused by bicarbonates of alkaline metals and alkaline earth</w:t>
      </w:r>
      <w:r>
        <w:rPr>
          <w:spacing w:val="-21"/>
          <w:sz w:val="24"/>
        </w:rPr>
        <w:t xml:space="preserve"> </w:t>
      </w:r>
      <w:r>
        <w:rPr>
          <w:sz w:val="24"/>
        </w:rPr>
        <w:t>metals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/>
        <w:ind w:left="636" w:hanging="480"/>
        <w:jc w:val="left"/>
      </w:pPr>
      <w:r>
        <w:rPr>
          <w:i/>
        </w:rPr>
        <w:lastRenderedPageBreak/>
        <w:t>p</w:t>
      </w:r>
      <w:r>
        <w:rPr>
          <w:i/>
          <w:spacing w:val="-2"/>
        </w:rPr>
        <w:t xml:space="preserve"> </w:t>
      </w:r>
      <w:r>
        <w:t>elements: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for example noble gases (except</w:t>
      </w:r>
      <w:r>
        <w:rPr>
          <w:spacing w:val="-9"/>
          <w:sz w:val="24"/>
        </w:rPr>
        <w:t xml:space="preserve"> </w:t>
      </w:r>
      <w:r>
        <w:rPr>
          <w:sz w:val="24"/>
        </w:rPr>
        <w:t>He)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17"/>
        </w:tabs>
        <w:spacing w:after="0" w:line="240" w:lineRule="auto"/>
        <w:ind w:left="437" w:right="1038" w:hanging="281"/>
        <w:rPr>
          <w:sz w:val="24"/>
        </w:rPr>
      </w:pP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six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valence</w:t>
      </w:r>
      <w:r>
        <w:rPr>
          <w:spacing w:val="-4"/>
          <w:sz w:val="24"/>
        </w:rPr>
        <w:t xml:space="preserve"> </w:t>
      </w:r>
      <w:r>
        <w:rPr>
          <w:sz w:val="24"/>
        </w:rPr>
        <w:t>orbitals (except</w:t>
      </w:r>
      <w:r>
        <w:rPr>
          <w:spacing w:val="-2"/>
          <w:sz w:val="24"/>
        </w:rPr>
        <w:t xml:space="preserve"> </w:t>
      </w:r>
      <w:r>
        <w:rPr>
          <w:sz w:val="24"/>
        </w:rPr>
        <w:t>He)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03"/>
        </w:tabs>
        <w:spacing w:before="2" w:after="0" w:line="281" w:lineRule="exact"/>
        <w:ind w:hanging="246"/>
        <w:rPr>
          <w:sz w:val="24"/>
        </w:rPr>
      </w:pPr>
      <w:r>
        <w:rPr>
          <w:sz w:val="24"/>
        </w:rPr>
        <w:t>are all elements located in the 4</w:t>
      </w:r>
      <w:proofErr w:type="spellStart"/>
      <w:r>
        <w:rPr>
          <w:position w:val="8"/>
          <w:sz w:val="16"/>
        </w:rPr>
        <w:t>th</w:t>
      </w:r>
      <w:proofErr w:type="spellEnd"/>
      <w:r>
        <w:rPr>
          <w:sz w:val="24"/>
        </w:rPr>
        <w:t>, 5</w:t>
      </w:r>
      <w:proofErr w:type="spellStart"/>
      <w:r>
        <w:rPr>
          <w:position w:val="8"/>
          <w:sz w:val="16"/>
        </w:rPr>
        <w:t>th</w:t>
      </w:r>
      <w:proofErr w:type="spellEnd"/>
      <w:r>
        <w:rPr>
          <w:position w:val="8"/>
          <w:sz w:val="16"/>
        </w:rPr>
        <w:t xml:space="preserve"> </w:t>
      </w:r>
      <w:r>
        <w:rPr>
          <w:sz w:val="24"/>
        </w:rPr>
        <w:t>and 6</w:t>
      </w:r>
      <w:proofErr w:type="spellStart"/>
      <w:r>
        <w:rPr>
          <w:position w:val="8"/>
          <w:sz w:val="16"/>
        </w:rPr>
        <w:t>th</w:t>
      </w:r>
      <w:proofErr w:type="spellEnd"/>
      <w:r>
        <w:rPr>
          <w:spacing w:val="-10"/>
          <w:position w:val="8"/>
          <w:sz w:val="16"/>
        </w:rPr>
        <w:t xml:space="preserve"> </w:t>
      </w:r>
      <w:proofErr w:type="gramStart"/>
      <w:r>
        <w:rPr>
          <w:sz w:val="24"/>
        </w:rPr>
        <w:t>period</w:t>
      </w:r>
      <w:proofErr w:type="gramEnd"/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elements located in the groups IIIA - VIIIA of periodic table of elements (except</w:t>
      </w:r>
      <w:r>
        <w:rPr>
          <w:spacing w:val="-34"/>
          <w:sz w:val="24"/>
        </w:rPr>
        <w:t xml:space="preserve"> </w:t>
      </w:r>
      <w:r>
        <w:rPr>
          <w:sz w:val="24"/>
        </w:rPr>
        <w:t>He)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transition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elements located in the groups IIIB - VIIIB of the periodic table of</w:t>
      </w:r>
      <w:r>
        <w:rPr>
          <w:spacing w:val="-22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for example Fe, Co,</w:t>
      </w:r>
      <w:r>
        <w:rPr>
          <w:spacing w:val="-7"/>
          <w:sz w:val="24"/>
        </w:rPr>
        <w:t xml:space="preserve"> </w:t>
      </w:r>
      <w:r>
        <w:rPr>
          <w:sz w:val="24"/>
        </w:rPr>
        <w:t>Ni</w:t>
      </w:r>
    </w:p>
    <w:p w:rsidR="00864C38" w:rsidRDefault="00B31DBF" w:rsidP="00721238">
      <w:pPr>
        <w:pStyle w:val="ListParagraph"/>
        <w:numPr>
          <w:ilvl w:val="0"/>
          <w:numId w:val="1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elements located in the groups IA and IIA of the periodic table of</w:t>
      </w:r>
      <w:r>
        <w:rPr>
          <w:spacing w:val="-19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32" w:after="0"/>
        <w:ind w:left="636" w:hanging="480"/>
        <w:jc w:val="left"/>
      </w:pPr>
      <w:r>
        <w:t>Noble</w:t>
      </w:r>
      <w:r>
        <w:rPr>
          <w:spacing w:val="-3"/>
        </w:rPr>
        <w:t xml:space="preserve"> </w:t>
      </w:r>
      <w:r>
        <w:t>gases:</w:t>
      </w:r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are the following elements: He, Ne, Ag, Kr, </w:t>
      </w:r>
      <w:proofErr w:type="spellStart"/>
      <w:r>
        <w:rPr>
          <w:sz w:val="24"/>
        </w:rPr>
        <w:t>Xn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Rh</w:t>
      </w:r>
      <w:proofErr w:type="gramEnd"/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17"/>
        </w:tabs>
        <w:spacing w:after="0" w:line="240" w:lineRule="auto"/>
        <w:ind w:left="437" w:right="835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valence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orbitals</w:t>
      </w:r>
      <w:r>
        <w:rPr>
          <w:spacing w:val="-3"/>
          <w:sz w:val="24"/>
        </w:rPr>
        <w:t xml:space="preserve"> </w:t>
      </w:r>
      <w:r>
        <w:rPr>
          <w:sz w:val="24"/>
        </w:rPr>
        <w:t>(except</w:t>
      </w:r>
      <w:r>
        <w:rPr>
          <w:spacing w:val="-3"/>
          <w:sz w:val="24"/>
        </w:rPr>
        <w:t xml:space="preserve"> </w:t>
      </w:r>
      <w:r>
        <w:rPr>
          <w:sz w:val="24"/>
        </w:rPr>
        <w:t>He)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fully</w:t>
      </w:r>
      <w:r>
        <w:rPr>
          <w:spacing w:val="-7"/>
          <w:sz w:val="24"/>
        </w:rPr>
        <w:t xml:space="preserve"> </w:t>
      </w:r>
      <w:r>
        <w:rPr>
          <w:sz w:val="24"/>
        </w:rPr>
        <w:t>occupied resulting</w:t>
      </w:r>
      <w:r>
        <w:rPr>
          <w:spacing w:val="-5"/>
          <w:sz w:val="24"/>
        </w:rPr>
        <w:t xml:space="preserve"> </w:t>
      </w:r>
      <w:r>
        <w:rPr>
          <w:sz w:val="24"/>
        </w:rPr>
        <w:t>in an octet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03"/>
        </w:tabs>
        <w:spacing w:after="0" w:line="240" w:lineRule="auto"/>
        <w:ind w:left="437" w:right="426" w:hanging="281"/>
        <w:rPr>
          <w:sz w:val="24"/>
        </w:rPr>
      </w:pP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valence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orbitals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occupied,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valence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orbitals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gradually</w:t>
      </w:r>
      <w:r>
        <w:rPr>
          <w:spacing w:val="-7"/>
          <w:sz w:val="24"/>
        </w:rPr>
        <w:t xml:space="preserve"> </w:t>
      </w:r>
      <w:r>
        <w:rPr>
          <w:sz w:val="24"/>
        </w:rPr>
        <w:t>filled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with one to six </w:t>
      </w:r>
      <w:r>
        <w:rPr>
          <w:i/>
          <w:sz w:val="24"/>
        </w:rPr>
        <w:t xml:space="preserve">p </w:t>
      </w:r>
      <w:r>
        <w:rPr>
          <w:sz w:val="24"/>
        </w:rPr>
        <w:t>electrons from He to</w:t>
      </w:r>
      <w:r>
        <w:rPr>
          <w:spacing w:val="-9"/>
          <w:sz w:val="24"/>
        </w:rPr>
        <w:t xml:space="preserve"> </w:t>
      </w:r>
      <w:r>
        <w:rPr>
          <w:sz w:val="24"/>
        </w:rPr>
        <w:t>Rn</w:t>
      </w:r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17"/>
        </w:tabs>
        <w:spacing w:after="0" w:line="240" w:lineRule="auto"/>
        <w:ind w:left="437" w:right="518" w:hanging="281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valence</w:t>
      </w:r>
      <w:r>
        <w:rPr>
          <w:spacing w:val="-5"/>
          <w:sz w:val="24"/>
        </w:rPr>
        <w:t xml:space="preserve"> </w:t>
      </w:r>
      <w:r>
        <w:rPr>
          <w:sz w:val="24"/>
        </w:rPr>
        <w:t>shell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electrons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eight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electrons</w:t>
      </w:r>
      <w:r>
        <w:rPr>
          <w:spacing w:val="-2"/>
          <w:sz w:val="24"/>
        </w:rPr>
        <w:t xml:space="preserve"> </w:t>
      </w:r>
      <w:r>
        <w:rPr>
          <w:sz w:val="24"/>
        </w:rPr>
        <w:t>(except</w:t>
      </w:r>
      <w:r>
        <w:rPr>
          <w:spacing w:val="-5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has two </w:t>
      </w:r>
      <w:r>
        <w:rPr>
          <w:i/>
          <w:sz w:val="24"/>
        </w:rPr>
        <w:t xml:space="preserve">s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only)</w:t>
      </w:r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are elements of the group VIIIA of the periodic table of</w:t>
      </w:r>
      <w:r>
        <w:rPr>
          <w:spacing w:val="-1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are the following elements: He, Ne,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, Kr, </w:t>
      </w:r>
      <w:proofErr w:type="spellStart"/>
      <w:r>
        <w:rPr>
          <w:sz w:val="24"/>
        </w:rPr>
        <w:t>Xe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Rn</w:t>
      </w:r>
      <w:proofErr w:type="gramEnd"/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their valence orbitals are incompletely</w:t>
      </w:r>
      <w:r>
        <w:rPr>
          <w:spacing w:val="-13"/>
          <w:sz w:val="24"/>
        </w:rPr>
        <w:t xml:space="preserve"> </w:t>
      </w:r>
      <w:r>
        <w:rPr>
          <w:sz w:val="24"/>
        </w:rPr>
        <w:t>occupied</w:t>
      </w:r>
    </w:p>
    <w:p w:rsidR="00864C38" w:rsidRDefault="00B31DBF" w:rsidP="00721238">
      <w:pPr>
        <w:pStyle w:val="ListParagraph"/>
        <w:numPr>
          <w:ilvl w:val="0"/>
          <w:numId w:val="12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reactive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33" w:after="0"/>
        <w:ind w:left="636" w:hanging="480"/>
        <w:jc w:val="left"/>
      </w:pPr>
      <w:r>
        <w:t>At room temperature the elements of group</w:t>
      </w:r>
      <w:r>
        <w:rPr>
          <w:spacing w:val="-7"/>
        </w:rPr>
        <w:t xml:space="preserve"> </w:t>
      </w:r>
      <w:r>
        <w:t>VIIIA: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present in small amounts in the</w:t>
      </w:r>
      <w:r>
        <w:rPr>
          <w:spacing w:val="-11"/>
          <w:sz w:val="24"/>
        </w:rPr>
        <w:t xml:space="preserve"> </w:t>
      </w:r>
      <w:r>
        <w:rPr>
          <w:sz w:val="24"/>
        </w:rPr>
        <w:t>atmosphere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very</w:t>
      </w:r>
      <w:r>
        <w:rPr>
          <w:spacing w:val="-8"/>
          <w:sz w:val="24"/>
        </w:rPr>
        <w:t xml:space="preserve"> </w:t>
      </w:r>
      <w:r>
        <w:rPr>
          <w:sz w:val="24"/>
        </w:rPr>
        <w:t>stable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liquids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present as single unbound</w:t>
      </w:r>
      <w:r>
        <w:rPr>
          <w:spacing w:val="-2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03"/>
        </w:tabs>
        <w:spacing w:before="2" w:after="0" w:line="280" w:lineRule="exact"/>
        <w:ind w:hanging="246"/>
        <w:rPr>
          <w:sz w:val="24"/>
        </w:rPr>
      </w:pPr>
      <w:r>
        <w:rPr>
          <w:sz w:val="24"/>
        </w:rPr>
        <w:t xml:space="preserve">have electron configuration 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i/>
          <w:sz w:val="24"/>
        </w:rPr>
        <w:t>p</w:t>
      </w:r>
      <w:r>
        <w:rPr>
          <w:position w:val="8"/>
          <w:sz w:val="16"/>
        </w:rPr>
        <w:t xml:space="preserve">6 </w:t>
      </w:r>
      <w:r>
        <w:rPr>
          <w:sz w:val="24"/>
        </w:rPr>
        <w:t>in their valence shell (except</w:t>
      </w:r>
      <w:r>
        <w:rPr>
          <w:spacing w:val="-32"/>
          <w:sz w:val="24"/>
        </w:rPr>
        <w:t xml:space="preserve"> </w:t>
      </w:r>
      <w:r>
        <w:rPr>
          <w:sz w:val="24"/>
        </w:rPr>
        <w:t>He)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are present as two-atom</w:t>
      </w:r>
      <w:r>
        <w:rPr>
          <w:spacing w:val="-6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gases</w:t>
      </w:r>
    </w:p>
    <w:p w:rsidR="00864C38" w:rsidRDefault="00B31DBF" w:rsidP="00721238">
      <w:pPr>
        <w:pStyle w:val="ListParagraph"/>
        <w:numPr>
          <w:ilvl w:val="0"/>
          <w:numId w:val="1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in solid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6" w:lineRule="exact"/>
        <w:ind w:left="636" w:hanging="480"/>
        <w:jc w:val="left"/>
      </w:pPr>
      <w:r>
        <w:t>Halogen atoms can reach the electron configuration of the closest noble</w:t>
      </w:r>
      <w:r>
        <w:rPr>
          <w:spacing w:val="-19"/>
        </w:rPr>
        <w:t xml:space="preserve"> </w:t>
      </w:r>
      <w:r>
        <w:t>gas: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03"/>
          <w:tab w:val="left" w:pos="8072"/>
        </w:tabs>
        <w:spacing w:before="3" w:after="0" w:line="235" w:lineRule="auto"/>
        <w:ind w:hanging="246"/>
        <w:rPr>
          <w:sz w:val="24"/>
        </w:rPr>
      </w:pPr>
      <w:r>
        <w:rPr>
          <w:sz w:val="24"/>
        </w:rPr>
        <w:t>only by forming a molecule composed of two identical atoms (Br</w:t>
      </w:r>
      <w:r>
        <w:rPr>
          <w:spacing w:val="-32"/>
          <w:sz w:val="24"/>
        </w:rPr>
        <w:t xml:space="preserve"> </w:t>
      </w:r>
      <w:r>
        <w:rPr>
          <w:sz w:val="24"/>
        </w:rPr>
        <w:t>+ Br</w:t>
      </w:r>
      <w:r w:rsidR="004149F2">
        <w:rPr>
          <w:noProof/>
        </w:rPr>
        <w:drawing>
          <wp:inline distT="0" distB="0" distL="0" distR="0" wp14:anchorId="36F66A9B" wp14:editId="4AEED851">
            <wp:extent cx="495238" cy="123810"/>
            <wp:effectExtent l="0" t="0" r="635" b="0"/>
            <wp:docPr id="2819" name="Picture 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Br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)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17"/>
        </w:tabs>
        <w:spacing w:after="0" w:line="279" w:lineRule="exact"/>
        <w:ind w:left="416" w:hanging="260"/>
        <w:rPr>
          <w:sz w:val="16"/>
        </w:rPr>
      </w:pPr>
      <w:r>
        <w:rPr>
          <w:sz w:val="24"/>
        </w:rPr>
        <w:t>by forming a cation such as Cl</w:t>
      </w:r>
      <w:r>
        <w:rPr>
          <w:position w:val="8"/>
          <w:sz w:val="16"/>
        </w:rPr>
        <w:t>3+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Br</w:t>
      </w:r>
      <w:r>
        <w:rPr>
          <w:position w:val="8"/>
          <w:sz w:val="16"/>
        </w:rPr>
        <w:t>5+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by accepting one</w:t>
      </w:r>
      <w:r>
        <w:rPr>
          <w:spacing w:val="-8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17"/>
        </w:tabs>
        <w:spacing w:before="2" w:after="0" w:line="281" w:lineRule="exact"/>
        <w:ind w:left="416" w:hanging="260"/>
        <w:rPr>
          <w:sz w:val="24"/>
        </w:rPr>
      </w:pPr>
      <w:r>
        <w:rPr>
          <w:sz w:val="24"/>
        </w:rPr>
        <w:t>by forming halide anion X</w:t>
      </w:r>
      <w:r>
        <w:rPr>
          <w:position w:val="8"/>
          <w:sz w:val="16"/>
        </w:rPr>
        <w:t xml:space="preserve">- </w:t>
      </w:r>
      <w:r>
        <w:rPr>
          <w:sz w:val="24"/>
        </w:rPr>
        <w:t>in ionic</w:t>
      </w:r>
      <w:r>
        <w:rPr>
          <w:spacing w:val="-33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by the reaction with alkali</w:t>
      </w:r>
      <w:r>
        <w:rPr>
          <w:spacing w:val="-9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by donating one</w:t>
      </w:r>
      <w:r>
        <w:rPr>
          <w:spacing w:val="-10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in covalent compounds by forming one sigma and one π</w:t>
      </w:r>
      <w:r>
        <w:rPr>
          <w:spacing w:val="-1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23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by forming the anion X</w:t>
      </w:r>
      <w:r>
        <w:rPr>
          <w:position w:val="8"/>
          <w:sz w:val="16"/>
        </w:rPr>
        <w:t xml:space="preserve">2- </w:t>
      </w:r>
      <w:r>
        <w:rPr>
          <w:sz w:val="24"/>
        </w:rPr>
        <w:t>in ionic</w:t>
      </w:r>
      <w:r>
        <w:rPr>
          <w:spacing w:val="-29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0"/>
        </w:rPr>
      </w:pPr>
    </w:p>
    <w:p w:rsidR="004F2BC9" w:rsidRDefault="00B31DBF" w:rsidP="004F2BC9">
      <w:pPr>
        <w:pStyle w:val="Heading1"/>
        <w:numPr>
          <w:ilvl w:val="0"/>
          <w:numId w:val="1"/>
        </w:numPr>
        <w:tabs>
          <w:tab w:val="left" w:pos="637"/>
        </w:tabs>
        <w:spacing w:after="7" w:line="240" w:lineRule="auto"/>
        <w:ind w:left="636" w:hanging="480"/>
        <w:jc w:val="left"/>
      </w:pPr>
      <w:r>
        <w:t>Cl</w:t>
      </w:r>
      <w:r>
        <w:rPr>
          <w:position w:val="-7"/>
          <w:sz w:val="16"/>
        </w:rPr>
        <w:t>2</w:t>
      </w:r>
      <w:r>
        <w:t>O and Cl</w:t>
      </w:r>
      <w:r>
        <w:rPr>
          <w:position w:val="-7"/>
          <w:sz w:val="16"/>
        </w:rPr>
        <w:t>2</w:t>
      </w:r>
      <w:r>
        <w:t>O</w:t>
      </w:r>
      <w:r>
        <w:rPr>
          <w:position w:val="-7"/>
          <w:sz w:val="16"/>
        </w:rPr>
        <w:t xml:space="preserve">7 </w:t>
      </w:r>
      <w:r>
        <w:t>are anhydrides of the following</w:t>
      </w:r>
      <w:r>
        <w:rPr>
          <w:spacing w:val="-30"/>
        </w:rPr>
        <w:t xml:space="preserve"> </w:t>
      </w:r>
      <w:r>
        <w:t>acids:</w:t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r>
        <w:rPr>
          <w:noProof/>
        </w:rPr>
        <w:drawing>
          <wp:inline distT="0" distB="0" distL="0" distR="0" wp14:anchorId="716948BE" wp14:editId="1E754540">
            <wp:extent cx="2390476" cy="257143"/>
            <wp:effectExtent l="0" t="0" r="0" b="0"/>
            <wp:docPr id="2821" name="Picture 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r>
        <w:rPr>
          <w:noProof/>
        </w:rPr>
        <w:drawing>
          <wp:inline distT="0" distB="0" distL="0" distR="0" wp14:anchorId="33A0E1FF" wp14:editId="4D965312">
            <wp:extent cx="2419048" cy="228571"/>
            <wp:effectExtent l="0" t="0" r="635" b="635"/>
            <wp:docPr id="2822" name="Picture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r>
        <w:rPr>
          <w:noProof/>
        </w:rPr>
        <w:drawing>
          <wp:inline distT="0" distB="0" distL="0" distR="0" wp14:anchorId="44DCA1A9" wp14:editId="4EA0CB4F">
            <wp:extent cx="2380952" cy="247619"/>
            <wp:effectExtent l="0" t="0" r="635" b="635"/>
            <wp:docPr id="2823" name="Picture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r>
        <w:rPr>
          <w:noProof/>
        </w:rPr>
        <w:drawing>
          <wp:inline distT="0" distB="0" distL="0" distR="0" wp14:anchorId="1F164FB5" wp14:editId="518719C4">
            <wp:extent cx="2419048" cy="228571"/>
            <wp:effectExtent l="0" t="0" r="635" b="635"/>
            <wp:docPr id="2824" name="Picture 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proofErr w:type="spellStart"/>
      <w:r>
        <w:rPr>
          <w:lang w:val="en-US" w:bidi="en-US"/>
        </w:rPr>
        <w:lastRenderedPageBreak/>
        <w:t>Chlorous</w:t>
      </w:r>
      <w:proofErr w:type="spellEnd"/>
      <w:r>
        <w:rPr>
          <w:lang w:val="en-US" w:bidi="en-US"/>
        </w:rPr>
        <w:t xml:space="preserve">               and               hypochlorous</w:t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r>
        <w:rPr>
          <w:lang w:val="en-US" w:bidi="en-US"/>
        </w:rPr>
        <w:t>Hypochlorous               and               perchloric</w:t>
      </w:r>
    </w:p>
    <w:p w:rsid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</w:pPr>
      <w:r>
        <w:rPr>
          <w:lang w:val="en-US" w:bidi="en-US"/>
        </w:rPr>
        <w:t xml:space="preserve">Chloric               and               </w:t>
      </w:r>
      <w:proofErr w:type="spellStart"/>
      <w:r>
        <w:rPr>
          <w:lang w:val="en-US" w:bidi="en-US"/>
        </w:rPr>
        <w:t>chlorous</w:t>
      </w:r>
      <w:proofErr w:type="spellEnd"/>
    </w:p>
    <w:p w:rsidR="004F2BC9" w:rsidRPr="004F2BC9" w:rsidRDefault="004F2BC9" w:rsidP="004D2E59">
      <w:pPr>
        <w:pStyle w:val="ListParagraph"/>
        <w:numPr>
          <w:ilvl w:val="0"/>
          <w:numId w:val="656"/>
        </w:numPr>
        <w:rPr>
          <w:lang w:val="en-US" w:bidi="en-US"/>
        </w:rPr>
        <w:sectPr w:rsidR="004F2BC9" w:rsidRPr="004F2BC9">
          <w:pgSz w:w="11910" w:h="16840"/>
          <w:pgMar w:top="1040" w:right="1300" w:bottom="780" w:left="1260" w:header="0" w:footer="583" w:gutter="0"/>
          <w:cols w:space="720"/>
        </w:sectPr>
      </w:pPr>
      <w:r>
        <w:rPr>
          <w:lang w:val="en-US" w:bidi="en-US"/>
        </w:rPr>
        <w:t>Perchloric               and               chloric</w:t>
      </w:r>
    </w:p>
    <w:p w:rsidR="00864C38" w:rsidRDefault="00B31DBF">
      <w:pPr>
        <w:pStyle w:val="Heading1"/>
        <w:numPr>
          <w:ilvl w:val="0"/>
          <w:numId w:val="1"/>
        </w:numPr>
      </w:pPr>
      <w:r>
        <w:lastRenderedPageBreak/>
        <w:t>A halogen with higher</w:t>
      </w:r>
      <w:r>
        <w:rPr>
          <w:spacing w:val="-8"/>
        </w:rPr>
        <w:t xml:space="preserve"> </w:t>
      </w:r>
      <w:r>
        <w:t>electronegativity: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03"/>
        </w:tabs>
        <w:spacing w:after="0" w:line="280" w:lineRule="exact"/>
        <w:ind w:hanging="246"/>
        <w:rPr>
          <w:sz w:val="24"/>
        </w:rPr>
      </w:pPr>
      <w:r>
        <w:rPr>
          <w:sz w:val="24"/>
        </w:rPr>
        <w:t xml:space="preserve">is more able to form halide ion </w:t>
      </w:r>
      <w:r>
        <w:rPr>
          <w:spacing w:val="3"/>
          <w:sz w:val="24"/>
        </w:rPr>
        <w:t>X</w:t>
      </w:r>
      <w:r>
        <w:rPr>
          <w:spacing w:val="3"/>
          <w:position w:val="8"/>
          <w:sz w:val="16"/>
        </w:rPr>
        <w:t xml:space="preserve">- </w:t>
      </w:r>
      <w:r>
        <w:rPr>
          <w:sz w:val="24"/>
        </w:rPr>
        <w:t>than halogen with lower</w:t>
      </w:r>
      <w:r>
        <w:rPr>
          <w:spacing w:val="-3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17"/>
        </w:tabs>
        <w:spacing w:after="0" w:line="240" w:lineRule="auto"/>
        <w:ind w:left="416" w:hanging="260"/>
        <w:rPr>
          <w:sz w:val="16"/>
        </w:rPr>
      </w:pPr>
      <w:r>
        <w:rPr>
          <w:sz w:val="24"/>
        </w:rPr>
        <w:t>can react with a halogen with lower electronegativity according to the</w:t>
      </w:r>
      <w:r>
        <w:rPr>
          <w:spacing w:val="-31"/>
          <w:sz w:val="24"/>
        </w:rPr>
        <w:t xml:space="preserve"> </w:t>
      </w:r>
      <w:r>
        <w:rPr>
          <w:sz w:val="24"/>
        </w:rPr>
        <w:t>reaction:</w:t>
      </w:r>
      <w:r>
        <w:rPr>
          <w:sz w:val="24"/>
          <w:lang w:val="ru-RU"/>
        </w:rPr>
        <w:t xml:space="preserve"> </w:t>
      </w:r>
      <w:r>
        <w:t>F</w:t>
      </w:r>
      <w:proofErr w:type="gramStart"/>
      <w:r>
        <w:rPr>
          <w:position w:val="-7"/>
          <w:sz w:val="16"/>
        </w:rPr>
        <w:t xml:space="preserve">2  </w:t>
      </w:r>
      <w:r>
        <w:t>+</w:t>
      </w:r>
      <w:proofErr w:type="gramEnd"/>
      <w:r>
        <w:rPr>
          <w:spacing w:val="-23"/>
        </w:rPr>
        <w:t xml:space="preserve"> </w:t>
      </w:r>
      <w:r>
        <w:t>2</w:t>
      </w:r>
      <w:r>
        <w:rPr>
          <w:spacing w:val="-2"/>
        </w:rPr>
        <w:t xml:space="preserve"> </w:t>
      </w:r>
      <w:proofErr w:type="spellStart"/>
      <w:r>
        <w:t>NaBr</w:t>
      </w:r>
      <w:proofErr w:type="spellEnd"/>
      <w:r w:rsidR="004149F2">
        <w:rPr>
          <w:noProof/>
        </w:rPr>
        <w:drawing>
          <wp:inline distT="0" distB="0" distL="0" distR="0" wp14:anchorId="09800CE4" wp14:editId="14098048">
            <wp:extent cx="495238" cy="123810"/>
            <wp:effectExtent l="0" t="0" r="635" b="0"/>
            <wp:docPr id="2820" name="Picture 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 </w:t>
      </w:r>
      <w:proofErr w:type="spellStart"/>
      <w:r>
        <w:t>NaF</w:t>
      </w:r>
      <w:proofErr w:type="spellEnd"/>
      <w:r>
        <w:t xml:space="preserve"> +</w:t>
      </w:r>
      <w:r>
        <w:rPr>
          <w:spacing w:val="-3"/>
        </w:rPr>
        <w:t xml:space="preserve"> </w:t>
      </w:r>
      <w:r>
        <w:t>Br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causes dismutation of a halogen molecule with lower</w:t>
      </w:r>
      <w:r>
        <w:rPr>
          <w:spacing w:val="-15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17"/>
        </w:tabs>
        <w:spacing w:after="0" w:line="240" w:lineRule="auto"/>
        <w:ind w:left="437" w:right="675" w:hanging="281"/>
        <w:rPr>
          <w:sz w:val="24"/>
        </w:rPr>
      </w:pP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polar</w:t>
      </w:r>
      <w:r>
        <w:rPr>
          <w:spacing w:val="-5"/>
          <w:sz w:val="24"/>
        </w:rPr>
        <w:t xml:space="preserve"> </w:t>
      </w:r>
      <w:r>
        <w:rPr>
          <w:sz w:val="24"/>
        </w:rPr>
        <w:t>bond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hydrogen</w:t>
      </w:r>
      <w:r>
        <w:rPr>
          <w:spacing w:val="-1"/>
          <w:sz w:val="24"/>
        </w:rPr>
        <w:t xml:space="preserve"> </w:t>
      </w:r>
      <w:r>
        <w:rPr>
          <w:sz w:val="24"/>
        </w:rPr>
        <w:t>(H-X)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halogen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lower electronegativity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does not react with a halogen with lower</w:t>
      </w:r>
      <w:r>
        <w:rPr>
          <w:spacing w:val="-12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causes the disproportionation of a halogen molecule with lower</w:t>
      </w:r>
      <w:r>
        <w:rPr>
          <w:spacing w:val="-20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reduces a halogen with lower</w:t>
      </w:r>
      <w:r>
        <w:rPr>
          <w:spacing w:val="-7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oxidizes a halogen with lower</w:t>
      </w:r>
      <w:r>
        <w:rPr>
          <w:spacing w:val="-7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Which of the following statements about halogens is</w:t>
      </w:r>
      <w:r>
        <w:rPr>
          <w:spacing w:val="-11"/>
        </w:rPr>
        <w:t xml:space="preserve"> </w:t>
      </w:r>
      <w:proofErr w:type="gramStart"/>
      <w:r>
        <w:t>true:</w:t>
      </w:r>
      <w:proofErr w:type="gramEnd"/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to reach the configuration of the closest noble gas they need one more</w:t>
      </w:r>
      <w:r>
        <w:rPr>
          <w:spacing w:val="-29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combining halogens with organic substances is called</w:t>
      </w:r>
      <w:r>
        <w:rPr>
          <w:spacing w:val="-11"/>
          <w:sz w:val="24"/>
        </w:rPr>
        <w:t xml:space="preserve"> </w:t>
      </w:r>
      <w:r>
        <w:rPr>
          <w:sz w:val="24"/>
        </w:rPr>
        <w:t>halogenation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iodine is able to</w:t>
      </w:r>
      <w:r>
        <w:rPr>
          <w:spacing w:val="-5"/>
          <w:sz w:val="24"/>
        </w:rPr>
        <w:t xml:space="preserve"> </w:t>
      </w:r>
      <w:r>
        <w:rPr>
          <w:sz w:val="24"/>
        </w:rPr>
        <w:t>sublime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bromine is able to</w:t>
      </w:r>
      <w:r>
        <w:rPr>
          <w:spacing w:val="-6"/>
          <w:sz w:val="24"/>
        </w:rPr>
        <w:t xml:space="preserve"> </w:t>
      </w:r>
      <w:r>
        <w:rPr>
          <w:sz w:val="24"/>
        </w:rPr>
        <w:t>sublime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iodine is a liquid at room</w:t>
      </w:r>
      <w:r>
        <w:rPr>
          <w:spacing w:val="-8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they are quite reactive in chemical</w:t>
      </w:r>
      <w:r>
        <w:rPr>
          <w:spacing w:val="-11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bromine is a liquid at room</w:t>
      </w:r>
      <w:r>
        <w:rPr>
          <w:spacing w:val="-8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1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iodine is solid at room</w:t>
      </w:r>
      <w:r>
        <w:rPr>
          <w:spacing w:val="-7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Iodine tincture</w:t>
      </w:r>
      <w:r>
        <w:rPr>
          <w:spacing w:val="-5"/>
        </w:rPr>
        <w:t xml:space="preserve"> </w:t>
      </w:r>
      <w:r>
        <w:t>is: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5 % (</w:t>
      </w:r>
      <w:r>
        <w:rPr>
          <w:i/>
          <w:sz w:val="24"/>
        </w:rPr>
        <w:t xml:space="preserve">w </w:t>
      </w:r>
      <w:r>
        <w:rPr>
          <w:sz w:val="24"/>
        </w:rPr>
        <w:t>%) solution of iodine in</w:t>
      </w:r>
      <w:r>
        <w:rPr>
          <w:spacing w:val="-10"/>
          <w:sz w:val="24"/>
        </w:rPr>
        <w:t xml:space="preserve"> </w:t>
      </w:r>
      <w:r>
        <w:rPr>
          <w:sz w:val="24"/>
        </w:rPr>
        <w:t>methanol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5 % (</w:t>
      </w:r>
      <w:r>
        <w:rPr>
          <w:i/>
          <w:sz w:val="24"/>
        </w:rPr>
        <w:t xml:space="preserve">w </w:t>
      </w:r>
      <w:r>
        <w:rPr>
          <w:sz w:val="24"/>
        </w:rPr>
        <w:t>%) solution of iodine in</w:t>
      </w:r>
      <w:r>
        <w:rPr>
          <w:spacing w:val="-9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5 % (</w:t>
      </w:r>
      <w:r>
        <w:rPr>
          <w:i/>
          <w:sz w:val="24"/>
        </w:rPr>
        <w:t xml:space="preserve">w </w:t>
      </w:r>
      <w:r>
        <w:rPr>
          <w:sz w:val="24"/>
        </w:rPr>
        <w:t>%) solution of iodine in diethyl ether and is used to clean wound</w:t>
      </w:r>
      <w:r>
        <w:rPr>
          <w:spacing w:val="-38"/>
          <w:sz w:val="24"/>
        </w:rPr>
        <w:t xml:space="preserve"> </w:t>
      </w:r>
      <w:r>
        <w:rPr>
          <w:sz w:val="24"/>
        </w:rPr>
        <w:t>surroundings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3 % (</w:t>
      </w:r>
      <w:r>
        <w:rPr>
          <w:i/>
          <w:sz w:val="24"/>
        </w:rPr>
        <w:t xml:space="preserve">w </w:t>
      </w:r>
      <w:r>
        <w:rPr>
          <w:sz w:val="24"/>
        </w:rPr>
        <w:t>%) solution of potassium iodide in</w:t>
      </w:r>
      <w:r>
        <w:rPr>
          <w:spacing w:val="-10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 disinfectant used to clean wound</w:t>
      </w:r>
      <w:r>
        <w:rPr>
          <w:spacing w:val="-9"/>
          <w:sz w:val="24"/>
        </w:rPr>
        <w:t xml:space="preserve"> </w:t>
      </w:r>
      <w:r>
        <w:rPr>
          <w:sz w:val="24"/>
        </w:rPr>
        <w:t>surroundings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376"/>
        </w:tabs>
        <w:spacing w:before="8" w:after="0" w:line="232" w:lineRule="auto"/>
        <w:ind w:left="375" w:hanging="219"/>
        <w:rPr>
          <w:sz w:val="24"/>
        </w:rPr>
      </w:pPr>
      <w:r>
        <w:rPr>
          <w:sz w:val="24"/>
        </w:rPr>
        <w:t>5 % (</w:t>
      </w:r>
      <w:r>
        <w:rPr>
          <w:i/>
          <w:sz w:val="24"/>
        </w:rPr>
        <w:t xml:space="preserve">w </w:t>
      </w:r>
      <w:r>
        <w:rPr>
          <w:sz w:val="24"/>
        </w:rPr>
        <w:t>%) solution of iodine in</w:t>
      </w:r>
      <w:r>
        <w:rPr>
          <w:spacing w:val="-9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3 % (</w:t>
      </w:r>
      <w:r>
        <w:rPr>
          <w:i/>
          <w:sz w:val="24"/>
        </w:rPr>
        <w:t xml:space="preserve">w </w:t>
      </w:r>
      <w:r>
        <w:rPr>
          <w:sz w:val="24"/>
        </w:rPr>
        <w:t>%) solution of KI in</w:t>
      </w:r>
      <w:r>
        <w:rPr>
          <w:spacing w:val="-8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721238">
      <w:pPr>
        <w:pStyle w:val="ListParagraph"/>
        <w:numPr>
          <w:ilvl w:val="0"/>
          <w:numId w:val="1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5 % (</w:t>
      </w:r>
      <w:r>
        <w:rPr>
          <w:i/>
          <w:sz w:val="24"/>
        </w:rPr>
        <w:t xml:space="preserve">w </w:t>
      </w:r>
      <w:r>
        <w:rPr>
          <w:sz w:val="24"/>
        </w:rPr>
        <w:t>%) solution of iodine in</w:t>
      </w:r>
      <w:r>
        <w:rPr>
          <w:spacing w:val="-10"/>
          <w:sz w:val="24"/>
        </w:rPr>
        <w:t xml:space="preserve"> </w:t>
      </w:r>
      <w:r>
        <w:rPr>
          <w:sz w:val="24"/>
        </w:rPr>
        <w:t>chloroform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493" w:hanging="281"/>
        <w:jc w:val="left"/>
      </w:pP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salt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chlorine</w:t>
      </w:r>
      <w:r>
        <w:rPr>
          <w:spacing w:val="-4"/>
        </w:rPr>
        <w:t xml:space="preserve"> </w:t>
      </w:r>
      <w:r>
        <w:t>oxoacid</w:t>
      </w:r>
      <w:r>
        <w:rPr>
          <w:spacing w:val="-3"/>
        </w:rPr>
        <w:t xml:space="preserve"> </w:t>
      </w:r>
      <w:r>
        <w:t>with oxidation number of a chlorine atom VII reacts with a ferrous</w:t>
      </w:r>
      <w:r>
        <w:rPr>
          <w:spacing w:val="-19"/>
        </w:rPr>
        <w:t xml:space="preserve"> </w:t>
      </w:r>
      <w:r>
        <w:t>hydroxide: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proofErr w:type="gramStart"/>
      <w:r>
        <w:rPr>
          <w:sz w:val="24"/>
        </w:rPr>
        <w:t>Fe(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proofErr w:type="gramStart"/>
      <w:r>
        <w:rPr>
          <w:sz w:val="24"/>
        </w:rPr>
        <w:t>iron(</w:t>
      </w:r>
      <w:proofErr w:type="gramEnd"/>
      <w:r>
        <w:rPr>
          <w:sz w:val="24"/>
        </w:rPr>
        <w:t>III) perchlorate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03"/>
        </w:tabs>
        <w:spacing w:before="4" w:after="0" w:line="237" w:lineRule="auto"/>
        <w:ind w:hanging="246"/>
        <w:rPr>
          <w:sz w:val="16"/>
        </w:rPr>
      </w:pPr>
      <w:proofErr w:type="gramStart"/>
      <w:r>
        <w:rPr>
          <w:sz w:val="24"/>
        </w:rPr>
        <w:t>Fe(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17"/>
        </w:tabs>
        <w:spacing w:before="3" w:after="0" w:line="232" w:lineRule="auto"/>
        <w:ind w:left="416" w:hanging="260"/>
        <w:rPr>
          <w:sz w:val="16"/>
        </w:rPr>
      </w:pPr>
      <w:proofErr w:type="gramStart"/>
      <w:r>
        <w:rPr>
          <w:sz w:val="24"/>
        </w:rPr>
        <w:t>Fe(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gramStart"/>
      <w:r>
        <w:rPr>
          <w:sz w:val="24"/>
        </w:rPr>
        <w:t>iron(</w:t>
      </w:r>
      <w:proofErr w:type="gramEnd"/>
      <w:r>
        <w:rPr>
          <w:sz w:val="24"/>
        </w:rPr>
        <w:t>II) chlorate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376"/>
        </w:tabs>
        <w:spacing w:before="4" w:after="0" w:line="240" w:lineRule="auto"/>
        <w:ind w:left="375" w:hanging="219"/>
        <w:rPr>
          <w:sz w:val="16"/>
        </w:rPr>
      </w:pPr>
      <w:proofErr w:type="gramStart"/>
      <w:r>
        <w:rPr>
          <w:sz w:val="24"/>
        </w:rPr>
        <w:t>Fe(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16"/>
        </w:tabs>
        <w:spacing w:before="5" w:after="0" w:line="232" w:lineRule="auto"/>
        <w:ind w:left="415" w:hanging="259"/>
        <w:rPr>
          <w:sz w:val="16"/>
        </w:rPr>
      </w:pPr>
      <w:proofErr w:type="gramStart"/>
      <w:r>
        <w:rPr>
          <w:sz w:val="24"/>
        </w:rPr>
        <w:t>Fe(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27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proofErr w:type="gramStart"/>
      <w:r>
        <w:rPr>
          <w:sz w:val="24"/>
        </w:rPr>
        <w:t>iron(</w:t>
      </w:r>
      <w:proofErr w:type="gramEnd"/>
      <w:r>
        <w:rPr>
          <w:sz w:val="24"/>
        </w:rPr>
        <w:t>II) perchlorate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33" w:after="0" w:line="276" w:lineRule="exact"/>
        <w:ind w:left="636" w:hanging="480"/>
        <w:jc w:val="left"/>
      </w:pPr>
      <w:r>
        <w:t>Disinfectant chlorinated lime is a mixture</w:t>
      </w:r>
      <w:r>
        <w:rPr>
          <w:spacing w:val="-2"/>
        </w:rPr>
        <w:t xml:space="preserve"> </w:t>
      </w:r>
      <w:r>
        <w:t>of: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before="2" w:after="0" w:line="235" w:lineRule="auto"/>
        <w:ind w:hanging="246"/>
        <w:rPr>
          <w:sz w:val="16"/>
        </w:rPr>
      </w:pPr>
      <w:proofErr w:type="gramStart"/>
      <w:r>
        <w:rPr>
          <w:sz w:val="24"/>
        </w:rPr>
        <w:t>Ca(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sz w:val="24"/>
        </w:rPr>
        <w:t>)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2"/>
          <w:sz w:val="24"/>
        </w:rPr>
        <w:t xml:space="preserve"> </w:t>
      </w:r>
      <w:r>
        <w:rPr>
          <w:sz w:val="24"/>
        </w:rPr>
        <w:t>Ca(</w:t>
      </w:r>
      <w:proofErr w:type="spellStart"/>
      <w:r>
        <w:rPr>
          <w:sz w:val="24"/>
        </w:rPr>
        <w:t>ClO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sodium chlorate and calcium</w:t>
      </w:r>
      <w:r>
        <w:rPr>
          <w:spacing w:val="-3"/>
          <w:sz w:val="24"/>
        </w:rPr>
        <w:t xml:space="preserve"> </w:t>
      </w:r>
      <w:r>
        <w:rPr>
          <w:sz w:val="24"/>
        </w:rPr>
        <w:t>hypochlorite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before="7" w:after="0" w:line="232" w:lineRule="auto"/>
        <w:ind w:hanging="246"/>
        <w:rPr>
          <w:sz w:val="16"/>
        </w:rPr>
      </w:pPr>
      <w:proofErr w:type="spellStart"/>
      <w:r>
        <w:rPr>
          <w:sz w:val="24"/>
        </w:rPr>
        <w:t>CaCl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proofErr w:type="gramStart"/>
      <w:r>
        <w:rPr>
          <w:sz w:val="24"/>
        </w:rPr>
        <w:t>Ca(</w:t>
      </w:r>
      <w:proofErr w:type="spellStart"/>
      <w:proofErr w:type="gramEnd"/>
      <w:r>
        <w:rPr>
          <w:sz w:val="24"/>
        </w:rPr>
        <w:t>ClO</w:t>
      </w:r>
      <w:proofErr w:type="spellEnd"/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sodium hypochlorite and calcium</w:t>
      </w:r>
      <w:r>
        <w:rPr>
          <w:spacing w:val="-29"/>
          <w:sz w:val="24"/>
        </w:rPr>
        <w:t xml:space="preserve"> </w:t>
      </w:r>
      <w:r>
        <w:rPr>
          <w:sz w:val="24"/>
        </w:rPr>
        <w:t>chlorate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calcium hypochlorite and calcium</w:t>
      </w:r>
      <w:r>
        <w:rPr>
          <w:spacing w:val="-33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sodium chloride and sodium</w:t>
      </w:r>
      <w:r>
        <w:rPr>
          <w:spacing w:val="-4"/>
          <w:sz w:val="24"/>
        </w:rPr>
        <w:t xml:space="preserve"> </w:t>
      </w:r>
      <w:r>
        <w:rPr>
          <w:sz w:val="24"/>
        </w:rPr>
        <w:t>hypochlorite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magnesium chloride and calcium</w:t>
      </w:r>
      <w:r>
        <w:rPr>
          <w:spacing w:val="-4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721238">
      <w:pPr>
        <w:pStyle w:val="ListParagraph"/>
        <w:numPr>
          <w:ilvl w:val="0"/>
          <w:numId w:val="128"/>
        </w:numPr>
        <w:tabs>
          <w:tab w:val="left" w:pos="425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calcium chlorate and calcium</w:t>
      </w:r>
      <w:r>
        <w:rPr>
          <w:spacing w:val="-3"/>
          <w:sz w:val="24"/>
        </w:rPr>
        <w:t xml:space="preserve"> </w:t>
      </w:r>
      <w:r>
        <w:rPr>
          <w:sz w:val="24"/>
        </w:rPr>
        <w:t>hypochlorite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/>
        <w:ind w:left="636" w:hanging="480"/>
        <w:jc w:val="left"/>
      </w:pPr>
      <w:r>
        <w:lastRenderedPageBreak/>
        <w:t>Which of the following statements about electronegativity of halogens is</w:t>
      </w:r>
      <w:r>
        <w:rPr>
          <w:spacing w:val="-20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iodine has higher electronegativity than</w:t>
      </w:r>
      <w:r>
        <w:rPr>
          <w:spacing w:val="-9"/>
          <w:sz w:val="24"/>
        </w:rPr>
        <w:t xml:space="preserve"> </w:t>
      </w:r>
      <w:r>
        <w:rPr>
          <w:sz w:val="24"/>
        </w:rPr>
        <w:t>bromine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fluorine has the highest</w:t>
      </w:r>
      <w:r>
        <w:rPr>
          <w:spacing w:val="-6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all halogens have the same</w:t>
      </w:r>
      <w:r>
        <w:rPr>
          <w:spacing w:val="-7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bromine has a higher electronegativity than</w:t>
      </w:r>
      <w:r>
        <w:rPr>
          <w:spacing w:val="-13"/>
          <w:sz w:val="24"/>
        </w:rPr>
        <w:t xml:space="preserve"> </w:t>
      </w:r>
      <w:r>
        <w:rPr>
          <w:sz w:val="24"/>
        </w:rPr>
        <w:t>chlorine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electronegativity decreases from fluorine to</w:t>
      </w:r>
      <w:r>
        <w:rPr>
          <w:spacing w:val="-11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chlorine has a higher electronegativity than</w:t>
      </w:r>
      <w:r>
        <w:rPr>
          <w:spacing w:val="-11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electronegativity increases from fluorine to</w:t>
      </w:r>
      <w:r>
        <w:rPr>
          <w:spacing w:val="-12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721238">
      <w:pPr>
        <w:pStyle w:val="ListParagraph"/>
        <w:numPr>
          <w:ilvl w:val="0"/>
          <w:numId w:val="1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halogen with higher electronegativity can oxidize a halogen with lower</w:t>
      </w:r>
      <w:r>
        <w:rPr>
          <w:spacing w:val="-40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Chalcogens</w:t>
      </w:r>
      <w:r>
        <w:rPr>
          <w:spacing w:val="-2"/>
        </w:rPr>
        <w:t xml:space="preserve"> </w:t>
      </w:r>
      <w:r>
        <w:t>are: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elements of the group VIA of the periodic table of</w:t>
      </w:r>
      <w:r>
        <w:rPr>
          <w:spacing w:val="-9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elements of period 6 of the periodic table of</w:t>
      </w:r>
      <w:r>
        <w:rPr>
          <w:spacing w:val="-1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03"/>
        </w:tabs>
        <w:spacing w:before="1" w:after="0" w:line="280" w:lineRule="exact"/>
        <w:ind w:hanging="246"/>
        <w:rPr>
          <w:sz w:val="16"/>
        </w:rPr>
      </w:pPr>
      <w:r>
        <w:rPr>
          <w:sz w:val="24"/>
        </w:rPr>
        <w:t>elements that have the following electron configuration in the valence shell:</w:t>
      </w:r>
      <w:r>
        <w:rPr>
          <w:spacing w:val="-20"/>
          <w:sz w:val="24"/>
        </w:rPr>
        <w:t xml:space="preserve"> </w:t>
      </w: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>6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 xml:space="preserve">the following elements: O, S, Se, </w:t>
      </w:r>
      <w:proofErr w:type="spellStart"/>
      <w:r>
        <w:rPr>
          <w:sz w:val="24"/>
        </w:rPr>
        <w:t>Te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Po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elements with four </w:t>
      </w:r>
      <w:r>
        <w:rPr>
          <w:i/>
          <w:sz w:val="24"/>
        </w:rPr>
        <w:t xml:space="preserve">p </w:t>
      </w:r>
      <w:r>
        <w:rPr>
          <w:sz w:val="24"/>
        </w:rPr>
        <w:t>electrons in the valence</w:t>
      </w:r>
      <w:r>
        <w:rPr>
          <w:spacing w:val="-12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elements with six electrons in the valence</w:t>
      </w:r>
      <w:r>
        <w:rPr>
          <w:spacing w:val="-7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16"/>
        </w:tabs>
        <w:spacing w:before="2" w:after="0" w:line="281" w:lineRule="exact"/>
        <w:ind w:left="415" w:hanging="259"/>
        <w:rPr>
          <w:sz w:val="16"/>
        </w:rPr>
      </w:pP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</w:t>
      </w:r>
      <w:r>
        <w:rPr>
          <w:position w:val="8"/>
          <w:sz w:val="16"/>
        </w:rPr>
        <w:t>5</w:t>
      </w:r>
    </w:p>
    <w:p w:rsidR="00864C38" w:rsidRDefault="00B31DBF" w:rsidP="00721238">
      <w:pPr>
        <w:pStyle w:val="ListParagraph"/>
        <w:numPr>
          <w:ilvl w:val="0"/>
          <w:numId w:val="130"/>
        </w:numPr>
        <w:tabs>
          <w:tab w:val="left" w:pos="417"/>
        </w:tabs>
        <w:spacing w:after="0" w:line="240" w:lineRule="auto"/>
        <w:ind w:left="437" w:right="572" w:hanging="281"/>
        <w:rPr>
          <w:sz w:val="24"/>
        </w:rPr>
      </w:pPr>
      <w:r>
        <w:rPr>
          <w:sz w:val="24"/>
        </w:rPr>
        <w:t>elements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electrons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reach the</w:t>
      </w:r>
      <w:r>
        <w:rPr>
          <w:spacing w:val="-5"/>
          <w:sz w:val="24"/>
        </w:rPr>
        <w:t xml:space="preserve"> </w:t>
      </w:r>
      <w:r>
        <w:rPr>
          <w:sz w:val="24"/>
        </w:rPr>
        <w:t>electron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closest noble</w:t>
      </w:r>
      <w:r>
        <w:rPr>
          <w:spacing w:val="-2"/>
          <w:sz w:val="24"/>
        </w:rPr>
        <w:t xml:space="preserve"> </w:t>
      </w:r>
      <w:r>
        <w:rPr>
          <w:sz w:val="24"/>
        </w:rPr>
        <w:t>gas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32" w:after="0"/>
        <w:ind w:left="636" w:hanging="480"/>
        <w:jc w:val="left"/>
      </w:pPr>
      <w:r>
        <w:t>Which of the following statements about sulfur is</w:t>
      </w:r>
      <w:r>
        <w:rPr>
          <w:spacing w:val="-13"/>
        </w:rPr>
        <w:t xml:space="preserve"> </w:t>
      </w:r>
      <w:proofErr w:type="gramStart"/>
      <w:r>
        <w:t>true:</w:t>
      </w:r>
      <w:proofErr w:type="gramEnd"/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does not belong to biogenic</w:t>
      </w:r>
      <w:r>
        <w:rPr>
          <w:spacing w:val="-9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exists in different structural modifications (so called</w:t>
      </w:r>
      <w:r>
        <w:rPr>
          <w:spacing w:val="-13"/>
          <w:sz w:val="24"/>
        </w:rPr>
        <w:t xml:space="preserve"> </w:t>
      </w:r>
      <w:r>
        <w:rPr>
          <w:sz w:val="24"/>
        </w:rPr>
        <w:t>allotropy)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present in nucleic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17"/>
        </w:tabs>
        <w:spacing w:after="0" w:line="240" w:lineRule="auto"/>
        <w:ind w:left="437" w:right="837" w:hanging="281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sulfur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six</w:t>
      </w:r>
      <w:r>
        <w:rPr>
          <w:spacing w:val="-2"/>
          <w:sz w:val="24"/>
        </w:rPr>
        <w:t xml:space="preserve">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valence</w:t>
      </w:r>
      <w:r>
        <w:rPr>
          <w:spacing w:val="-6"/>
          <w:sz w:val="24"/>
        </w:rPr>
        <w:t xml:space="preserve"> </w:t>
      </w:r>
      <w:r>
        <w:rPr>
          <w:sz w:val="24"/>
        </w:rPr>
        <w:t>shell,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highest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5"/>
          <w:sz w:val="24"/>
        </w:rPr>
        <w:t xml:space="preserve"> </w:t>
      </w:r>
      <w:r>
        <w:rPr>
          <w:sz w:val="24"/>
        </w:rPr>
        <w:t>oxidation number is</w:t>
      </w:r>
      <w:r>
        <w:rPr>
          <w:spacing w:val="-4"/>
          <w:sz w:val="24"/>
        </w:rPr>
        <w:t xml:space="preserve"> </w:t>
      </w:r>
      <w:r>
        <w:rPr>
          <w:sz w:val="24"/>
        </w:rPr>
        <w:t>six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03"/>
        </w:tabs>
        <w:spacing w:before="7" w:after="0" w:line="232" w:lineRule="auto"/>
        <w:ind w:hanging="246"/>
        <w:rPr>
          <w:sz w:val="16"/>
        </w:rPr>
      </w:pP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is soluble very well in</w:t>
      </w:r>
      <w:r>
        <w:rPr>
          <w:spacing w:val="-7"/>
          <w:sz w:val="24"/>
        </w:rPr>
        <w:t xml:space="preserve"> </w:t>
      </w:r>
      <w:r>
        <w:rPr>
          <w:sz w:val="24"/>
        </w:rPr>
        <w:t>CS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it is used to produce compounds used against plant</w:t>
      </w:r>
      <w:r>
        <w:rPr>
          <w:spacing w:val="-12"/>
          <w:sz w:val="24"/>
        </w:rPr>
        <w:t xml:space="preserve"> </w:t>
      </w:r>
      <w:r>
        <w:rPr>
          <w:sz w:val="24"/>
        </w:rPr>
        <w:t>pests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not present in amino acids at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</w:p>
    <w:p w:rsidR="00864C38" w:rsidRDefault="00B31DBF" w:rsidP="00721238">
      <w:pPr>
        <w:pStyle w:val="ListParagraph"/>
        <w:numPr>
          <w:ilvl w:val="0"/>
          <w:numId w:val="1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crystalline </w:t>
      </w: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is insoluble in</w:t>
      </w:r>
      <w:r>
        <w:rPr>
          <w:spacing w:val="-10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t>Sulfur</w:t>
      </w:r>
      <w:r>
        <w:rPr>
          <w:spacing w:val="-2"/>
        </w:rPr>
        <w:t xml:space="preserve"> </w:t>
      </w:r>
      <w:r>
        <w:t>dioxide: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both oxidative and reductive</w:t>
      </w:r>
      <w:r>
        <w:rPr>
          <w:spacing w:val="-8"/>
          <w:sz w:val="24"/>
        </w:rPr>
        <w:t xml:space="preserve"> </w:t>
      </w:r>
      <w:r>
        <w:rPr>
          <w:sz w:val="24"/>
        </w:rPr>
        <w:t>effects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and oxygen atoms are bound by an ionic</w:t>
      </w:r>
      <w:r>
        <w:rPr>
          <w:spacing w:val="-1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has oxidative properties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17"/>
        </w:tabs>
        <w:spacing w:before="4" w:after="0" w:line="237" w:lineRule="auto"/>
        <w:ind w:left="416" w:hanging="260"/>
        <w:rPr>
          <w:sz w:val="16"/>
        </w:rPr>
      </w:pPr>
      <w:r>
        <w:rPr>
          <w:sz w:val="24"/>
        </w:rPr>
        <w:t>can be directly oxidized into</w:t>
      </w:r>
      <w:r>
        <w:rPr>
          <w:spacing w:val="-11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its formula is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 xml:space="preserve">is industrially produced by combustion of </w:t>
      </w: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in the</w:t>
      </w:r>
      <w:r>
        <w:rPr>
          <w:spacing w:val="-19"/>
          <w:sz w:val="24"/>
        </w:rPr>
        <w:t xml:space="preserve"> </w:t>
      </w:r>
      <w:r>
        <w:rPr>
          <w:sz w:val="24"/>
        </w:rPr>
        <w:t>air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16"/>
        </w:tabs>
        <w:spacing w:before="6" w:after="0" w:line="235" w:lineRule="auto"/>
        <w:ind w:left="415" w:hanging="259"/>
        <w:rPr>
          <w:sz w:val="16"/>
        </w:rPr>
      </w:pPr>
      <w:r>
        <w:rPr>
          <w:sz w:val="24"/>
        </w:rPr>
        <w:t>can be dissolved in water forming</w:t>
      </w:r>
      <w:r>
        <w:rPr>
          <w:spacing w:val="-1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2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is a gas that is an unwanted component of the</w:t>
      </w:r>
      <w:r>
        <w:rPr>
          <w:spacing w:val="-10"/>
          <w:sz w:val="24"/>
        </w:rPr>
        <w:t xml:space="preserve"> </w:t>
      </w:r>
      <w:r>
        <w:rPr>
          <w:sz w:val="24"/>
        </w:rPr>
        <w:t>atmosphere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32" w:after="0" w:line="240" w:lineRule="auto"/>
        <w:ind w:left="437" w:right="406" w:hanging="281"/>
        <w:jc w:val="left"/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 a</w:t>
      </w:r>
      <w:r>
        <w:rPr>
          <w:spacing w:val="-4"/>
        </w:rPr>
        <w:t xml:space="preserve"> </w:t>
      </w:r>
      <w:r>
        <w:t>salt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produced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sulfur</w:t>
      </w:r>
      <w:r>
        <w:rPr>
          <w:spacing w:val="-5"/>
        </w:rPr>
        <w:t xml:space="preserve"> </w:t>
      </w:r>
      <w:r>
        <w:t>oxoacid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 oxidation number of sulfur atom VI reacts with a ferrous</w:t>
      </w:r>
      <w:r>
        <w:rPr>
          <w:spacing w:val="-17"/>
        </w:rPr>
        <w:t xml:space="preserve"> </w:t>
      </w:r>
      <w:r>
        <w:t>hydroxide:</w:t>
      </w:r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after="0" w:line="237" w:lineRule="auto"/>
        <w:ind w:hanging="246"/>
        <w:rPr>
          <w:sz w:val="16"/>
        </w:rPr>
      </w:pPr>
      <w:proofErr w:type="spellStart"/>
      <w:r>
        <w:rPr>
          <w:sz w:val="24"/>
        </w:rPr>
        <w:t>FeSO</w:t>
      </w:r>
      <w:proofErr w:type="spellEnd"/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Fe</w:t>
      </w:r>
      <w:r>
        <w:rPr>
          <w:position w:val="-7"/>
          <w:sz w:val="16"/>
        </w:rPr>
        <w:t>2</w:t>
      </w:r>
      <w:r>
        <w:rPr>
          <w:sz w:val="24"/>
        </w:rPr>
        <w:t>S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before="1" w:after="0" w:line="237" w:lineRule="auto"/>
        <w:ind w:hanging="246"/>
        <w:rPr>
          <w:sz w:val="16"/>
        </w:rPr>
      </w:pPr>
      <w:proofErr w:type="spellStart"/>
      <w:r>
        <w:rPr>
          <w:sz w:val="24"/>
        </w:rPr>
        <w:t>FeSO</w:t>
      </w:r>
      <w:proofErr w:type="spellEnd"/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before="3" w:after="0" w:line="232" w:lineRule="auto"/>
        <w:ind w:left="416" w:hanging="260"/>
        <w:rPr>
          <w:sz w:val="16"/>
        </w:rPr>
      </w:pPr>
      <w:r>
        <w:rPr>
          <w:sz w:val="24"/>
        </w:rPr>
        <w:t>Fe</w:t>
      </w:r>
      <w:r>
        <w:rPr>
          <w:position w:val="-7"/>
          <w:sz w:val="16"/>
        </w:rPr>
        <w:t>2</w:t>
      </w:r>
      <w:r>
        <w:rPr>
          <w:sz w:val="24"/>
        </w:rPr>
        <w:t>(SO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after="0" w:line="273" w:lineRule="exact"/>
        <w:ind w:hanging="246"/>
        <w:rPr>
          <w:sz w:val="24"/>
        </w:rPr>
      </w:pPr>
      <w:proofErr w:type="gramStart"/>
      <w:r>
        <w:rPr>
          <w:sz w:val="24"/>
        </w:rPr>
        <w:t>iron(</w:t>
      </w:r>
      <w:proofErr w:type="gramEnd"/>
      <w:r>
        <w:rPr>
          <w:sz w:val="24"/>
        </w:rPr>
        <w:t>II)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sulfite</w:t>
      </w:r>
      <w:proofErr w:type="spellEnd"/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gramStart"/>
      <w:r>
        <w:rPr>
          <w:sz w:val="24"/>
        </w:rPr>
        <w:t>iron(</w:t>
      </w:r>
      <w:proofErr w:type="gramEnd"/>
      <w:r>
        <w:rPr>
          <w:sz w:val="24"/>
        </w:rPr>
        <w:t>II)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sulfate</w:t>
      </w:r>
      <w:proofErr w:type="spellEnd"/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after="0" w:line="276" w:lineRule="exact"/>
        <w:ind w:left="414" w:hanging="258"/>
        <w:rPr>
          <w:sz w:val="24"/>
        </w:rPr>
      </w:pPr>
      <w:proofErr w:type="gramStart"/>
      <w:r>
        <w:rPr>
          <w:sz w:val="24"/>
        </w:rPr>
        <w:t>iron(</w:t>
      </w:r>
      <w:proofErr w:type="gramEnd"/>
      <w:r>
        <w:rPr>
          <w:sz w:val="24"/>
        </w:rPr>
        <w:t xml:space="preserve">III) </w:t>
      </w:r>
      <w:proofErr w:type="spellStart"/>
      <w:r>
        <w:rPr>
          <w:sz w:val="24"/>
        </w:rPr>
        <w:t>sulfate</w:t>
      </w:r>
      <w:proofErr w:type="spellEnd"/>
    </w:p>
    <w:p w:rsidR="00864C38" w:rsidRDefault="00B31DBF" w:rsidP="00721238">
      <w:pPr>
        <w:pStyle w:val="ListParagraph"/>
        <w:numPr>
          <w:ilvl w:val="0"/>
          <w:numId w:val="133"/>
        </w:numPr>
        <w:tabs>
          <w:tab w:val="left" w:pos="425"/>
        </w:tabs>
        <w:spacing w:after="0" w:line="240" w:lineRule="auto"/>
        <w:ind w:left="416" w:hanging="260"/>
        <w:rPr>
          <w:sz w:val="24"/>
        </w:rPr>
      </w:pPr>
      <w:proofErr w:type="gramStart"/>
      <w:r>
        <w:rPr>
          <w:sz w:val="24"/>
        </w:rPr>
        <w:lastRenderedPageBreak/>
        <w:t>iron(</w:t>
      </w:r>
      <w:proofErr w:type="gramEnd"/>
      <w:r>
        <w:rPr>
          <w:sz w:val="24"/>
        </w:rPr>
        <w:t xml:space="preserve">II) </w:t>
      </w:r>
      <w:proofErr w:type="spellStart"/>
      <w:r>
        <w:rPr>
          <w:sz w:val="24"/>
        </w:rPr>
        <w:t>sulfide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76" w:lineRule="exact"/>
        <w:ind w:left="636" w:hanging="480"/>
        <w:jc w:val="left"/>
      </w:pPr>
      <w:r>
        <w:lastRenderedPageBreak/>
        <w:t>Chrome alum has the following</w:t>
      </w:r>
      <w:r>
        <w:rPr>
          <w:spacing w:val="-13"/>
        </w:rPr>
        <w:t xml:space="preserve"> </w:t>
      </w:r>
      <w:r>
        <w:t>formula:</w:t>
      </w:r>
    </w:p>
    <w:p w:rsidR="00864C38" w:rsidRDefault="00B31DBF" w:rsidP="004D2E59">
      <w:pPr>
        <w:pStyle w:val="ListParagraph"/>
        <w:numPr>
          <w:ilvl w:val="0"/>
          <w:numId w:val="657"/>
        </w:numPr>
        <w:tabs>
          <w:tab w:val="left" w:pos="403"/>
        </w:tabs>
        <w:spacing w:after="0" w:line="240" w:lineRule="auto"/>
        <w:rPr>
          <w:sz w:val="24"/>
        </w:rPr>
      </w:pPr>
      <w:proofErr w:type="spellStart"/>
      <w:proofErr w:type="gramStart"/>
      <w:r>
        <w:rPr>
          <w:sz w:val="24"/>
        </w:rPr>
        <w:t>KCr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SO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·12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57"/>
        </w:numPr>
        <w:tabs>
          <w:tab w:val="left" w:pos="417"/>
        </w:tabs>
        <w:spacing w:before="2" w:after="0" w:line="237" w:lineRule="auto"/>
        <w:rPr>
          <w:sz w:val="24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proofErr w:type="gramStart"/>
      <w:r>
        <w:rPr>
          <w:sz w:val="24"/>
        </w:rPr>
        <w:t>Cr(</w:t>
      </w:r>
      <w:proofErr w:type="gramEnd"/>
      <w:r>
        <w:rPr>
          <w:sz w:val="24"/>
        </w:rPr>
        <w:t>SO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·12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57"/>
        </w:numPr>
        <w:tabs>
          <w:tab w:val="left" w:pos="403"/>
        </w:tabs>
        <w:spacing w:after="0" w:line="237" w:lineRule="auto"/>
        <w:rPr>
          <w:sz w:val="24"/>
        </w:rPr>
      </w:pPr>
      <w:proofErr w:type="spellStart"/>
      <w:proofErr w:type="gramStart"/>
      <w:r>
        <w:rPr>
          <w:sz w:val="24"/>
        </w:rPr>
        <w:t>KCr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·12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57"/>
        </w:numPr>
        <w:tabs>
          <w:tab w:val="left" w:pos="417"/>
        </w:tabs>
        <w:spacing w:after="0" w:line="237" w:lineRule="auto"/>
        <w:rPr>
          <w:sz w:val="24"/>
        </w:rPr>
      </w:pPr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 xml:space="preserve">3 </w:t>
      </w:r>
      <w:r>
        <w:rPr>
          <w:sz w:val="24"/>
        </w:rPr>
        <w:t xml:space="preserve">- </w:t>
      </w:r>
      <w:proofErr w:type="spellStart"/>
      <w:r>
        <w:rPr>
          <w:sz w:val="24"/>
        </w:rPr>
        <w:t>CrSO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·12</w:t>
      </w:r>
      <w:r>
        <w:rPr>
          <w:spacing w:val="-2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57"/>
        </w:numPr>
        <w:tabs>
          <w:tab w:val="left" w:pos="403"/>
        </w:tabs>
        <w:spacing w:after="0" w:line="237" w:lineRule="auto"/>
        <w:rPr>
          <w:sz w:val="24"/>
        </w:rPr>
      </w:pPr>
      <w:proofErr w:type="spellStart"/>
      <w:r>
        <w:rPr>
          <w:sz w:val="24"/>
        </w:rPr>
        <w:t>KCrS</w:t>
      </w:r>
      <w:proofErr w:type="spellEnd"/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7</w:t>
      </w:r>
      <w:r>
        <w:rPr>
          <w:sz w:val="24"/>
        </w:rPr>
        <w:t>·12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57"/>
        </w:numPr>
        <w:tabs>
          <w:tab w:val="left" w:pos="376"/>
        </w:tabs>
        <w:spacing w:after="0" w:line="237" w:lineRule="auto"/>
        <w:rPr>
          <w:sz w:val="24"/>
        </w:rPr>
      </w:pPr>
      <w:proofErr w:type="spellStart"/>
      <w:r>
        <w:rPr>
          <w:sz w:val="24"/>
        </w:rPr>
        <w:t>KCr</w:t>
      </w:r>
      <w:proofErr w:type="spellEnd"/>
      <w:r>
        <w:rPr>
          <w:sz w:val="24"/>
        </w:rPr>
        <w:t>(S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·12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BodyText"/>
        <w:numPr>
          <w:ilvl w:val="0"/>
          <w:numId w:val="657"/>
        </w:numPr>
        <w:spacing w:line="237" w:lineRule="auto"/>
      </w:pPr>
      <w:r>
        <w:t>K[</w:t>
      </w:r>
      <w:proofErr w:type="gramStart"/>
      <w:r>
        <w:t>Cr(</w:t>
      </w:r>
      <w:proofErr w:type="gramEnd"/>
      <w:r>
        <w:t>SO</w:t>
      </w:r>
      <w:r>
        <w:rPr>
          <w:position w:val="-7"/>
          <w:sz w:val="16"/>
        </w:rPr>
        <w:t>3</w:t>
      </w:r>
      <w:r>
        <w:t>)</w:t>
      </w:r>
      <w:r>
        <w:rPr>
          <w:position w:val="-7"/>
          <w:sz w:val="16"/>
        </w:rPr>
        <w:t>4</w:t>
      </w:r>
      <w:r>
        <w:t>]·12 H</w:t>
      </w:r>
      <w:r>
        <w:rPr>
          <w:position w:val="-7"/>
          <w:sz w:val="16"/>
        </w:rPr>
        <w:t>2</w:t>
      </w:r>
      <w:r>
        <w:t>O</w:t>
      </w:r>
    </w:p>
    <w:p w:rsidR="00864C38" w:rsidRPr="00380EDF" w:rsidRDefault="00B31DBF" w:rsidP="004D2E59">
      <w:pPr>
        <w:pStyle w:val="ListParagraph"/>
        <w:numPr>
          <w:ilvl w:val="0"/>
          <w:numId w:val="657"/>
        </w:numPr>
        <w:spacing w:line="237" w:lineRule="auto"/>
        <w:rPr>
          <w:sz w:val="24"/>
        </w:rPr>
      </w:pPr>
      <w:r w:rsidRPr="00380EDF">
        <w:rPr>
          <w:sz w:val="24"/>
        </w:rPr>
        <w:t>K</w:t>
      </w:r>
      <w:r w:rsidRPr="00380EDF">
        <w:rPr>
          <w:position w:val="-7"/>
          <w:sz w:val="16"/>
        </w:rPr>
        <w:t>2</w:t>
      </w:r>
      <w:r w:rsidRPr="00380EDF">
        <w:rPr>
          <w:sz w:val="24"/>
        </w:rPr>
        <w:t>S</w:t>
      </w:r>
      <w:r w:rsidRPr="00380EDF">
        <w:rPr>
          <w:position w:val="-7"/>
          <w:sz w:val="16"/>
        </w:rPr>
        <w:t>2</w:t>
      </w:r>
      <w:r w:rsidRPr="00380EDF">
        <w:rPr>
          <w:sz w:val="24"/>
        </w:rPr>
        <w:t>O</w:t>
      </w:r>
      <w:r w:rsidRPr="00380EDF">
        <w:rPr>
          <w:position w:val="-7"/>
          <w:sz w:val="16"/>
        </w:rPr>
        <w:t xml:space="preserve">4 </w:t>
      </w:r>
      <w:r w:rsidRPr="00380EDF">
        <w:rPr>
          <w:sz w:val="24"/>
        </w:rPr>
        <w:t xml:space="preserve">- </w:t>
      </w:r>
      <w:proofErr w:type="spellStart"/>
      <w:r w:rsidRPr="00380EDF">
        <w:rPr>
          <w:sz w:val="24"/>
        </w:rPr>
        <w:t>CrS</w:t>
      </w:r>
      <w:proofErr w:type="spellEnd"/>
      <w:r w:rsidRPr="00380EDF">
        <w:rPr>
          <w:position w:val="-7"/>
          <w:sz w:val="16"/>
        </w:rPr>
        <w:t>2</w:t>
      </w:r>
      <w:r w:rsidRPr="00380EDF">
        <w:rPr>
          <w:sz w:val="24"/>
        </w:rPr>
        <w:t>O</w:t>
      </w:r>
      <w:r w:rsidRPr="00380EDF">
        <w:rPr>
          <w:position w:val="-7"/>
          <w:sz w:val="16"/>
        </w:rPr>
        <w:t>6</w:t>
      </w:r>
      <w:r w:rsidRPr="00380EDF">
        <w:rPr>
          <w:sz w:val="24"/>
        </w:rPr>
        <w:t>·12 H</w:t>
      </w:r>
      <w:r w:rsidRPr="00380EDF">
        <w:rPr>
          <w:position w:val="-7"/>
          <w:sz w:val="16"/>
        </w:rPr>
        <w:t>2</w:t>
      </w:r>
      <w:r w:rsidRPr="00380EDF">
        <w:rPr>
          <w:sz w:val="24"/>
        </w:rPr>
        <w:t>O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1" w:after="0" w:line="276" w:lineRule="exact"/>
        <w:ind w:left="636" w:hanging="480"/>
        <w:jc w:val="left"/>
      </w:pPr>
      <w:r>
        <w:t>Which of the following statements about the sulfuric acid is</w:t>
      </w:r>
      <w:r>
        <w:rPr>
          <w:spacing w:val="-16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dissolving of 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 xml:space="preserve">4 </w:t>
      </w:r>
      <w:r>
        <w:rPr>
          <w:sz w:val="24"/>
        </w:rPr>
        <w:t>in water produces a great amount of</w:t>
      </w:r>
      <w:r>
        <w:rPr>
          <w:spacing w:val="-30"/>
          <w:sz w:val="24"/>
        </w:rPr>
        <w:t xml:space="preserve"> </w:t>
      </w:r>
      <w:r>
        <w:rPr>
          <w:sz w:val="24"/>
        </w:rPr>
        <w:t>heat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it mixes with water in any</w:t>
      </w:r>
      <w:r>
        <w:rPr>
          <w:spacing w:val="-10"/>
          <w:sz w:val="24"/>
        </w:rPr>
        <w:t xml:space="preserve"> </w:t>
      </w:r>
      <w:r>
        <w:rPr>
          <w:sz w:val="24"/>
        </w:rPr>
        <w:t>ratio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in a diluted solution it loses its acidic properties and gains oxidative</w:t>
      </w:r>
      <w:r>
        <w:rPr>
          <w:spacing w:val="-27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17"/>
        </w:tabs>
        <w:spacing w:before="7" w:after="0" w:line="235" w:lineRule="auto"/>
        <w:ind w:left="416" w:hanging="260"/>
        <w:rPr>
          <w:sz w:val="24"/>
        </w:rPr>
      </w:pPr>
      <w:r>
        <w:rPr>
          <w:sz w:val="24"/>
        </w:rPr>
        <w:t>it is formed by the reaction of SO</w:t>
      </w:r>
      <w:r>
        <w:rPr>
          <w:position w:val="-7"/>
          <w:sz w:val="16"/>
        </w:rPr>
        <w:t xml:space="preserve">3 </w:t>
      </w:r>
      <w:r>
        <w:rPr>
          <w:sz w:val="24"/>
        </w:rPr>
        <w:t>with</w:t>
      </w:r>
      <w:r>
        <w:rPr>
          <w:spacing w:val="-34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 xml:space="preserve">it forms salts called </w:t>
      </w:r>
      <w:proofErr w:type="spellStart"/>
      <w:r>
        <w:rPr>
          <w:sz w:val="24"/>
        </w:rPr>
        <w:t>bisulfates</w:t>
      </w:r>
      <w:proofErr w:type="spellEnd"/>
      <w:r>
        <w:rPr>
          <w:sz w:val="24"/>
        </w:rPr>
        <w:t xml:space="preserve"> and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sulfates</w:t>
      </w:r>
      <w:proofErr w:type="spellEnd"/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376"/>
          <w:tab w:val="left" w:pos="5261"/>
        </w:tabs>
        <w:spacing w:before="4" w:after="0" w:line="237" w:lineRule="auto"/>
        <w:ind w:left="375" w:hanging="219"/>
        <w:rPr>
          <w:sz w:val="16"/>
        </w:rPr>
      </w:pPr>
      <w:r>
        <w:rPr>
          <w:sz w:val="24"/>
        </w:rPr>
        <w:t>it is produced by the reaction: SO</w:t>
      </w:r>
      <w:r>
        <w:rPr>
          <w:position w:val="-7"/>
          <w:sz w:val="16"/>
        </w:rPr>
        <w:t>2</w:t>
      </w:r>
      <w:r>
        <w:rPr>
          <w:spacing w:val="9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1E089F" w:rsidRPr="001E089F">
        <w:rPr>
          <w:noProof/>
        </w:rPr>
        <w:t xml:space="preserve"> </w:t>
      </w:r>
      <w:r w:rsidR="001E089F">
        <w:rPr>
          <w:noProof/>
        </w:rPr>
        <w:drawing>
          <wp:inline distT="0" distB="0" distL="0" distR="0" wp14:anchorId="76DB6C05" wp14:editId="636F6EF7">
            <wp:extent cx="495238" cy="123810"/>
            <wp:effectExtent l="0" t="0" r="63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16"/>
        </w:tabs>
        <w:spacing w:before="3" w:after="0" w:line="232" w:lineRule="auto"/>
        <w:ind w:left="415" w:hanging="259"/>
        <w:rPr>
          <w:sz w:val="16"/>
        </w:rPr>
      </w:pPr>
      <w:r>
        <w:rPr>
          <w:sz w:val="24"/>
        </w:rPr>
        <w:t>when diluting the acid, we should add water into</w:t>
      </w:r>
      <w:r>
        <w:rPr>
          <w:spacing w:val="-1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3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concentrated sulfuric acid has strong oxidative and dehydration</w:t>
      </w:r>
      <w:r>
        <w:rPr>
          <w:spacing w:val="-19"/>
          <w:sz w:val="24"/>
        </w:rPr>
        <w:t xml:space="preserve"> </w:t>
      </w:r>
      <w:r>
        <w:rPr>
          <w:sz w:val="24"/>
        </w:rPr>
        <w:t>effects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The electron configuration of the valence shell of chalcogen atoms</w:t>
      </w:r>
      <w:r>
        <w:rPr>
          <w:spacing w:val="-9"/>
        </w:rPr>
        <w:t xml:space="preserve"> </w:t>
      </w:r>
      <w:r>
        <w:t>is: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03"/>
        </w:tabs>
        <w:spacing w:after="0" w:line="240" w:lineRule="auto"/>
        <w:ind w:right="338" w:hanging="281"/>
        <w:rPr>
          <w:sz w:val="24"/>
        </w:rPr>
      </w:pP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electron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nearest noble</w:t>
      </w:r>
      <w:r>
        <w:rPr>
          <w:spacing w:val="-2"/>
          <w:sz w:val="24"/>
        </w:rPr>
        <w:t xml:space="preserve"> </w:t>
      </w:r>
      <w:r>
        <w:rPr>
          <w:sz w:val="24"/>
        </w:rPr>
        <w:t>gas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17"/>
        </w:tabs>
        <w:spacing w:after="0" w:line="281" w:lineRule="exact"/>
        <w:ind w:left="416" w:hanging="260"/>
        <w:rPr>
          <w:sz w:val="16"/>
        </w:rPr>
      </w:pP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03"/>
        </w:tabs>
        <w:spacing w:after="0" w:line="280" w:lineRule="exact"/>
        <w:ind w:left="402" w:hanging="246"/>
        <w:rPr>
          <w:sz w:val="16"/>
        </w:rPr>
      </w:pP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17"/>
        </w:tabs>
        <w:spacing w:after="0" w:line="280" w:lineRule="exact"/>
        <w:ind w:left="416" w:hanging="260"/>
        <w:rPr>
          <w:sz w:val="16"/>
        </w:rPr>
      </w:pP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03"/>
        </w:tabs>
        <w:spacing w:after="0" w:line="281" w:lineRule="exact"/>
        <w:ind w:left="402" w:hanging="246"/>
        <w:rPr>
          <w:sz w:val="16"/>
        </w:rPr>
      </w:pP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1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>5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376"/>
        </w:tabs>
        <w:spacing w:before="1" w:after="0" w:line="280" w:lineRule="exact"/>
        <w:ind w:left="375" w:hanging="219"/>
        <w:rPr>
          <w:sz w:val="16"/>
        </w:rPr>
      </w:pP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1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the same as the valence shell of</w:t>
      </w:r>
      <w:r>
        <w:rPr>
          <w:spacing w:val="-10"/>
          <w:sz w:val="24"/>
        </w:rPr>
        <w:t xml:space="preserve"> </w:t>
      </w:r>
      <w:r>
        <w:rPr>
          <w:sz w:val="24"/>
        </w:rPr>
        <w:t>halogens</w:t>
      </w:r>
    </w:p>
    <w:p w:rsidR="00864C38" w:rsidRDefault="00B31DBF" w:rsidP="00721238">
      <w:pPr>
        <w:pStyle w:val="ListParagraph"/>
        <w:numPr>
          <w:ilvl w:val="0"/>
          <w:numId w:val="135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n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i/>
          <w:sz w:val="24"/>
          <w:vertAlign w:val="subscript"/>
          <w:lang w:val="en-US"/>
        </w:rPr>
        <w:t>x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i/>
          <w:sz w:val="24"/>
          <w:vertAlign w:val="subscript"/>
          <w:lang w:val="en-US"/>
        </w:rPr>
        <w:t>y</w:t>
      </w:r>
      <w:r>
        <w:rPr>
          <w:position w:val="8"/>
          <w:sz w:val="16"/>
        </w:rPr>
        <w:t>1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i/>
          <w:sz w:val="24"/>
          <w:vertAlign w:val="subscript"/>
          <w:lang w:val="en-US"/>
        </w:rPr>
        <w:t>z</w:t>
      </w:r>
      <w:r>
        <w:rPr>
          <w:position w:val="8"/>
          <w:sz w:val="16"/>
        </w:rPr>
        <w:t>1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9"/>
        </w:rPr>
      </w:pPr>
    </w:p>
    <w:p w:rsidR="00864C38" w:rsidRDefault="00B31DBF">
      <w:pPr>
        <w:pStyle w:val="Heading1"/>
        <w:numPr>
          <w:ilvl w:val="0"/>
          <w:numId w:val="1"/>
        </w:numPr>
      </w:pPr>
      <w:r>
        <w:t>The electron configuration of a nitrogen atom (Z = 7) is: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after="0" w:line="280" w:lineRule="exact"/>
        <w:rPr>
          <w:sz w:val="16"/>
        </w:rPr>
      </w:pPr>
      <w:r>
        <w:rPr>
          <w:sz w:val="24"/>
        </w:rPr>
        <w:t>[Ne]2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8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after="0" w:line="280" w:lineRule="exact"/>
        <w:rPr>
          <w:sz w:val="16"/>
        </w:rPr>
      </w:pPr>
      <w:r>
        <w:rPr>
          <w:sz w:val="24"/>
        </w:rPr>
        <w:t>[He]2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i/>
          <w:sz w:val="24"/>
          <w:vertAlign w:val="subscript"/>
          <w:lang w:val="en-US"/>
        </w:rPr>
        <w:t>x</w:t>
      </w:r>
      <w:r>
        <w:rPr>
          <w:position w:val="8"/>
          <w:sz w:val="16"/>
        </w:rPr>
        <w:t>1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i/>
          <w:sz w:val="24"/>
          <w:vertAlign w:val="subscript"/>
          <w:lang w:val="en-US"/>
        </w:rPr>
        <w:t>y</w:t>
      </w:r>
      <w:r>
        <w:rPr>
          <w:position w:val="8"/>
          <w:sz w:val="16"/>
        </w:rPr>
        <w:t>1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i/>
          <w:sz w:val="24"/>
          <w:vertAlign w:val="subscript"/>
          <w:lang w:val="en-US"/>
        </w:rPr>
        <w:t>z</w:t>
      </w:r>
      <w:r>
        <w:rPr>
          <w:position w:val="8"/>
          <w:sz w:val="16"/>
        </w:rPr>
        <w:t>1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after="0" w:line="280" w:lineRule="exact"/>
        <w:rPr>
          <w:sz w:val="16"/>
        </w:rPr>
      </w:pPr>
      <w:r>
        <w:t>the same as in a phosphorus atom (Z = 15)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after="0" w:line="280" w:lineRule="exact"/>
        <w:rPr>
          <w:sz w:val="16"/>
        </w:rPr>
      </w:pPr>
      <w:r>
        <w:rPr>
          <w:sz w:val="24"/>
        </w:rPr>
        <w:t>1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2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8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after="0" w:line="280" w:lineRule="exact"/>
        <w:rPr>
          <w:sz w:val="16"/>
        </w:rPr>
      </w:pPr>
      <w:r>
        <w:rPr>
          <w:sz w:val="24"/>
        </w:rPr>
        <w:t>[He]3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3</w:t>
      </w:r>
      <w:r>
        <w:rPr>
          <w:i/>
          <w:sz w:val="24"/>
        </w:rPr>
        <w:t>p</w:t>
      </w:r>
      <w:r>
        <w:rPr>
          <w:position w:val="8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6"/>
        </w:numPr>
        <w:tabs>
          <w:tab w:val="clear" w:pos="425"/>
          <w:tab w:val="left" w:pos="376"/>
        </w:tabs>
        <w:spacing w:after="0" w:line="274" w:lineRule="exact"/>
        <w:rPr>
          <w:sz w:val="24"/>
        </w:rPr>
      </w:pPr>
      <w:r>
        <w:rPr>
          <w:sz w:val="24"/>
        </w:rPr>
        <w:t>the same as in an arsenic</w:t>
      </w:r>
      <w:r>
        <w:rPr>
          <w:spacing w:val="-6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after="0" w:line="240" w:lineRule="auto"/>
        <w:rPr>
          <w:sz w:val="24"/>
        </w:rPr>
      </w:pPr>
      <w:r>
        <w:rPr>
          <w:sz w:val="24"/>
        </w:rPr>
        <w:t>such that a nitrogen atom has three unpaired</w:t>
      </w:r>
      <w:r>
        <w:rPr>
          <w:spacing w:val="-9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721238">
      <w:pPr>
        <w:pStyle w:val="ListParagraph"/>
        <w:numPr>
          <w:ilvl w:val="0"/>
          <w:numId w:val="136"/>
        </w:numPr>
        <w:spacing w:before="1" w:after="0" w:line="240" w:lineRule="auto"/>
        <w:rPr>
          <w:sz w:val="16"/>
        </w:rPr>
      </w:pPr>
      <w:r>
        <w:rPr>
          <w:sz w:val="24"/>
        </w:rPr>
        <w:t>[He]2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8"/>
          <w:sz w:val="16"/>
        </w:rPr>
        <w:t>3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t>Elements of the group VA of the periodic table of</w:t>
      </w:r>
      <w:r>
        <w:rPr>
          <w:spacing w:val="-12"/>
        </w:rPr>
        <w:t xml:space="preserve"> </w:t>
      </w:r>
      <w:r>
        <w:t>elements: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03"/>
        </w:tabs>
        <w:spacing w:after="0" w:line="278" w:lineRule="exact"/>
        <w:ind w:hanging="246"/>
        <w:rPr>
          <w:sz w:val="24"/>
        </w:rPr>
      </w:pPr>
      <w:r>
        <w:rPr>
          <w:sz w:val="24"/>
        </w:rPr>
        <w:t xml:space="preserve">belong to </w:t>
      </w:r>
      <w:r>
        <w:rPr>
          <w:i/>
          <w:sz w:val="24"/>
        </w:rPr>
        <w:t>p</w:t>
      </w:r>
      <w:r>
        <w:rPr>
          <w:position w:val="8"/>
          <w:sz w:val="16"/>
        </w:rPr>
        <w:t>3</w:t>
      </w:r>
      <w:r>
        <w:rPr>
          <w:spacing w:val="16"/>
          <w:position w:val="8"/>
          <w:sz w:val="16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nitrogen and phosphorus belong to the basic biogenic</w:t>
      </w:r>
      <w:r>
        <w:rPr>
          <w:spacing w:val="-15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five electrons in their valence</w:t>
      </w:r>
      <w:r>
        <w:rPr>
          <w:spacing w:val="-8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are: N, P, V, </w:t>
      </w:r>
      <w:proofErr w:type="spellStart"/>
      <w:r>
        <w:rPr>
          <w:sz w:val="24"/>
        </w:rPr>
        <w:t>Nb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Ta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have their electrons in the shells K, L and</w:t>
      </w:r>
      <w:r>
        <w:rPr>
          <w:spacing w:val="-10"/>
          <w:sz w:val="24"/>
        </w:rPr>
        <w:t xml:space="preserve"> </w:t>
      </w:r>
      <w:r>
        <w:rPr>
          <w:sz w:val="24"/>
        </w:rPr>
        <w:t>M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376"/>
        </w:tabs>
        <w:spacing w:before="1" w:after="0" w:line="281" w:lineRule="exact"/>
        <w:ind w:left="375" w:hanging="219"/>
        <w:rPr>
          <w:sz w:val="16"/>
        </w:rPr>
      </w:pPr>
      <w:r>
        <w:rPr>
          <w:sz w:val="24"/>
        </w:rPr>
        <w:lastRenderedPageBreak/>
        <w:t>have the following electron configuration in their valence shell:</w:t>
      </w:r>
      <w:r>
        <w:rPr>
          <w:spacing w:val="-17"/>
          <w:sz w:val="24"/>
        </w:rPr>
        <w:t xml:space="preserve"> </w:t>
      </w:r>
      <w:r>
        <w:rPr>
          <w:spacing w:val="2"/>
          <w:sz w:val="24"/>
        </w:rPr>
        <w:t>n</w:t>
      </w:r>
      <w:r>
        <w:rPr>
          <w:i/>
          <w:spacing w:val="2"/>
          <w:sz w:val="24"/>
        </w:rPr>
        <w:t>s</w:t>
      </w:r>
      <w:r>
        <w:rPr>
          <w:spacing w:val="2"/>
          <w:position w:val="8"/>
          <w:sz w:val="16"/>
        </w:rPr>
        <w:t>2</w:t>
      </w:r>
      <w:r>
        <w:rPr>
          <w:spacing w:val="2"/>
          <w:sz w:val="24"/>
        </w:rPr>
        <w:t>n</w:t>
      </w:r>
      <w:r>
        <w:rPr>
          <w:i/>
          <w:spacing w:val="2"/>
          <w:sz w:val="24"/>
        </w:rPr>
        <w:t>p</w:t>
      </w:r>
      <w:r>
        <w:rPr>
          <w:spacing w:val="2"/>
          <w:position w:val="8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all of them are found in nature in compounds</w:t>
      </w:r>
      <w:r>
        <w:rPr>
          <w:spacing w:val="-13"/>
          <w:sz w:val="24"/>
        </w:rPr>
        <w:t xml:space="preserve"> </w:t>
      </w:r>
      <w:r>
        <w:rPr>
          <w:sz w:val="24"/>
        </w:rPr>
        <w:t>only</w:t>
      </w:r>
    </w:p>
    <w:p w:rsidR="00864C38" w:rsidRDefault="00B31DBF" w:rsidP="00721238">
      <w:pPr>
        <w:pStyle w:val="ListParagraph"/>
        <w:numPr>
          <w:ilvl w:val="0"/>
          <w:numId w:val="13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are: nitrogen, phosphorus, arsenic, antimony and</w:t>
      </w:r>
      <w:r>
        <w:rPr>
          <w:spacing w:val="-8"/>
          <w:sz w:val="24"/>
        </w:rPr>
        <w:t xml:space="preserve"> </w:t>
      </w:r>
      <w:r>
        <w:rPr>
          <w:sz w:val="24"/>
        </w:rPr>
        <w:t>bismuth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74" w:lineRule="exact"/>
        <w:ind w:left="636" w:hanging="480"/>
        <w:jc w:val="left"/>
      </w:pPr>
      <w:r>
        <w:lastRenderedPageBreak/>
        <w:t>Molecules of</w:t>
      </w:r>
      <w:r>
        <w:rPr>
          <w:spacing w:val="-1"/>
        </w:rPr>
        <w:t xml:space="preserve"> </w:t>
      </w:r>
      <w:r>
        <w:t>nitrogen: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03"/>
        </w:tabs>
        <w:spacing w:after="0" w:line="280" w:lineRule="exact"/>
        <w:ind w:hanging="246"/>
        <w:rPr>
          <w:sz w:val="24"/>
        </w:rPr>
      </w:pPr>
      <w:r>
        <w:rPr>
          <w:sz w:val="24"/>
        </w:rPr>
        <w:t>are very stable because the energy of N≡N bond is very high (946</w:t>
      </w:r>
      <w:r>
        <w:rPr>
          <w:spacing w:val="-25"/>
          <w:sz w:val="24"/>
        </w:rPr>
        <w:t xml:space="preserve"> </w:t>
      </w:r>
      <w:proofErr w:type="spellStart"/>
      <w:r>
        <w:rPr>
          <w:sz w:val="24"/>
        </w:rPr>
        <w:t>kJ.mol</w:t>
      </w:r>
      <w:proofErr w:type="spellEnd"/>
      <w:r>
        <w:rPr>
          <w:position w:val="8"/>
          <w:sz w:val="16"/>
        </w:rPr>
        <w:t>-1</w:t>
      </w:r>
      <w:r>
        <w:rPr>
          <w:sz w:val="24"/>
        </w:rPr>
        <w:t>)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 atoms of nitrogen bound by polar covalent</w:t>
      </w:r>
      <w:r>
        <w:rPr>
          <w:spacing w:val="-14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the following electron formula:</w:t>
      </w:r>
      <w:r>
        <w:rPr>
          <w:spacing w:val="-7"/>
          <w:sz w:val="24"/>
        </w:rPr>
        <w:t xml:space="preserve"> </w:t>
      </w:r>
      <w:r>
        <w:rPr>
          <w:sz w:val="24"/>
        </w:rPr>
        <w:t>|N=N|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present in the atmosphere at approx. 78 %</w:t>
      </w:r>
      <w:r>
        <w:rPr>
          <w:spacing w:val="-9"/>
          <w:sz w:val="24"/>
        </w:rPr>
        <w:t xml:space="preserve"> </w:t>
      </w:r>
      <w:r>
        <w:rPr>
          <w:sz w:val="24"/>
        </w:rPr>
        <w:t>(vol.)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in a gaseous state at room</w:t>
      </w:r>
      <w:r>
        <w:rPr>
          <w:spacing w:val="-7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present in the atmosphere at approx. 21 %</w:t>
      </w:r>
      <w:r>
        <w:rPr>
          <w:spacing w:val="-10"/>
          <w:sz w:val="24"/>
        </w:rPr>
        <w:t xml:space="preserve"> </w:t>
      </w:r>
      <w:r>
        <w:rPr>
          <w:sz w:val="24"/>
        </w:rPr>
        <w:t>(vol.)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have two atoms of nitrogen bound by a triple</w:t>
      </w:r>
      <w:r>
        <w:rPr>
          <w:spacing w:val="-1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unstable and decompose into single</w:t>
      </w:r>
      <w:r>
        <w:rPr>
          <w:spacing w:val="-10"/>
          <w:sz w:val="24"/>
        </w:rPr>
        <w:t xml:space="preserve"> </w:t>
      </w:r>
      <w:r>
        <w:rPr>
          <w:sz w:val="24"/>
        </w:rPr>
        <w:t>atoms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Which of the following statements about ammonia is</w:t>
      </w:r>
      <w:r>
        <w:rPr>
          <w:spacing w:val="-11"/>
        </w:rPr>
        <w:t xml:space="preserve"> </w:t>
      </w:r>
      <w:proofErr w:type="gramStart"/>
      <w:r>
        <w:t>true:</w:t>
      </w:r>
      <w:proofErr w:type="gramEnd"/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is a component of ammine</w:t>
      </w:r>
      <w:r>
        <w:rPr>
          <w:spacing w:val="-19"/>
          <w:sz w:val="24"/>
        </w:rPr>
        <w:t xml:space="preserve"> </w:t>
      </w:r>
      <w:r>
        <w:rPr>
          <w:sz w:val="24"/>
        </w:rPr>
        <w:t>complexes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it is a </w:t>
      </w:r>
      <w:proofErr w:type="spellStart"/>
      <w:r>
        <w:rPr>
          <w:sz w:val="24"/>
        </w:rPr>
        <w:t>colorless</w:t>
      </w:r>
      <w:proofErr w:type="spellEnd"/>
      <w:r>
        <w:rPr>
          <w:sz w:val="24"/>
        </w:rPr>
        <w:t xml:space="preserve"> gas at room</w:t>
      </w:r>
      <w:r>
        <w:rPr>
          <w:spacing w:val="-30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insoluble in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behaves mostly as an acid because it donates a proton to other</w:t>
      </w:r>
      <w:r>
        <w:rPr>
          <w:spacing w:val="-21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its molecules can be bound together by hydrogen</w:t>
      </w:r>
      <w:r>
        <w:rPr>
          <w:spacing w:val="-14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can be formed by the reaction of nitrogen with</w:t>
      </w:r>
      <w:r>
        <w:rPr>
          <w:spacing w:val="-13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it reacts with water as a </w:t>
      </w:r>
      <w:proofErr w:type="spellStart"/>
      <w:r>
        <w:rPr>
          <w:sz w:val="24"/>
        </w:rPr>
        <w:t>Brönsted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 w:rsidP="00721238">
      <w:pPr>
        <w:pStyle w:val="ListParagraph"/>
        <w:numPr>
          <w:ilvl w:val="0"/>
          <w:numId w:val="13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its water solution is </w:t>
      </w:r>
      <w:proofErr w:type="spellStart"/>
      <w:r>
        <w:rPr>
          <w:sz w:val="24"/>
        </w:rPr>
        <w:t>colored</w:t>
      </w:r>
      <w:proofErr w:type="spellEnd"/>
      <w:r>
        <w:rPr>
          <w:sz w:val="24"/>
        </w:rPr>
        <w:t xml:space="preserve"> by Congo red into blue-purple</w:t>
      </w:r>
      <w:r>
        <w:rPr>
          <w:spacing w:val="-19"/>
          <w:sz w:val="24"/>
        </w:rPr>
        <w:t xml:space="preserve"> </w:t>
      </w:r>
      <w:proofErr w:type="spellStart"/>
      <w:r>
        <w:rPr>
          <w:sz w:val="24"/>
        </w:rPr>
        <w:t>color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t>Nitric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can oxidize almost all metals except gold and platinum</w:t>
      </w:r>
      <w:r>
        <w:rPr>
          <w:spacing w:val="-17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 xml:space="preserve">forms salts such as </w:t>
      </w:r>
      <w:proofErr w:type="spellStart"/>
      <w:r>
        <w:rPr>
          <w:sz w:val="24"/>
        </w:rPr>
        <w:t>binitrates</w:t>
      </w:r>
      <w:proofErr w:type="spellEnd"/>
      <w:r>
        <w:rPr>
          <w:sz w:val="24"/>
        </w:rPr>
        <w:t xml:space="preserve"> (hydrogen nitrates) and</w:t>
      </w:r>
      <w:r>
        <w:rPr>
          <w:spacing w:val="-13"/>
          <w:sz w:val="24"/>
        </w:rPr>
        <w:t xml:space="preserve"> </w:t>
      </w:r>
      <w:r>
        <w:rPr>
          <w:sz w:val="24"/>
        </w:rPr>
        <w:t>nitrates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03"/>
        </w:tabs>
        <w:spacing w:after="0" w:line="240" w:lineRule="auto"/>
        <w:ind w:left="437" w:right="448" w:hanging="281"/>
        <w:rPr>
          <w:sz w:val="24"/>
        </w:rPr>
      </w:pP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6"/>
          <w:sz w:val="24"/>
        </w:rPr>
        <w:t xml:space="preserve"> </w:t>
      </w:r>
      <w:r>
        <w:rPr>
          <w:sz w:val="24"/>
        </w:rPr>
        <w:t>oxidative</w:t>
      </w:r>
      <w:r>
        <w:rPr>
          <w:spacing w:val="-4"/>
          <w:sz w:val="24"/>
        </w:rPr>
        <w:t xml:space="preserve"> </w:t>
      </w:r>
      <w:r>
        <w:rPr>
          <w:sz w:val="24"/>
        </w:rPr>
        <w:t>effects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depend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concentration,</w:t>
      </w:r>
      <w:r>
        <w:rPr>
          <w:spacing w:val="-4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of oxidized</w:t>
      </w:r>
      <w:r>
        <w:rPr>
          <w:spacing w:val="-2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is a strong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it mixes with water in every</w:t>
      </w:r>
      <w:r>
        <w:rPr>
          <w:spacing w:val="-12"/>
          <w:sz w:val="24"/>
        </w:rPr>
        <w:t xml:space="preserve"> </w:t>
      </w:r>
      <w:r>
        <w:rPr>
          <w:sz w:val="24"/>
        </w:rPr>
        <w:t>ratio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376"/>
        </w:tabs>
        <w:spacing w:before="5" w:after="0" w:line="235" w:lineRule="auto"/>
        <w:ind w:left="375" w:hanging="219"/>
        <w:rPr>
          <w:sz w:val="16"/>
        </w:rPr>
      </w:pPr>
      <w:r>
        <w:rPr>
          <w:sz w:val="24"/>
        </w:rPr>
        <w:t>forms salts with the general formula:</w:t>
      </w:r>
      <w:r>
        <w:rPr>
          <w:spacing w:val="-6"/>
          <w:sz w:val="24"/>
        </w:rPr>
        <w:t xml:space="preserve"> </w:t>
      </w:r>
      <w:r>
        <w:rPr>
          <w:sz w:val="24"/>
        </w:rPr>
        <w:t>M</w:t>
      </w:r>
      <w:r>
        <w:rPr>
          <w:position w:val="8"/>
          <w:sz w:val="16"/>
        </w:rPr>
        <w:t>I</w:t>
      </w:r>
      <w:r>
        <w:rPr>
          <w:sz w:val="24"/>
        </w:rPr>
        <w:t>NO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16"/>
          <w:tab w:val="left" w:pos="3077"/>
        </w:tabs>
        <w:spacing w:after="0" w:line="244" w:lineRule="auto"/>
        <w:ind w:left="437" w:right="3417" w:hanging="281"/>
        <w:rPr>
          <w:sz w:val="16"/>
        </w:rPr>
      </w:pPr>
      <w:r>
        <w:rPr>
          <w:sz w:val="24"/>
        </w:rPr>
        <w:t>can be prepared in a laboratory by the following</w:t>
      </w:r>
      <w:r>
        <w:rPr>
          <w:spacing w:val="-33"/>
          <w:sz w:val="24"/>
        </w:rPr>
        <w:t xml:space="preserve"> </w:t>
      </w:r>
      <w:r>
        <w:rPr>
          <w:sz w:val="24"/>
        </w:rPr>
        <w:t xml:space="preserve">reaction: 2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>3</w:t>
      </w:r>
      <w:r>
        <w:rPr>
          <w:spacing w:val="17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position w:val="-7"/>
          <w:sz w:val="16"/>
        </w:rPr>
        <w:tab/>
      </w:r>
      <w:r w:rsidR="001E089F">
        <w:rPr>
          <w:noProof/>
        </w:rPr>
        <w:drawing>
          <wp:inline distT="0" distB="0" distL="0" distR="0" wp14:anchorId="6590102A" wp14:editId="42534892">
            <wp:extent cx="495238" cy="123810"/>
            <wp:effectExtent l="0" t="0" r="635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89F">
        <w:rPr>
          <w:sz w:val="24"/>
        </w:rPr>
        <w:t xml:space="preserve"> </w:t>
      </w:r>
      <w:r>
        <w:rPr>
          <w:sz w:val="24"/>
        </w:rPr>
        <w:t>2 HNO</w:t>
      </w:r>
      <w:r>
        <w:rPr>
          <w:position w:val="-7"/>
          <w:sz w:val="16"/>
        </w:rPr>
        <w:t xml:space="preserve">3 </w:t>
      </w:r>
      <w:r>
        <w:rPr>
          <w:sz w:val="24"/>
        </w:rPr>
        <w:t>+</w:t>
      </w:r>
      <w:r>
        <w:rPr>
          <w:spacing w:val="-23"/>
          <w:sz w:val="24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40"/>
        </w:numPr>
        <w:tabs>
          <w:tab w:val="left" w:pos="417"/>
        </w:tabs>
        <w:spacing w:after="0" w:line="264" w:lineRule="exact"/>
        <w:ind w:left="416" w:hanging="260"/>
        <w:rPr>
          <w:sz w:val="24"/>
        </w:rPr>
      </w:pPr>
      <w:r>
        <w:rPr>
          <w:sz w:val="24"/>
        </w:rPr>
        <w:t>with HCl in the ratio 1:3 forms aqua</w:t>
      </w:r>
      <w:r>
        <w:rPr>
          <w:spacing w:val="-33"/>
          <w:sz w:val="24"/>
        </w:rPr>
        <w:t xml:space="preserve"> </w:t>
      </w:r>
      <w:r>
        <w:rPr>
          <w:sz w:val="24"/>
        </w:rPr>
        <w:t>regia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6" w:lineRule="exact"/>
        <w:ind w:left="636" w:hanging="480"/>
        <w:jc w:val="left"/>
      </w:pPr>
      <w:r>
        <w:t>Which of the following statements about ammonium salts is</w:t>
      </w:r>
      <w:r>
        <w:rPr>
          <w:spacing w:val="-17"/>
        </w:rPr>
        <w:t xml:space="preserve"> </w:t>
      </w:r>
      <w:proofErr w:type="gramStart"/>
      <w:r>
        <w:t>true:</w:t>
      </w:r>
      <w:proofErr w:type="gramEnd"/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02"/>
        </w:tabs>
        <w:spacing w:before="3" w:after="0" w:line="232" w:lineRule="auto"/>
        <w:rPr>
          <w:sz w:val="24"/>
        </w:rPr>
      </w:pPr>
      <w:r>
        <w:rPr>
          <w:sz w:val="24"/>
        </w:rPr>
        <w:t>the cation 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+ </w:t>
      </w:r>
      <w:r>
        <w:rPr>
          <w:sz w:val="24"/>
        </w:rPr>
        <w:t>has acidic</w:t>
      </w:r>
      <w:r>
        <w:rPr>
          <w:spacing w:val="-26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ammonium carbonate is unstable and can decompose at about 60</w:t>
      </w:r>
      <w:r>
        <w:rPr>
          <w:spacing w:val="-15"/>
          <w:sz w:val="24"/>
        </w:rPr>
        <w:t xml:space="preserve"> </w:t>
      </w:r>
      <w:r>
        <w:rPr>
          <w:sz w:val="24"/>
        </w:rPr>
        <w:t>°C</w:t>
      </w:r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03"/>
        </w:tabs>
        <w:spacing w:before="4" w:after="0" w:line="240" w:lineRule="auto"/>
        <w:ind w:left="437" w:right="573" w:hanging="281"/>
        <w:rPr>
          <w:sz w:val="24"/>
        </w:rPr>
      </w:pPr>
      <w:r>
        <w:rPr>
          <w:sz w:val="24"/>
        </w:rPr>
        <w:t>they can be composed of the cation 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+ </w:t>
      </w:r>
      <w:r>
        <w:rPr>
          <w:sz w:val="24"/>
        </w:rPr>
        <w:t>and acid anion X</w:t>
      </w:r>
      <w:r>
        <w:rPr>
          <w:position w:val="8"/>
          <w:sz w:val="16"/>
        </w:rPr>
        <w:t xml:space="preserve">- </w:t>
      </w:r>
      <w:r>
        <w:rPr>
          <w:sz w:val="24"/>
        </w:rPr>
        <w:t>and have a general formula NH</w:t>
      </w:r>
      <w:r>
        <w:rPr>
          <w:position w:val="-7"/>
          <w:sz w:val="16"/>
        </w:rPr>
        <w:t>4</w:t>
      </w:r>
      <w:r>
        <w:rPr>
          <w:sz w:val="24"/>
        </w:rPr>
        <w:t>X</w:t>
      </w:r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17"/>
        </w:tabs>
        <w:spacing w:after="0" w:line="272" w:lineRule="exact"/>
        <w:ind w:left="416" w:hanging="260"/>
        <w:rPr>
          <w:sz w:val="24"/>
        </w:rPr>
      </w:pPr>
      <w:r>
        <w:rPr>
          <w:sz w:val="24"/>
        </w:rPr>
        <w:t>ammonium salts soluble in water can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hydrolyze</w:t>
      </w:r>
      <w:proofErr w:type="spellEnd"/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almost all of them are well soluble in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they do not ionize in water</w:t>
      </w:r>
      <w:r>
        <w:rPr>
          <w:spacing w:val="-13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14"/>
          <w:tab w:val="left" w:pos="2535"/>
        </w:tabs>
        <w:spacing w:before="4" w:after="0" w:line="240" w:lineRule="auto"/>
        <w:ind w:left="437" w:right="1544" w:hanging="281"/>
        <w:rPr>
          <w:sz w:val="16"/>
        </w:rPr>
      </w:pPr>
      <w:r>
        <w:rPr>
          <w:sz w:val="24"/>
        </w:rPr>
        <w:t>the basic character of the cation 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+ </w:t>
      </w:r>
      <w:r>
        <w:rPr>
          <w:sz w:val="24"/>
        </w:rPr>
        <w:t xml:space="preserve">is expressed by the </w:t>
      </w:r>
      <w:proofErr w:type="spellStart"/>
      <w:r>
        <w:rPr>
          <w:sz w:val="24"/>
        </w:rPr>
        <w:t>protolytic</w:t>
      </w:r>
      <w:proofErr w:type="spellEnd"/>
      <w:r>
        <w:rPr>
          <w:sz w:val="24"/>
        </w:rPr>
        <w:t xml:space="preserve"> reaction: NH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+</w:t>
      </w:r>
      <w:r>
        <w:rPr>
          <w:spacing w:val="19"/>
          <w:position w:val="8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1E089F" w:rsidRPr="001E089F">
        <w:rPr>
          <w:noProof/>
        </w:rPr>
        <w:t xml:space="preserve"> </w:t>
      </w:r>
      <w:r w:rsidR="001E089F">
        <w:rPr>
          <w:noProof/>
        </w:rPr>
        <w:drawing>
          <wp:inline distT="0" distB="0" distL="0" distR="0" wp14:anchorId="756E37FD" wp14:editId="00BE62BE">
            <wp:extent cx="495238" cy="123810"/>
            <wp:effectExtent l="0" t="0" r="63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NH</w:t>
      </w:r>
      <w:r>
        <w:rPr>
          <w:position w:val="-7"/>
          <w:sz w:val="16"/>
        </w:rPr>
        <w:t xml:space="preserve">3 </w:t>
      </w:r>
      <w:r>
        <w:rPr>
          <w:sz w:val="24"/>
        </w:rPr>
        <w:t>+</w:t>
      </w:r>
      <w:r>
        <w:rPr>
          <w:spacing w:val="-2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</w:p>
    <w:p w:rsidR="00864C38" w:rsidRDefault="00B31DBF" w:rsidP="00721238">
      <w:pPr>
        <w:pStyle w:val="ListParagraph"/>
        <w:numPr>
          <w:ilvl w:val="0"/>
          <w:numId w:val="141"/>
        </w:numPr>
        <w:tabs>
          <w:tab w:val="left" w:pos="417"/>
        </w:tabs>
        <w:spacing w:after="0" w:line="277" w:lineRule="exact"/>
        <w:ind w:left="416" w:hanging="260"/>
        <w:rPr>
          <w:sz w:val="24"/>
        </w:rPr>
      </w:pPr>
      <w:r>
        <w:rPr>
          <w:sz w:val="24"/>
        </w:rPr>
        <w:t>if their anion X</w:t>
      </w:r>
      <w:r>
        <w:rPr>
          <w:position w:val="8"/>
          <w:sz w:val="16"/>
        </w:rPr>
        <w:t xml:space="preserve">- </w:t>
      </w:r>
      <w:r>
        <w:rPr>
          <w:sz w:val="24"/>
        </w:rPr>
        <w:t>is derived from a strong acid, pH of their water solution is less than</w:t>
      </w:r>
      <w:r>
        <w:rPr>
          <w:spacing w:val="-24"/>
          <w:sz w:val="24"/>
        </w:rPr>
        <w:t xml:space="preserve"> </w:t>
      </w:r>
      <w:r>
        <w:rPr>
          <w:sz w:val="24"/>
        </w:rPr>
        <w:t>7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76" w:lineRule="exact"/>
        <w:ind w:left="636" w:hanging="480"/>
        <w:jc w:val="left"/>
      </w:pPr>
      <w:r>
        <w:t>Which statement about phosphorus (Z = 15) is</w:t>
      </w:r>
      <w:r>
        <w:rPr>
          <w:spacing w:val="-13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03"/>
        </w:tabs>
        <w:spacing w:before="1" w:after="0" w:line="235" w:lineRule="auto"/>
        <w:ind w:hanging="246"/>
        <w:rPr>
          <w:sz w:val="16"/>
        </w:rPr>
      </w:pPr>
      <w:r>
        <w:rPr>
          <w:sz w:val="24"/>
        </w:rPr>
        <w:t xml:space="preserve">with hydrogen it forms </w:t>
      </w:r>
      <w:proofErr w:type="spellStart"/>
      <w:r>
        <w:rPr>
          <w:sz w:val="24"/>
        </w:rPr>
        <w:t>phosphane</w:t>
      </w:r>
      <w:proofErr w:type="spellEnd"/>
      <w:r>
        <w:rPr>
          <w:sz w:val="24"/>
        </w:rPr>
        <w:t xml:space="preserve"> PH</w:t>
      </w:r>
      <w:r>
        <w:rPr>
          <w:position w:val="-7"/>
          <w:sz w:val="16"/>
        </w:rPr>
        <w:t xml:space="preserve">3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diphosphane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P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it occurs in bones and teeth in the form of calcium and magnesium</w:t>
      </w:r>
      <w:r>
        <w:rPr>
          <w:spacing w:val="-20"/>
          <w:sz w:val="24"/>
        </w:rPr>
        <w:t xml:space="preserve"> </w:t>
      </w:r>
      <w:r>
        <w:rPr>
          <w:sz w:val="24"/>
        </w:rPr>
        <w:t>salts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03"/>
        </w:tabs>
        <w:spacing w:before="8" w:after="0" w:line="232" w:lineRule="auto"/>
        <w:ind w:hanging="246"/>
        <w:rPr>
          <w:sz w:val="16"/>
        </w:rPr>
      </w:pPr>
      <w:r>
        <w:rPr>
          <w:sz w:val="24"/>
        </w:rPr>
        <w:t>with halogens (X) it forms compounds of types P</w:t>
      </w:r>
      <w:r>
        <w:rPr>
          <w:position w:val="-7"/>
          <w:sz w:val="16"/>
        </w:rPr>
        <w:t>2</w:t>
      </w:r>
      <w:r>
        <w:rPr>
          <w:sz w:val="24"/>
        </w:rPr>
        <w:t>X</w:t>
      </w:r>
      <w:r>
        <w:rPr>
          <w:position w:val="-7"/>
          <w:sz w:val="16"/>
        </w:rPr>
        <w:t xml:space="preserve">3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P</w:t>
      </w:r>
      <w:r>
        <w:rPr>
          <w:position w:val="-7"/>
          <w:sz w:val="16"/>
        </w:rPr>
        <w:t>2</w:t>
      </w:r>
      <w:r>
        <w:rPr>
          <w:sz w:val="24"/>
        </w:rPr>
        <w:t>X</w:t>
      </w:r>
      <w:r>
        <w:rPr>
          <w:position w:val="-7"/>
          <w:sz w:val="16"/>
        </w:rPr>
        <w:t>5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lastRenderedPageBreak/>
        <w:t>it belongs to biogenic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its electrons are distributed in the shells K, </w:t>
      </w:r>
      <w:r>
        <w:rPr>
          <w:spacing w:val="-3"/>
          <w:sz w:val="24"/>
        </w:rPr>
        <w:t xml:space="preserve">L, </w:t>
      </w:r>
      <w:r>
        <w:rPr>
          <w:sz w:val="24"/>
        </w:rPr>
        <w:t>M and</w:t>
      </w:r>
      <w:r>
        <w:rPr>
          <w:spacing w:val="-6"/>
          <w:sz w:val="24"/>
        </w:rPr>
        <w:t xml:space="preserve"> </w:t>
      </w:r>
      <w:r>
        <w:rPr>
          <w:sz w:val="24"/>
        </w:rPr>
        <w:t>N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it forms mostly ionic</w:t>
      </w:r>
      <w:r>
        <w:rPr>
          <w:spacing w:val="-9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15"/>
        </w:tabs>
        <w:spacing w:before="73" w:after="0" w:line="240" w:lineRule="auto"/>
        <w:ind w:left="414" w:hanging="258"/>
        <w:rPr>
          <w:sz w:val="24"/>
        </w:rPr>
      </w:pPr>
      <w:r>
        <w:rPr>
          <w:sz w:val="24"/>
        </w:rPr>
        <w:lastRenderedPageBreak/>
        <w:t>it forms mostly compounds with covalent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21238">
      <w:pPr>
        <w:pStyle w:val="ListParagraph"/>
        <w:numPr>
          <w:ilvl w:val="0"/>
          <w:numId w:val="142"/>
        </w:numPr>
        <w:tabs>
          <w:tab w:val="left" w:pos="417"/>
        </w:tabs>
        <w:spacing w:before="5" w:after="0" w:line="240" w:lineRule="auto"/>
        <w:ind w:left="416" w:hanging="260"/>
        <w:rPr>
          <w:sz w:val="16"/>
        </w:rPr>
      </w:pPr>
      <w:r>
        <w:rPr>
          <w:sz w:val="24"/>
        </w:rPr>
        <w:t>with oxygen it forms oxides P</w:t>
      </w:r>
      <w:r>
        <w:rPr>
          <w:position w:val="-7"/>
          <w:sz w:val="16"/>
        </w:rPr>
        <w:t>4</w:t>
      </w:r>
      <w:r>
        <w:rPr>
          <w:sz w:val="24"/>
        </w:rPr>
        <w:t>O</w:t>
      </w:r>
      <w:r>
        <w:rPr>
          <w:position w:val="-7"/>
          <w:sz w:val="16"/>
        </w:rPr>
        <w:t xml:space="preserve">6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P</w:t>
      </w:r>
      <w:r>
        <w:rPr>
          <w:position w:val="-7"/>
          <w:sz w:val="16"/>
        </w:rPr>
        <w:t>4</w:t>
      </w:r>
      <w:r>
        <w:rPr>
          <w:sz w:val="24"/>
        </w:rPr>
        <w:t>O</w:t>
      </w:r>
      <w:r>
        <w:rPr>
          <w:position w:val="-7"/>
          <w:sz w:val="16"/>
        </w:rPr>
        <w:t>10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8" w:after="0"/>
        <w:ind w:left="636" w:hanging="480"/>
        <w:jc w:val="left"/>
      </w:pPr>
      <w:r>
        <w:t>Which statement about nitrogen is</w:t>
      </w:r>
      <w:r>
        <w:rPr>
          <w:spacing w:val="-6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02"/>
        </w:tabs>
        <w:spacing w:after="0" w:line="240" w:lineRule="auto"/>
        <w:ind w:right="410" w:hanging="281"/>
        <w:rPr>
          <w:sz w:val="24"/>
        </w:rPr>
      </w:pPr>
      <w:r>
        <w:rPr>
          <w:sz w:val="24"/>
        </w:rPr>
        <w:t>a nitrogen atom has a positive oxidation number only in the compounds with oxygen</w:t>
      </w:r>
      <w:r>
        <w:rPr>
          <w:spacing w:val="-36"/>
          <w:sz w:val="24"/>
        </w:rPr>
        <w:t xml:space="preserve"> </w:t>
      </w:r>
      <w:r>
        <w:rPr>
          <w:sz w:val="24"/>
        </w:rPr>
        <w:t>and fluorine which have a higher</w:t>
      </w:r>
      <w:r>
        <w:rPr>
          <w:spacing w:val="-8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it is produced by the fractional distillation of liquefied</w:t>
      </w:r>
      <w:r>
        <w:rPr>
          <w:spacing w:val="-18"/>
          <w:sz w:val="24"/>
        </w:rPr>
        <w:t xml:space="preserve"> </w:t>
      </w:r>
      <w:r>
        <w:rPr>
          <w:sz w:val="24"/>
        </w:rPr>
        <w:t>air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in the atmosphere it occurs predominantly in the form of atomic</w:t>
      </w:r>
      <w:r>
        <w:rPr>
          <w:spacing w:val="-22"/>
          <w:sz w:val="24"/>
        </w:rPr>
        <w:t xml:space="preserve"> </w:t>
      </w:r>
      <w:r>
        <w:rPr>
          <w:sz w:val="24"/>
        </w:rPr>
        <w:t>nitrogen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is used for the creation of an inert</w:t>
      </w:r>
      <w:r>
        <w:rPr>
          <w:spacing w:val="-11"/>
          <w:sz w:val="24"/>
        </w:rPr>
        <w:t xml:space="preserve"> </w:t>
      </w:r>
      <w:r>
        <w:rPr>
          <w:sz w:val="24"/>
        </w:rPr>
        <w:t>atmosphere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 xml:space="preserve">in some compounds a nitrogen atom can bind to other molecules also </w:t>
      </w:r>
      <w:r>
        <w:rPr>
          <w:spacing w:val="2"/>
          <w:sz w:val="24"/>
        </w:rPr>
        <w:t xml:space="preserve">by </w:t>
      </w:r>
      <w:r>
        <w:rPr>
          <w:sz w:val="24"/>
        </w:rPr>
        <w:t>hydrogen</w:t>
      </w:r>
      <w:r>
        <w:rPr>
          <w:spacing w:val="-39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376"/>
        </w:tabs>
        <w:spacing w:before="18" w:after="0" w:line="275" w:lineRule="exact"/>
        <w:ind w:left="375" w:hanging="219"/>
        <w:rPr>
          <w:sz w:val="24"/>
        </w:rPr>
      </w:pPr>
      <w:r>
        <w:rPr>
          <w:sz w:val="24"/>
        </w:rPr>
        <w:t>its molecule has the electron structural</w:t>
      </w:r>
      <w:r>
        <w:rPr>
          <w:spacing w:val="-7"/>
          <w:sz w:val="24"/>
        </w:rPr>
        <w:t xml:space="preserve"> </w:t>
      </w:r>
      <w:r>
        <w:rPr>
          <w:sz w:val="24"/>
        </w:rPr>
        <w:t>formula</w:t>
      </w:r>
      <w:r w:rsidR="0032566B">
        <w:rPr>
          <w:sz w:val="24"/>
        </w:rPr>
        <w:t xml:space="preserve"> </w:t>
      </w:r>
      <w:r w:rsidR="0032566B">
        <w:rPr>
          <w:noProof/>
        </w:rPr>
        <w:drawing>
          <wp:inline distT="0" distB="0" distL="0" distR="0" wp14:anchorId="31FF5E3A" wp14:editId="37FEBC65">
            <wp:extent cx="476190" cy="228571"/>
            <wp:effectExtent l="0" t="0" r="635" b="635"/>
            <wp:docPr id="2790" name="Picture 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it is present in the fertilizer called</w:t>
      </w:r>
      <w:r>
        <w:rPr>
          <w:spacing w:val="-10"/>
          <w:sz w:val="24"/>
        </w:rPr>
        <w:t xml:space="preserve"> </w:t>
      </w:r>
      <w:r>
        <w:rPr>
          <w:sz w:val="24"/>
        </w:rPr>
        <w:t>superphosphate</w:t>
      </w:r>
    </w:p>
    <w:p w:rsidR="00864C38" w:rsidRDefault="00B31DBF" w:rsidP="00721238">
      <w:pPr>
        <w:pStyle w:val="ListParagraph"/>
        <w:numPr>
          <w:ilvl w:val="0"/>
          <w:numId w:val="143"/>
        </w:numPr>
        <w:tabs>
          <w:tab w:val="left" w:pos="417"/>
        </w:tabs>
        <w:spacing w:after="0" w:line="240" w:lineRule="auto"/>
        <w:ind w:right="638" w:hanging="281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nitrogen</w:t>
      </w:r>
      <w:r>
        <w:rPr>
          <w:spacing w:val="-3"/>
          <w:sz w:val="24"/>
        </w:rPr>
        <w:t xml:space="preserve"> </w:t>
      </w:r>
      <w:r>
        <w:rPr>
          <w:sz w:val="24"/>
        </w:rPr>
        <w:t>atom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compound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lone</w:t>
      </w:r>
      <w:r>
        <w:rPr>
          <w:spacing w:val="-3"/>
          <w:sz w:val="24"/>
        </w:rPr>
        <w:t xml:space="preserve"> </w:t>
      </w:r>
      <w:r>
        <w:rPr>
          <w:sz w:val="24"/>
        </w:rPr>
        <w:t>electron</w:t>
      </w:r>
      <w:r>
        <w:rPr>
          <w:spacing w:val="-4"/>
          <w:sz w:val="24"/>
        </w:rPr>
        <w:t xml:space="preserve"> </w:t>
      </w:r>
      <w:r>
        <w:rPr>
          <w:sz w:val="24"/>
        </w:rPr>
        <w:t>pair,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bind</w:t>
      </w:r>
      <w:r>
        <w:rPr>
          <w:spacing w:val="-3"/>
          <w:sz w:val="24"/>
        </w:rPr>
        <w:t xml:space="preserve"> </w:t>
      </w:r>
      <w:r>
        <w:rPr>
          <w:sz w:val="24"/>
        </w:rPr>
        <w:t>to atoms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other elements with coordinate bonds thus forming</w:t>
      </w:r>
      <w:r>
        <w:rPr>
          <w:spacing w:val="-9"/>
          <w:sz w:val="24"/>
        </w:rPr>
        <w:t xml:space="preserve"> </w:t>
      </w:r>
      <w:r>
        <w:rPr>
          <w:sz w:val="24"/>
        </w:rPr>
        <w:t>complexes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t>Which statement about phosphorus is</w:t>
      </w:r>
      <w:r>
        <w:rPr>
          <w:spacing w:val="-6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occurs in several allotropic</w:t>
      </w:r>
      <w:r>
        <w:rPr>
          <w:spacing w:val="-4"/>
          <w:sz w:val="24"/>
        </w:rPr>
        <w:t xml:space="preserve"> </w:t>
      </w:r>
      <w:r>
        <w:rPr>
          <w:sz w:val="24"/>
        </w:rPr>
        <w:t>modifications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17"/>
        </w:tabs>
        <w:spacing w:before="7" w:after="0" w:line="232" w:lineRule="auto"/>
        <w:ind w:left="416" w:hanging="260"/>
        <w:rPr>
          <w:sz w:val="16"/>
        </w:rPr>
      </w:pPr>
      <w:r>
        <w:rPr>
          <w:sz w:val="24"/>
        </w:rPr>
        <w:t xml:space="preserve">with hydrogen it forms </w:t>
      </w:r>
      <w:proofErr w:type="spellStart"/>
      <w:r>
        <w:rPr>
          <w:sz w:val="24"/>
        </w:rPr>
        <w:t>phosphane</w:t>
      </w:r>
      <w:proofErr w:type="spellEnd"/>
      <w:r>
        <w:rPr>
          <w:sz w:val="24"/>
        </w:rPr>
        <w:t xml:space="preserve"> PH</w:t>
      </w:r>
      <w:r>
        <w:rPr>
          <w:position w:val="-7"/>
          <w:sz w:val="16"/>
        </w:rPr>
        <w:t xml:space="preserve">3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diphosphane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P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has three unpaired electrons in 3</w:t>
      </w:r>
      <w:r>
        <w:rPr>
          <w:i/>
          <w:sz w:val="24"/>
        </w:rPr>
        <w:t>p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orbitals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17"/>
        </w:tabs>
        <w:spacing w:before="2" w:after="0" w:line="280" w:lineRule="exact"/>
        <w:ind w:left="416" w:hanging="260"/>
        <w:rPr>
          <w:sz w:val="24"/>
        </w:rPr>
      </w:pPr>
      <w:r>
        <w:rPr>
          <w:sz w:val="24"/>
        </w:rPr>
        <w:t xml:space="preserve">it has a </w:t>
      </w:r>
      <w:r>
        <w:rPr>
          <w:position w:val="8"/>
          <w:sz w:val="16"/>
        </w:rPr>
        <w:t>32</w:t>
      </w:r>
      <w:r>
        <w:rPr>
          <w:sz w:val="24"/>
        </w:rPr>
        <w:t>P isotope, which is used in the study of reaction</w:t>
      </w:r>
      <w:r>
        <w:rPr>
          <w:spacing w:val="-21"/>
          <w:sz w:val="24"/>
        </w:rPr>
        <w:t xml:space="preserve"> </w:t>
      </w:r>
      <w:r>
        <w:rPr>
          <w:sz w:val="24"/>
        </w:rPr>
        <w:t>mechanisms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02"/>
        </w:tabs>
        <w:spacing w:after="0" w:line="274" w:lineRule="exact"/>
        <w:ind w:left="401"/>
        <w:rPr>
          <w:sz w:val="24"/>
        </w:rPr>
      </w:pPr>
      <w:r>
        <w:rPr>
          <w:sz w:val="24"/>
        </w:rPr>
        <w:t>it occurs as white, red and black</w:t>
      </w:r>
      <w:r>
        <w:rPr>
          <w:spacing w:val="-3"/>
          <w:sz w:val="24"/>
        </w:rPr>
        <w:t xml:space="preserve"> </w:t>
      </w:r>
      <w:r>
        <w:rPr>
          <w:sz w:val="24"/>
        </w:rPr>
        <w:t>phosphorus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mineral dolomite is a natural raw material for the production of</w:t>
      </w:r>
      <w:r>
        <w:rPr>
          <w:spacing w:val="-24"/>
          <w:sz w:val="24"/>
        </w:rPr>
        <w:t xml:space="preserve"> </w:t>
      </w:r>
      <w:r>
        <w:rPr>
          <w:sz w:val="24"/>
        </w:rPr>
        <w:t>phosphorus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 part of</w:t>
      </w:r>
      <w:r>
        <w:rPr>
          <w:spacing w:val="-4"/>
          <w:sz w:val="24"/>
        </w:rPr>
        <w:t xml:space="preserve"> </w:t>
      </w:r>
      <w:r>
        <w:rPr>
          <w:sz w:val="24"/>
        </w:rPr>
        <w:t>glycolipids</w:t>
      </w:r>
    </w:p>
    <w:p w:rsidR="00864C38" w:rsidRDefault="00B31DBF" w:rsidP="00721238">
      <w:pPr>
        <w:pStyle w:val="ListParagraph"/>
        <w:numPr>
          <w:ilvl w:val="0"/>
          <w:numId w:val="1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phosphorus atom can bind to other molecules also by an oxygen</w:t>
      </w:r>
      <w:r>
        <w:rPr>
          <w:spacing w:val="-21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Phosphoric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not present in the compounds: ATP, ADP and</w:t>
      </w:r>
      <w:r>
        <w:rPr>
          <w:spacing w:val="-12"/>
          <w:sz w:val="24"/>
        </w:rPr>
        <w:t xml:space="preserve"> </w:t>
      </w:r>
      <w:r>
        <w:rPr>
          <w:sz w:val="24"/>
        </w:rPr>
        <w:t>AMP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17"/>
          <w:tab w:val="left" w:pos="5247"/>
        </w:tabs>
        <w:spacing w:before="6" w:after="0" w:line="235" w:lineRule="auto"/>
        <w:ind w:left="416" w:hanging="260"/>
        <w:rPr>
          <w:sz w:val="16"/>
        </w:rPr>
      </w:pPr>
      <w:r>
        <w:rPr>
          <w:sz w:val="24"/>
        </w:rPr>
        <w:t>is formed by the reaction: P</w:t>
      </w:r>
      <w:r>
        <w:rPr>
          <w:position w:val="-7"/>
          <w:sz w:val="16"/>
        </w:rPr>
        <w:t>4</w:t>
      </w:r>
      <w:r>
        <w:rPr>
          <w:sz w:val="24"/>
        </w:rPr>
        <w:t>O</w:t>
      </w:r>
      <w:proofErr w:type="gramStart"/>
      <w:r>
        <w:rPr>
          <w:position w:val="-7"/>
          <w:sz w:val="16"/>
        </w:rPr>
        <w:t xml:space="preserve">10  </w:t>
      </w:r>
      <w:r>
        <w:rPr>
          <w:sz w:val="24"/>
        </w:rPr>
        <w:t>+</w:t>
      </w:r>
      <w:proofErr w:type="gramEnd"/>
      <w:r>
        <w:rPr>
          <w:spacing w:val="-33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1E089F" w:rsidRPr="001E089F">
        <w:rPr>
          <w:noProof/>
        </w:rPr>
        <w:t xml:space="preserve"> </w:t>
      </w:r>
      <w:r w:rsidR="001E089F">
        <w:rPr>
          <w:noProof/>
        </w:rPr>
        <w:drawing>
          <wp:inline distT="0" distB="0" distL="0" distR="0" wp14:anchorId="79702E5A" wp14:editId="7B749AD3">
            <wp:extent cx="495238" cy="123810"/>
            <wp:effectExtent l="0" t="0" r="635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important in the metabolism of</w:t>
      </w:r>
      <w:r>
        <w:rPr>
          <w:spacing w:val="-9"/>
          <w:sz w:val="24"/>
        </w:rPr>
        <w:t xml:space="preserve"> </w:t>
      </w:r>
      <w:r>
        <w:rPr>
          <w:sz w:val="24"/>
        </w:rPr>
        <w:t>carbohydrates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forms salts which all are well soluble in</w:t>
      </w:r>
      <w:r>
        <w:rPr>
          <w:spacing w:val="-10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part of nucleic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is a tribasic, moderately strong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is very reactive and has strong oxidizing effects already at room</w:t>
      </w:r>
      <w:r>
        <w:rPr>
          <w:spacing w:val="-22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721238">
      <w:pPr>
        <w:pStyle w:val="ListParagraph"/>
        <w:numPr>
          <w:ilvl w:val="0"/>
          <w:numId w:val="14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forms only two types of salts: </w:t>
      </w:r>
      <w:proofErr w:type="spellStart"/>
      <w:r>
        <w:rPr>
          <w:sz w:val="24"/>
        </w:rPr>
        <w:t>hydrogenphosphates</w:t>
      </w:r>
      <w:proofErr w:type="spellEnd"/>
      <w:r>
        <w:rPr>
          <w:sz w:val="24"/>
        </w:rPr>
        <w:t xml:space="preserve"> and</w:t>
      </w:r>
      <w:r>
        <w:rPr>
          <w:spacing w:val="-13"/>
          <w:sz w:val="24"/>
        </w:rPr>
        <w:t xml:space="preserve"> </w:t>
      </w:r>
      <w:r>
        <w:rPr>
          <w:sz w:val="24"/>
        </w:rPr>
        <w:t>phosphates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200" w:hanging="281"/>
        <w:jc w:val="left"/>
      </w:pPr>
      <w:r>
        <w:t xml:space="preserve">When 1 mol of </w:t>
      </w:r>
      <w:proofErr w:type="spellStart"/>
      <w:r>
        <w:t>trihydrogen</w:t>
      </w:r>
      <w:proofErr w:type="spellEnd"/>
      <w:r>
        <w:t xml:space="preserve"> phosphoric acid reacts with 1 mol of ferrous</w:t>
      </w:r>
      <w:r>
        <w:rPr>
          <w:spacing w:val="-42"/>
        </w:rPr>
        <w:t xml:space="preserve"> </w:t>
      </w:r>
      <w:r>
        <w:t>hydroxide, the product</w:t>
      </w:r>
      <w:r>
        <w:rPr>
          <w:spacing w:val="-3"/>
        </w:rPr>
        <w:t xml:space="preserve"> </w:t>
      </w:r>
      <w:r>
        <w:t>is:</w:t>
      </w:r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Fe</w:t>
      </w:r>
      <w:r>
        <w:rPr>
          <w:position w:val="-7"/>
          <w:sz w:val="16"/>
        </w:rPr>
        <w:t>3</w:t>
      </w:r>
      <w:r>
        <w:rPr>
          <w:sz w:val="24"/>
        </w:rPr>
        <w:t>(PO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17"/>
        </w:tabs>
        <w:spacing w:before="1"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FeHPO</w:t>
      </w:r>
      <w:proofErr w:type="spellEnd"/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Fe</w:t>
      </w:r>
      <w:r>
        <w:rPr>
          <w:position w:val="-7"/>
          <w:sz w:val="16"/>
        </w:rPr>
        <w:t>2</w:t>
      </w:r>
      <w:r>
        <w:rPr>
          <w:sz w:val="24"/>
        </w:rPr>
        <w:t>(HPO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17"/>
        </w:tabs>
        <w:spacing w:before="2" w:after="0" w:line="232" w:lineRule="auto"/>
        <w:ind w:left="416" w:hanging="260"/>
        <w:rPr>
          <w:sz w:val="16"/>
        </w:rPr>
      </w:pPr>
      <w:r>
        <w:rPr>
          <w:sz w:val="24"/>
        </w:rPr>
        <w:t>Fe(H</w:t>
      </w:r>
      <w:r>
        <w:rPr>
          <w:position w:val="-7"/>
          <w:sz w:val="16"/>
        </w:rPr>
        <w:t>2</w:t>
      </w:r>
      <w:r>
        <w:rPr>
          <w:sz w:val="24"/>
        </w:rPr>
        <w:t>PO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ferrous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dihydrogenphosphate</w:t>
      </w:r>
      <w:proofErr w:type="spellEnd"/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376"/>
        </w:tabs>
        <w:spacing w:before="8" w:after="0" w:line="232" w:lineRule="auto"/>
        <w:ind w:left="375" w:hanging="219"/>
        <w:rPr>
          <w:sz w:val="16"/>
        </w:rPr>
      </w:pPr>
      <w:proofErr w:type="spellStart"/>
      <w:r>
        <w:rPr>
          <w:sz w:val="24"/>
        </w:rPr>
        <w:t>FePO</w:t>
      </w:r>
      <w:proofErr w:type="spellEnd"/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ferric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hydrogenphosphate</w:t>
      </w:r>
      <w:proofErr w:type="spellEnd"/>
    </w:p>
    <w:p w:rsidR="00864C38" w:rsidRDefault="00B31DBF" w:rsidP="00721238">
      <w:pPr>
        <w:pStyle w:val="ListParagraph"/>
        <w:numPr>
          <w:ilvl w:val="0"/>
          <w:numId w:val="14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ferrous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hydrogenphosphate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10" w:line="240" w:lineRule="auto"/>
        <w:ind w:left="437" w:right="1066" w:hanging="281"/>
        <w:jc w:val="left"/>
      </w:pPr>
      <w:proofErr w:type="gramStart"/>
      <w:r>
        <w:t>Bismuth(</w:t>
      </w:r>
      <w:proofErr w:type="gramEnd"/>
      <w:r>
        <w:t xml:space="preserve">III) perchlorate, strontium </w:t>
      </w:r>
      <w:proofErr w:type="spellStart"/>
      <w:r>
        <w:t>dihydrogenphosphate</w:t>
      </w:r>
      <w:proofErr w:type="spellEnd"/>
      <w:r>
        <w:t xml:space="preserve"> and</w:t>
      </w:r>
      <w:r>
        <w:rPr>
          <w:spacing w:val="-39"/>
        </w:rPr>
        <w:t xml:space="preserve"> </w:t>
      </w:r>
      <w:r>
        <w:t xml:space="preserve">ammonium </w:t>
      </w:r>
      <w:proofErr w:type="spellStart"/>
      <w:r>
        <w:t>dihydrogenarsenate</w:t>
      </w:r>
      <w:proofErr w:type="spellEnd"/>
      <w:r>
        <w:t xml:space="preserve"> have</w:t>
      </w:r>
      <w:r>
        <w:rPr>
          <w:spacing w:val="-5"/>
        </w:rPr>
        <w:t xml:space="preserve"> </w:t>
      </w:r>
      <w:r>
        <w:t>formulas:</w:t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796D1F1" wp14:editId="5170EB51">
            <wp:extent cx="3314286" cy="266667"/>
            <wp:effectExtent l="0" t="0" r="635" b="635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position w:val="-7"/>
          <w:sz w:val="16"/>
        </w:rPr>
      </w:pPr>
      <w:r>
        <w:rPr>
          <w:noProof/>
        </w:rPr>
        <w:drawing>
          <wp:inline distT="0" distB="0" distL="0" distR="0" wp14:anchorId="7082ED41" wp14:editId="21AA0B0F">
            <wp:extent cx="3133333" cy="238095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position w:val="-7"/>
          <w:sz w:val="16"/>
        </w:rPr>
      </w:pPr>
      <w:r>
        <w:rPr>
          <w:noProof/>
        </w:rPr>
        <w:drawing>
          <wp:inline distT="0" distB="0" distL="0" distR="0" wp14:anchorId="3FACE450" wp14:editId="639C5411">
            <wp:extent cx="3314286" cy="209524"/>
            <wp:effectExtent l="0" t="0" r="0" b="63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position w:val="-7"/>
          <w:sz w:val="16"/>
        </w:rPr>
      </w:pPr>
      <w:r>
        <w:rPr>
          <w:noProof/>
        </w:rPr>
        <w:drawing>
          <wp:inline distT="0" distB="0" distL="0" distR="0" wp14:anchorId="3C2A49B8" wp14:editId="61C63CF9">
            <wp:extent cx="3304762" cy="238095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position w:val="-7"/>
          <w:sz w:val="16"/>
        </w:rPr>
      </w:pPr>
      <w:r>
        <w:rPr>
          <w:noProof/>
        </w:rPr>
        <w:drawing>
          <wp:inline distT="0" distB="0" distL="0" distR="0" wp14:anchorId="0C172B9A" wp14:editId="77F4681B">
            <wp:extent cx="3323809" cy="219048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position w:val="-7"/>
          <w:sz w:val="16"/>
        </w:rPr>
      </w:pPr>
      <w:r>
        <w:rPr>
          <w:noProof/>
        </w:rPr>
        <w:drawing>
          <wp:inline distT="0" distB="0" distL="0" distR="0" wp14:anchorId="4B5C460B" wp14:editId="4982B090">
            <wp:extent cx="3371429" cy="257143"/>
            <wp:effectExtent l="0" t="0" r="635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1E089F" w:rsidP="004D2E59">
      <w:pPr>
        <w:pStyle w:val="ListParagraph"/>
        <w:numPr>
          <w:ilvl w:val="0"/>
          <w:numId w:val="660"/>
        </w:numPr>
        <w:spacing w:line="360" w:lineRule="auto"/>
        <w:rPr>
          <w:position w:val="-7"/>
          <w:sz w:val="16"/>
        </w:rPr>
      </w:pPr>
      <w:r>
        <w:rPr>
          <w:noProof/>
        </w:rPr>
        <w:drawing>
          <wp:inline distT="0" distB="0" distL="0" distR="0" wp14:anchorId="6BC25177" wp14:editId="074AE526">
            <wp:extent cx="3304762" cy="238095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9F" w:rsidRPr="004B39C4" w:rsidRDefault="004B39C4" w:rsidP="004D2E59">
      <w:pPr>
        <w:pStyle w:val="ListParagraph"/>
        <w:numPr>
          <w:ilvl w:val="0"/>
          <w:numId w:val="660"/>
        </w:numPr>
        <w:spacing w:line="360" w:lineRule="auto"/>
        <w:rPr>
          <w:lang w:val="en-US" w:bidi="en-US"/>
        </w:rPr>
      </w:pPr>
      <w:r>
        <w:rPr>
          <w:noProof/>
        </w:rPr>
        <w:drawing>
          <wp:inline distT="0" distB="0" distL="0" distR="0" wp14:anchorId="7C6BF846" wp14:editId="0533F508">
            <wp:extent cx="3495238" cy="285714"/>
            <wp:effectExtent l="0" t="0" r="0" b="63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 w:rsidP="004B39C4">
      <w:pPr>
        <w:spacing w:after="0" w:line="36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864C38">
      <w:pPr>
        <w:pStyle w:val="BodyText"/>
        <w:spacing w:before="11" w:line="240" w:lineRule="auto"/>
        <w:ind w:left="0" w:firstLine="0"/>
        <w:rPr>
          <w:b/>
          <w:sz w:val="16"/>
        </w:rPr>
      </w:pPr>
    </w:p>
    <w:p w:rsidR="00864C38" w:rsidRDefault="00B31DBF">
      <w:pPr>
        <w:pStyle w:val="Heading1"/>
        <w:numPr>
          <w:ilvl w:val="0"/>
          <w:numId w:val="1"/>
        </w:numPr>
      </w:pPr>
      <w:r>
        <w:t>Which statement about carbon (Z = 6) is true: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02"/>
        </w:tabs>
        <w:spacing w:after="0" w:line="244" w:lineRule="auto"/>
        <w:ind w:right="566" w:hanging="281"/>
        <w:rPr>
          <w:sz w:val="16"/>
        </w:rPr>
      </w:pPr>
      <w:r>
        <w:rPr>
          <w:sz w:val="24"/>
        </w:rPr>
        <w:t>a carbon atom cannot form compounds with different halogen atoms bound to the</w:t>
      </w:r>
      <w:r>
        <w:rPr>
          <w:spacing w:val="-42"/>
          <w:sz w:val="24"/>
        </w:rPr>
        <w:t xml:space="preserve"> </w:t>
      </w:r>
      <w:r>
        <w:rPr>
          <w:sz w:val="24"/>
        </w:rPr>
        <w:t>same carbon atom, e.g. CF</w:t>
      </w:r>
      <w:r>
        <w:rPr>
          <w:position w:val="-7"/>
          <w:sz w:val="16"/>
        </w:rPr>
        <w:t>2</w:t>
      </w:r>
      <w:r>
        <w:rPr>
          <w:sz w:val="24"/>
        </w:rPr>
        <w:t>Cl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CFCl</w:t>
      </w:r>
      <w:proofErr w:type="spellEnd"/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17"/>
        </w:tabs>
        <w:spacing w:after="0" w:line="240" w:lineRule="auto"/>
        <w:ind w:right="358" w:hanging="281"/>
        <w:rPr>
          <w:sz w:val="24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carbon</w:t>
      </w:r>
      <w:r>
        <w:rPr>
          <w:spacing w:val="-4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oxidation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-IV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compounds</w:t>
      </w:r>
      <w:r>
        <w:rPr>
          <w:spacing w:val="-3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  <w:r>
        <w:rPr>
          <w:spacing w:val="-4"/>
          <w:sz w:val="24"/>
        </w:rPr>
        <w:t xml:space="preserve"> </w:t>
      </w:r>
      <w:r>
        <w:rPr>
          <w:sz w:val="24"/>
        </w:rPr>
        <w:t>with a lower electronegativity (e.g. with hydrogen in</w:t>
      </w:r>
      <w:r>
        <w:rPr>
          <w:spacing w:val="-15"/>
          <w:sz w:val="24"/>
        </w:rPr>
        <w:t xml:space="preserve"> </w:t>
      </w:r>
      <w:r>
        <w:rPr>
          <w:sz w:val="24"/>
        </w:rPr>
        <w:t>methane)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03"/>
        </w:tabs>
        <w:spacing w:after="0" w:line="275" w:lineRule="exact"/>
        <w:ind w:left="402" w:hanging="246"/>
        <w:rPr>
          <w:sz w:val="24"/>
        </w:rPr>
      </w:pPr>
      <w:r>
        <w:rPr>
          <w:sz w:val="24"/>
        </w:rPr>
        <w:t>it is the most widespread element in</w:t>
      </w:r>
      <w:r>
        <w:rPr>
          <w:spacing w:val="-9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nature it is found in a pure form as well as bound in</w:t>
      </w:r>
      <w:r>
        <w:rPr>
          <w:spacing w:val="-22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it belongs to biogenic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376"/>
        </w:tabs>
        <w:spacing w:after="0" w:line="235" w:lineRule="auto"/>
        <w:ind w:right="602" w:hanging="281"/>
        <w:rPr>
          <w:sz w:val="24"/>
        </w:rPr>
      </w:pPr>
      <w:r>
        <w:rPr>
          <w:sz w:val="24"/>
        </w:rPr>
        <w:t>a carbon atom is found in compounds HCN, CS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COCl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which are used as drugs in medicine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carbon atom is tetravalent in most</w:t>
      </w:r>
      <w:r>
        <w:rPr>
          <w:spacing w:val="-10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4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it belongs to </w:t>
      </w:r>
      <w:r>
        <w:rPr>
          <w:i/>
          <w:sz w:val="24"/>
        </w:rPr>
        <w:t>p</w:t>
      </w:r>
      <w:r>
        <w:rPr>
          <w:position w:val="8"/>
          <w:sz w:val="16"/>
        </w:rPr>
        <w:t>2</w:t>
      </w:r>
      <w:r>
        <w:rPr>
          <w:spacing w:val="17"/>
          <w:position w:val="8"/>
          <w:sz w:val="16"/>
        </w:rPr>
        <w:t xml:space="preserve"> </w:t>
      </w:r>
      <w:r>
        <w:rPr>
          <w:sz w:val="24"/>
        </w:rPr>
        <w:t>elements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2" w:lineRule="auto"/>
        <w:ind w:left="636" w:hanging="480"/>
        <w:jc w:val="left"/>
      </w:pPr>
      <w:r>
        <w:t>The compound</w:t>
      </w:r>
      <w:r>
        <w:rPr>
          <w:spacing w:val="-2"/>
        </w:rPr>
        <w:t xml:space="preserve"> </w:t>
      </w:r>
      <w:proofErr w:type="spellStart"/>
      <w:r>
        <w:t>COCl</w:t>
      </w:r>
      <w:proofErr w:type="spellEnd"/>
      <w:r>
        <w:rPr>
          <w:position w:val="-7"/>
          <w:sz w:val="16"/>
        </w:rPr>
        <w:t>2</w:t>
      </w:r>
      <w:r>
        <w:t>: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is prepared by the direct combination of carbon monoxide with</w:t>
      </w:r>
      <w:r>
        <w:rPr>
          <w:spacing w:val="-18"/>
          <w:sz w:val="24"/>
        </w:rPr>
        <w:t xml:space="preserve"> </w:t>
      </w:r>
      <w:r>
        <w:rPr>
          <w:sz w:val="24"/>
        </w:rPr>
        <w:t>chlorine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is called guanidine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dichloride of carbon</w:t>
      </w:r>
      <w:r>
        <w:rPr>
          <w:spacing w:val="-2"/>
          <w:sz w:val="24"/>
        </w:rPr>
        <w:t xml:space="preserve"> </w:t>
      </w:r>
      <w:r>
        <w:rPr>
          <w:sz w:val="24"/>
        </w:rPr>
        <w:t>monoxide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called</w:t>
      </w:r>
      <w:r>
        <w:rPr>
          <w:spacing w:val="-3"/>
          <w:sz w:val="24"/>
        </w:rPr>
        <w:t xml:space="preserve"> </w:t>
      </w:r>
      <w:r>
        <w:rPr>
          <w:sz w:val="24"/>
        </w:rPr>
        <w:t>phosgene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used as a solvent in</w:t>
      </w:r>
      <w:r>
        <w:rPr>
          <w:spacing w:val="-8"/>
          <w:sz w:val="24"/>
        </w:rPr>
        <w:t xml:space="preserve"> </w:t>
      </w:r>
      <w:r>
        <w:rPr>
          <w:sz w:val="24"/>
        </w:rPr>
        <w:t>laboratories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 highly poisonous gas and it was used for military</w:t>
      </w:r>
      <w:r>
        <w:rPr>
          <w:spacing w:val="-18"/>
          <w:sz w:val="24"/>
        </w:rPr>
        <w:t xml:space="preserve"> </w:t>
      </w:r>
      <w:proofErr w:type="gramStart"/>
      <w:r>
        <w:rPr>
          <w:sz w:val="24"/>
        </w:rPr>
        <w:t>purposes</w:t>
      </w:r>
      <w:proofErr w:type="gramEnd"/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derivative of carbonic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21238">
      <w:pPr>
        <w:pStyle w:val="ListParagraph"/>
        <w:numPr>
          <w:ilvl w:val="0"/>
          <w:numId w:val="14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has a structure: Cl-C-O-Cl and it is a derivative of hypochlorous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t>Which statement about CO is</w:t>
      </w:r>
      <w:r>
        <w:rPr>
          <w:spacing w:val="-7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can bind to transition metal atoms as a</w:t>
      </w:r>
      <w:r>
        <w:rPr>
          <w:spacing w:val="-12"/>
          <w:sz w:val="24"/>
        </w:rPr>
        <w:t xml:space="preserve"> </w:t>
      </w:r>
      <w:r>
        <w:rPr>
          <w:sz w:val="24"/>
        </w:rPr>
        <w:t>ligand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is formed during the combustion of carbon under the insufficient air</w:t>
      </w:r>
      <w:r>
        <w:rPr>
          <w:spacing w:val="-25"/>
          <w:sz w:val="24"/>
        </w:rPr>
        <w:t xml:space="preserve"> </w:t>
      </w:r>
      <w:r>
        <w:rPr>
          <w:sz w:val="24"/>
        </w:rPr>
        <w:t>access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part of the exhaust gases of combustion engines, and it pollutes the</w:t>
      </w:r>
      <w:r>
        <w:rPr>
          <w:spacing w:val="-25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has a structural formula: O=C=O and its molecule is symmetrical,</w:t>
      </w:r>
      <w:r>
        <w:rPr>
          <w:spacing w:val="-18"/>
          <w:sz w:val="24"/>
        </w:rPr>
        <w:t xml:space="preserve"> </w:t>
      </w:r>
      <w:r>
        <w:rPr>
          <w:sz w:val="24"/>
        </w:rPr>
        <w:t>nonpolar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03"/>
          <w:tab w:val="left" w:pos="6230"/>
        </w:tabs>
        <w:spacing w:before="4" w:after="0" w:line="237" w:lineRule="auto"/>
        <w:ind w:hanging="246"/>
        <w:rPr>
          <w:sz w:val="24"/>
        </w:rPr>
      </w:pPr>
      <w:r>
        <w:rPr>
          <w:sz w:val="24"/>
        </w:rPr>
        <w:t>it can be formed by the following reaction: C</w:t>
      </w:r>
      <w:r>
        <w:rPr>
          <w:spacing w:val="-14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  <w:r w:rsidR="00721238">
        <w:rPr>
          <w:noProof/>
        </w:rPr>
        <w:drawing>
          <wp:inline distT="0" distB="0" distL="0" distR="0" wp14:anchorId="4C7CF6E6" wp14:editId="428A3025">
            <wp:extent cx="542857" cy="133333"/>
            <wp:effectExtent l="0" t="0" r="0" b="63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CO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376"/>
        </w:tabs>
        <w:spacing w:before="1" w:after="0" w:line="235" w:lineRule="auto"/>
        <w:ind w:left="375" w:hanging="219"/>
        <w:rPr>
          <w:sz w:val="24"/>
        </w:rPr>
      </w:pPr>
      <w:r>
        <w:rPr>
          <w:sz w:val="24"/>
        </w:rPr>
        <w:t>it is a component of water gas (the mixture of CO +</w:t>
      </w:r>
      <w:r>
        <w:rPr>
          <w:spacing w:val="-16"/>
          <w:sz w:val="24"/>
        </w:rPr>
        <w:t xml:space="preserve"> </w:t>
      </w:r>
      <w:r>
        <w:rPr>
          <w:spacing w:val="2"/>
          <w:sz w:val="24"/>
        </w:rPr>
        <w:t>H</w:t>
      </w:r>
      <w:r>
        <w:rPr>
          <w:spacing w:val="2"/>
          <w:position w:val="-7"/>
          <w:sz w:val="16"/>
        </w:rPr>
        <w:t>2</w:t>
      </w:r>
      <w:r>
        <w:rPr>
          <w:spacing w:val="2"/>
          <w:sz w:val="24"/>
        </w:rPr>
        <w:t>)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it can oxidize metal oxides to elementary</w:t>
      </w:r>
      <w:r>
        <w:rPr>
          <w:spacing w:val="-13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49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it is formed by the thermal decomposition of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CaCO</w:t>
      </w:r>
      <w:proofErr w:type="spellEnd"/>
      <w:r>
        <w:rPr>
          <w:position w:val="-7"/>
          <w:sz w:val="16"/>
        </w:rPr>
        <w:t>3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76" w:lineRule="exact"/>
        <w:ind w:left="636" w:hanging="480"/>
        <w:jc w:val="left"/>
      </w:pPr>
      <w:r>
        <w:t>Which statement about carbon (Z = 6) is</w:t>
      </w:r>
      <w:r>
        <w:rPr>
          <w:spacing w:val="-12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02"/>
        </w:tabs>
        <w:spacing w:before="4" w:after="0" w:line="232" w:lineRule="auto"/>
        <w:rPr>
          <w:sz w:val="16"/>
        </w:rPr>
      </w:pPr>
      <w:r>
        <w:rPr>
          <w:sz w:val="24"/>
        </w:rPr>
        <w:t>the electron configuration of the carbon atom in the ground state is</w:t>
      </w:r>
      <w:r>
        <w:rPr>
          <w:spacing w:val="-22"/>
          <w:sz w:val="24"/>
        </w:rPr>
        <w:t xml:space="preserve"> </w:t>
      </w:r>
      <w:r>
        <w:rPr>
          <w:sz w:val="24"/>
        </w:rPr>
        <w:t>1</w:t>
      </w:r>
      <w:r>
        <w:rPr>
          <w:i/>
          <w:sz w:val="24"/>
        </w:rPr>
        <w:t>s</w:t>
      </w:r>
      <w:r>
        <w:rPr>
          <w:sz w:val="24"/>
          <w:vertAlign w:val="superscript"/>
        </w:rPr>
        <w:t>2</w:t>
      </w:r>
      <w:r>
        <w:rPr>
          <w:sz w:val="24"/>
        </w:rPr>
        <w:t>2</w:t>
      </w:r>
      <w:r>
        <w:rPr>
          <w:i/>
          <w:sz w:val="24"/>
        </w:rPr>
        <w:t>s</w:t>
      </w:r>
      <w:r>
        <w:rPr>
          <w:sz w:val="24"/>
          <w:vertAlign w:val="superscript"/>
        </w:rPr>
        <w:t>2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x</w:t>
      </w:r>
      <w:r>
        <w:rPr>
          <w:position w:val="8"/>
          <w:sz w:val="16"/>
        </w:rPr>
        <w:t>1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y</w:t>
      </w:r>
      <w:r>
        <w:rPr>
          <w:position w:val="8"/>
          <w:sz w:val="16"/>
        </w:rPr>
        <w:t>1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17"/>
        </w:tabs>
        <w:spacing w:after="0" w:line="273" w:lineRule="exact"/>
        <w:ind w:left="416" w:hanging="260"/>
        <w:rPr>
          <w:i/>
          <w:sz w:val="24"/>
        </w:rPr>
      </w:pPr>
      <w:r>
        <w:rPr>
          <w:sz w:val="24"/>
        </w:rPr>
        <w:t>a carbon atom in the ground state has two unpaired electrons in orbitals</w:t>
      </w:r>
      <w:r>
        <w:rPr>
          <w:spacing w:val="-20"/>
          <w:sz w:val="24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p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03"/>
        </w:tabs>
        <w:spacing w:before="1" w:after="0" w:line="280" w:lineRule="exact"/>
        <w:ind w:left="402" w:hanging="246"/>
        <w:rPr>
          <w:sz w:val="16"/>
        </w:rPr>
      </w:pPr>
      <w:r>
        <w:rPr>
          <w:sz w:val="24"/>
        </w:rPr>
        <w:t>in compounds, its atom can have hybridization</w:t>
      </w:r>
      <w:r>
        <w:rPr>
          <w:spacing w:val="-9"/>
          <w:sz w:val="24"/>
        </w:rPr>
        <w:t xml:space="preserve"> </w:t>
      </w:r>
      <w:r>
        <w:rPr>
          <w:spacing w:val="2"/>
          <w:sz w:val="24"/>
        </w:rPr>
        <w:t>SP</w:t>
      </w:r>
      <w:r>
        <w:rPr>
          <w:spacing w:val="2"/>
          <w:position w:val="8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in most compounds it is</w:t>
      </w:r>
      <w:r>
        <w:rPr>
          <w:spacing w:val="-6"/>
          <w:sz w:val="24"/>
        </w:rPr>
        <w:t xml:space="preserve"> </w:t>
      </w:r>
      <w:r>
        <w:rPr>
          <w:sz w:val="24"/>
        </w:rPr>
        <w:t>divalent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energy of bonds C-C, C=C, C≡C is the</w:t>
      </w:r>
      <w:r>
        <w:rPr>
          <w:spacing w:val="-12"/>
          <w:sz w:val="24"/>
        </w:rPr>
        <w:t xml:space="preserve"> </w:t>
      </w:r>
      <w:r>
        <w:rPr>
          <w:sz w:val="24"/>
        </w:rPr>
        <w:t>same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carbon atom can form polar and non-polar covalent bonds with atoms of other</w:t>
      </w:r>
      <w:r>
        <w:rPr>
          <w:spacing w:val="-36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16"/>
        </w:tabs>
        <w:spacing w:after="0" w:line="240" w:lineRule="auto"/>
        <w:ind w:left="437" w:right="785" w:hanging="281"/>
        <w:rPr>
          <w:sz w:val="24"/>
        </w:rPr>
      </w:pPr>
      <w:r>
        <w:rPr>
          <w:sz w:val="24"/>
        </w:rPr>
        <w:t>for a carbon atom it is typical that in a compound it can bind with an atom of</w:t>
      </w:r>
      <w:r>
        <w:rPr>
          <w:spacing w:val="-42"/>
          <w:sz w:val="24"/>
        </w:rPr>
        <w:t xml:space="preserve"> </w:t>
      </w:r>
      <w:r>
        <w:rPr>
          <w:sz w:val="24"/>
        </w:rPr>
        <w:t>another element with a hydrogen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50"/>
        </w:numPr>
        <w:tabs>
          <w:tab w:val="left" w:pos="417"/>
        </w:tabs>
        <w:spacing w:after="0" w:line="240" w:lineRule="auto"/>
        <w:ind w:left="437" w:right="378" w:hanging="281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carbon</w:t>
      </w:r>
      <w:r>
        <w:rPr>
          <w:spacing w:val="-3"/>
          <w:sz w:val="24"/>
        </w:rPr>
        <w:t xml:space="preserve"> </w:t>
      </w:r>
      <w:r>
        <w:rPr>
          <w:sz w:val="24"/>
        </w:rPr>
        <w:t>atom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compound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lone</w:t>
      </w:r>
      <w:r>
        <w:rPr>
          <w:spacing w:val="-3"/>
          <w:sz w:val="24"/>
        </w:rPr>
        <w:t xml:space="preserve"> </w:t>
      </w:r>
      <w:r>
        <w:rPr>
          <w:sz w:val="24"/>
        </w:rPr>
        <w:t>pair,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act as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electron</w:t>
      </w:r>
      <w:r>
        <w:rPr>
          <w:spacing w:val="-1"/>
          <w:sz w:val="24"/>
        </w:rPr>
        <w:t xml:space="preserve"> </w:t>
      </w:r>
      <w:r>
        <w:rPr>
          <w:sz w:val="24"/>
        </w:rPr>
        <w:t>donor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bind by a coordinate bond (e.g. transition metal</w:t>
      </w:r>
      <w:r>
        <w:rPr>
          <w:spacing w:val="-11"/>
          <w:sz w:val="24"/>
        </w:rPr>
        <w:t xml:space="preserve"> </w:t>
      </w:r>
      <w:r>
        <w:rPr>
          <w:sz w:val="24"/>
        </w:rPr>
        <w:t>carbonyls)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12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/>
        <w:ind w:left="636" w:hanging="480"/>
        <w:jc w:val="left"/>
      </w:pPr>
      <w:r>
        <w:lastRenderedPageBreak/>
        <w:t>Carbonic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isolated from the solution in a crystal</w:t>
      </w:r>
      <w:r>
        <w:rPr>
          <w:spacing w:val="-13"/>
          <w:sz w:val="24"/>
        </w:rPr>
        <w:t xml:space="preserve"> </w:t>
      </w:r>
      <w:r>
        <w:rPr>
          <w:sz w:val="24"/>
        </w:rPr>
        <w:t>form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17"/>
        </w:tabs>
        <w:spacing w:before="6" w:after="0" w:line="235" w:lineRule="auto"/>
        <w:ind w:left="416" w:hanging="260"/>
        <w:rPr>
          <w:sz w:val="16"/>
        </w:rPr>
      </w:pPr>
      <w:r>
        <w:rPr>
          <w:sz w:val="24"/>
        </w:rPr>
        <w:t>forms salts in which anions are HCO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 xml:space="preserve">- </w:t>
      </w:r>
      <w:r>
        <w:rPr>
          <w:sz w:val="24"/>
        </w:rPr>
        <w:t>or</w:t>
      </w:r>
      <w:r>
        <w:rPr>
          <w:spacing w:val="-32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2-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also present in the human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17"/>
        </w:tabs>
        <w:spacing w:before="5" w:after="0" w:line="237" w:lineRule="auto"/>
        <w:ind w:left="416" w:hanging="260"/>
        <w:rPr>
          <w:sz w:val="16"/>
        </w:rPr>
      </w:pPr>
      <w:r>
        <w:rPr>
          <w:sz w:val="24"/>
        </w:rPr>
        <w:t>forms</w:t>
      </w:r>
      <w:r>
        <w:rPr>
          <w:spacing w:val="-4"/>
          <w:sz w:val="24"/>
        </w:rPr>
        <w:t xml:space="preserve"> </w:t>
      </w:r>
      <w:r>
        <w:rPr>
          <w:sz w:val="24"/>
        </w:rPr>
        <w:t>carbonate</w:t>
      </w:r>
      <w:r>
        <w:rPr>
          <w:spacing w:val="-4"/>
          <w:sz w:val="24"/>
        </w:rPr>
        <w:t xml:space="preserve"> </w:t>
      </w:r>
      <w:r>
        <w:rPr>
          <w:sz w:val="24"/>
        </w:rPr>
        <w:t>salts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decomposed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stronger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H</w:t>
      </w:r>
      <w:r>
        <w:rPr>
          <w:spacing w:val="2"/>
          <w:position w:val="-7"/>
          <w:sz w:val="16"/>
        </w:rPr>
        <w:t>2</w:t>
      </w:r>
      <w:r>
        <w:rPr>
          <w:spacing w:val="2"/>
          <w:sz w:val="24"/>
        </w:rPr>
        <w:t>CO</w:t>
      </w:r>
      <w:r>
        <w:rPr>
          <w:spacing w:val="2"/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03"/>
        </w:tabs>
        <w:spacing w:after="0" w:line="240" w:lineRule="auto"/>
        <w:ind w:left="437" w:right="696" w:hanging="281"/>
        <w:rPr>
          <w:sz w:val="24"/>
        </w:rPr>
      </w:pPr>
      <w:r>
        <w:rPr>
          <w:sz w:val="24"/>
        </w:rPr>
        <w:t>is formed by the dissolution of CO</w:t>
      </w:r>
      <w:r>
        <w:rPr>
          <w:position w:val="-7"/>
          <w:sz w:val="16"/>
        </w:rPr>
        <w:t xml:space="preserve">2 </w:t>
      </w:r>
      <w:r>
        <w:rPr>
          <w:sz w:val="24"/>
        </w:rPr>
        <w:t>in water and predominant parts of the solution are hydrated molecules CO</w:t>
      </w:r>
      <w:r>
        <w:rPr>
          <w:position w:val="-7"/>
          <w:sz w:val="16"/>
        </w:rPr>
        <w:t>2</w:t>
      </w:r>
      <w:r>
        <w:rPr>
          <w:sz w:val="24"/>
        </w:rPr>
        <w:t xml:space="preserve">· </w:t>
      </w:r>
      <w:r>
        <w:rPr>
          <w:i/>
          <w:sz w:val="24"/>
        </w:rPr>
        <w:t xml:space="preserve">x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 xml:space="preserve">O (where </w:t>
      </w:r>
      <w:r>
        <w:rPr>
          <w:i/>
          <w:sz w:val="24"/>
        </w:rPr>
        <w:t xml:space="preserve">x </w:t>
      </w:r>
      <w:r>
        <w:rPr>
          <w:sz w:val="24"/>
        </w:rPr>
        <w:t>= number of H</w:t>
      </w:r>
      <w:r>
        <w:rPr>
          <w:position w:val="-5"/>
          <w:sz w:val="24"/>
        </w:rPr>
        <w:t>2</w:t>
      </w:r>
      <w:r>
        <w:rPr>
          <w:sz w:val="24"/>
        </w:rPr>
        <w:t>O</w:t>
      </w:r>
      <w:r>
        <w:rPr>
          <w:spacing w:val="-18"/>
          <w:sz w:val="24"/>
        </w:rPr>
        <w:t xml:space="preserve"> </w:t>
      </w:r>
      <w:r>
        <w:rPr>
          <w:sz w:val="24"/>
        </w:rPr>
        <w:t>molecules)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376"/>
        </w:tabs>
        <w:spacing w:after="0" w:line="270" w:lineRule="exact"/>
        <w:ind w:left="375" w:hanging="219"/>
        <w:rPr>
          <w:sz w:val="24"/>
        </w:rPr>
      </w:pPr>
      <w:r>
        <w:rPr>
          <w:sz w:val="24"/>
        </w:rPr>
        <w:t>forms</w:t>
      </w:r>
      <w:r>
        <w:rPr>
          <w:spacing w:val="-4"/>
          <w:sz w:val="24"/>
        </w:rPr>
        <w:t xml:space="preserve"> </w:t>
      </w:r>
      <w:r>
        <w:rPr>
          <w:sz w:val="24"/>
        </w:rPr>
        <w:t>carbonate</w:t>
      </w:r>
      <w:r>
        <w:rPr>
          <w:spacing w:val="-4"/>
          <w:sz w:val="24"/>
        </w:rPr>
        <w:t xml:space="preserve"> </w:t>
      </w:r>
      <w:r>
        <w:rPr>
          <w:sz w:val="24"/>
        </w:rPr>
        <w:t>salts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undergo</w:t>
      </w:r>
      <w:r>
        <w:rPr>
          <w:spacing w:val="-3"/>
          <w:sz w:val="24"/>
        </w:rPr>
        <w:t xml:space="preserve"> </w:t>
      </w:r>
      <w:r>
        <w:rPr>
          <w:sz w:val="24"/>
        </w:rPr>
        <w:t>hydrolysis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aqueous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(if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soluble)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16"/>
        </w:tabs>
        <w:spacing w:before="6" w:after="0" w:line="232" w:lineRule="auto"/>
        <w:ind w:left="415" w:hanging="259"/>
        <w:rPr>
          <w:sz w:val="24"/>
        </w:rPr>
      </w:pPr>
      <w:r>
        <w:rPr>
          <w:sz w:val="24"/>
        </w:rPr>
        <w:t>forms an anion HCO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 xml:space="preserve">- </w:t>
      </w:r>
      <w:r>
        <w:rPr>
          <w:sz w:val="24"/>
        </w:rPr>
        <w:t xml:space="preserve">which can be a base in some </w:t>
      </w:r>
      <w:proofErr w:type="spellStart"/>
      <w:r>
        <w:rPr>
          <w:sz w:val="24"/>
        </w:rPr>
        <w:t>protolytic</w:t>
      </w:r>
      <w:proofErr w:type="spellEnd"/>
      <w:r>
        <w:rPr>
          <w:spacing w:val="-40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721238">
      <w:pPr>
        <w:pStyle w:val="ListParagraph"/>
        <w:numPr>
          <w:ilvl w:val="0"/>
          <w:numId w:val="151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belongs to strong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250" w:hanging="281"/>
        <w:jc w:val="left"/>
      </w:pPr>
      <w:r>
        <w:t>Which</w:t>
      </w:r>
      <w:r>
        <w:rPr>
          <w:spacing w:val="-5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IVA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periodic</w:t>
      </w:r>
      <w:r>
        <w:rPr>
          <w:spacing w:val="-6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 is</w:t>
      </w:r>
      <w:r>
        <w:rPr>
          <w:spacing w:val="-2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in nature they are found only in compounds (except</w:t>
      </w:r>
      <w:r>
        <w:rPr>
          <w:spacing w:val="-22"/>
          <w:sz w:val="24"/>
        </w:rPr>
        <w:t xml:space="preserve"> </w:t>
      </w:r>
      <w:r>
        <w:rPr>
          <w:sz w:val="24"/>
        </w:rPr>
        <w:t>carbon)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have four electrons in the valence</w:t>
      </w:r>
      <w:r>
        <w:rPr>
          <w:spacing w:val="-34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C is non-metal, Si, Ge, Sn and Pb are</w:t>
      </w:r>
      <w:r>
        <w:rPr>
          <w:spacing w:val="-36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17"/>
        </w:tabs>
        <w:spacing w:after="0" w:line="240" w:lineRule="auto"/>
        <w:ind w:left="437" w:right="1197" w:hanging="281"/>
        <w:rPr>
          <w:sz w:val="24"/>
        </w:rPr>
      </w:pPr>
      <w:r>
        <w:rPr>
          <w:sz w:val="24"/>
        </w:rPr>
        <w:t>atoms of carbon, silicon and germanium are bound by double and triple bonds</w:t>
      </w:r>
      <w:r>
        <w:rPr>
          <w:spacing w:val="-38"/>
          <w:sz w:val="24"/>
        </w:rPr>
        <w:t xml:space="preserve"> </w:t>
      </w:r>
      <w:r>
        <w:rPr>
          <w:sz w:val="24"/>
        </w:rPr>
        <w:t>in compounds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03"/>
        </w:tabs>
        <w:spacing w:before="1" w:after="0" w:line="281" w:lineRule="exact"/>
        <w:ind w:hanging="246"/>
        <w:rPr>
          <w:sz w:val="16"/>
        </w:rPr>
      </w:pPr>
      <w:r>
        <w:rPr>
          <w:sz w:val="24"/>
        </w:rPr>
        <w:t>they have the electron configuration in the valence shell:</w:t>
      </w:r>
      <w:r>
        <w:rPr>
          <w:spacing w:val="-18"/>
          <w:sz w:val="24"/>
        </w:rPr>
        <w:t xml:space="preserve"> </w:t>
      </w:r>
      <w:r>
        <w:rPr>
          <w:spacing w:val="2"/>
          <w:sz w:val="24"/>
        </w:rPr>
        <w:t>n</w:t>
      </w:r>
      <w:r>
        <w:rPr>
          <w:i/>
          <w:spacing w:val="2"/>
          <w:sz w:val="24"/>
        </w:rPr>
        <w:t>s</w:t>
      </w:r>
      <w:r>
        <w:rPr>
          <w:spacing w:val="2"/>
          <w:position w:val="8"/>
          <w:sz w:val="16"/>
        </w:rPr>
        <w:t>2</w:t>
      </w:r>
      <w:r>
        <w:rPr>
          <w:spacing w:val="2"/>
          <w:sz w:val="24"/>
        </w:rPr>
        <w:t>n</w:t>
      </w:r>
      <w:r>
        <w:rPr>
          <w:i/>
          <w:spacing w:val="2"/>
          <w:sz w:val="24"/>
        </w:rPr>
        <w:t>p</w:t>
      </w:r>
      <w:r>
        <w:rPr>
          <w:spacing w:val="2"/>
          <w:position w:val="8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they form the same compounds with very similar</w:t>
      </w:r>
      <w:r>
        <w:rPr>
          <w:spacing w:val="-20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belong to biogenic</w:t>
      </w:r>
      <w:r>
        <w:rPr>
          <w:spacing w:val="-11"/>
          <w:sz w:val="24"/>
        </w:rPr>
        <w:t xml:space="preserve"> </w:t>
      </w:r>
      <w:r>
        <w:rPr>
          <w:sz w:val="24"/>
        </w:rPr>
        <w:t>microelements</w:t>
      </w:r>
    </w:p>
    <w:p w:rsidR="00864C38" w:rsidRDefault="00B31DBF" w:rsidP="00721238">
      <w:pPr>
        <w:pStyle w:val="ListParagraph"/>
        <w:numPr>
          <w:ilvl w:val="0"/>
          <w:numId w:val="152"/>
        </w:numPr>
        <w:tabs>
          <w:tab w:val="left" w:pos="417"/>
        </w:tabs>
        <w:spacing w:after="0" w:line="240" w:lineRule="auto"/>
        <w:ind w:left="437" w:right="289" w:hanging="281"/>
        <w:rPr>
          <w:sz w:val="24"/>
        </w:rPr>
      </w:pP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atoms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gain</w:t>
      </w:r>
      <w:r>
        <w:rPr>
          <w:spacing w:val="-5"/>
          <w:sz w:val="24"/>
        </w:rPr>
        <w:t xml:space="preserve"> </w:t>
      </w:r>
      <w:r>
        <w:rPr>
          <w:sz w:val="24"/>
        </w:rPr>
        <w:t>four</w:t>
      </w:r>
      <w:r>
        <w:rPr>
          <w:spacing w:val="-5"/>
          <w:sz w:val="24"/>
        </w:rPr>
        <w:t xml:space="preserve"> </w:t>
      </w:r>
      <w:r>
        <w:rPr>
          <w:sz w:val="24"/>
        </w:rPr>
        <w:t>electrons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reach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electron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 noble</w:t>
      </w:r>
      <w:r>
        <w:rPr>
          <w:spacing w:val="-2"/>
          <w:sz w:val="24"/>
        </w:rPr>
        <w:t xml:space="preserve"> </w:t>
      </w:r>
      <w:r>
        <w:rPr>
          <w:sz w:val="24"/>
        </w:rPr>
        <w:t>gas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t>Elements B, Al, Ga, In,</w:t>
      </w:r>
      <w:r>
        <w:rPr>
          <w:spacing w:val="-6"/>
        </w:rPr>
        <w:t xml:space="preserve"> </w:t>
      </w:r>
      <w:r>
        <w:t>Tl: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03"/>
        </w:tabs>
        <w:spacing w:after="0" w:line="278" w:lineRule="exact"/>
        <w:ind w:hanging="246"/>
        <w:rPr>
          <w:sz w:val="24"/>
        </w:rPr>
      </w:pPr>
      <w:r>
        <w:rPr>
          <w:sz w:val="24"/>
        </w:rPr>
        <w:t>their atoms have the electron configuration n</w:t>
      </w:r>
      <w:r>
        <w:rPr>
          <w:i/>
          <w:sz w:val="24"/>
        </w:rPr>
        <w:t>s</w:t>
      </w:r>
      <w:r>
        <w:rPr>
          <w:position w:val="8"/>
          <w:sz w:val="16"/>
        </w:rPr>
        <w:t>2</w:t>
      </w:r>
      <w:r>
        <w:rPr>
          <w:sz w:val="24"/>
        </w:rPr>
        <w:t>n</w:t>
      </w:r>
      <w:r>
        <w:rPr>
          <w:i/>
          <w:sz w:val="24"/>
        </w:rPr>
        <w:t>p</w:t>
      </w:r>
      <w:r>
        <w:rPr>
          <w:position w:val="8"/>
          <w:sz w:val="16"/>
        </w:rPr>
        <w:t xml:space="preserve">1 </w:t>
      </w:r>
      <w:r>
        <w:rPr>
          <w:sz w:val="24"/>
        </w:rPr>
        <w:t>in the valence</w:t>
      </w:r>
      <w:r>
        <w:rPr>
          <w:spacing w:val="-38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belong to transition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occur in nature only bound in</w:t>
      </w:r>
      <w:r>
        <w:rPr>
          <w:spacing w:val="-12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all of them form compounds in which their atoms are bound with covalent bonds</w:t>
      </w:r>
      <w:r>
        <w:rPr>
          <w:spacing w:val="-34"/>
          <w:sz w:val="24"/>
        </w:rPr>
        <w:t xml:space="preserve"> </w:t>
      </w:r>
      <w:r>
        <w:rPr>
          <w:sz w:val="24"/>
        </w:rPr>
        <w:t>only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have the same chemical reactivity and ability to form cations in aqueous</w:t>
      </w:r>
      <w:r>
        <w:rPr>
          <w:spacing w:val="-29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376"/>
        </w:tabs>
        <w:spacing w:before="2" w:after="0" w:line="280" w:lineRule="exact"/>
        <w:ind w:left="375" w:hanging="219"/>
        <w:rPr>
          <w:sz w:val="24"/>
        </w:rPr>
      </w:pPr>
      <w:r>
        <w:rPr>
          <w:sz w:val="24"/>
        </w:rPr>
        <w:t xml:space="preserve">belong to </w:t>
      </w:r>
      <w:r>
        <w:rPr>
          <w:i/>
          <w:sz w:val="24"/>
        </w:rPr>
        <w:t>p</w:t>
      </w:r>
      <w:r>
        <w:rPr>
          <w:position w:val="8"/>
          <w:sz w:val="16"/>
        </w:rPr>
        <w:t>1</w:t>
      </w:r>
      <w:r>
        <w:rPr>
          <w:spacing w:val="16"/>
          <w:position w:val="8"/>
          <w:sz w:val="16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 xml:space="preserve">have three electrons in </w:t>
      </w:r>
      <w:r>
        <w:rPr>
          <w:i/>
          <w:sz w:val="24"/>
        </w:rPr>
        <w:t xml:space="preserve">p </w:t>
      </w:r>
      <w:r>
        <w:rPr>
          <w:sz w:val="24"/>
        </w:rPr>
        <w:t>orbital in the valence</w:t>
      </w:r>
      <w:r>
        <w:rPr>
          <w:spacing w:val="-11"/>
          <w:sz w:val="24"/>
        </w:rPr>
        <w:t xml:space="preserve"> </w:t>
      </w:r>
      <w:r>
        <w:rPr>
          <w:sz w:val="24"/>
        </w:rPr>
        <w:t>shell</w:t>
      </w:r>
    </w:p>
    <w:p w:rsidR="00864C38" w:rsidRDefault="00B31DBF" w:rsidP="00721238">
      <w:pPr>
        <w:pStyle w:val="ListParagraph"/>
        <w:numPr>
          <w:ilvl w:val="0"/>
          <w:numId w:val="1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all metals except</w:t>
      </w:r>
      <w:r>
        <w:rPr>
          <w:spacing w:val="-3"/>
          <w:sz w:val="24"/>
        </w:rPr>
        <w:t xml:space="preserve"> </w:t>
      </w:r>
      <w:r>
        <w:rPr>
          <w:sz w:val="24"/>
        </w:rPr>
        <w:t>boron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137" w:hanging="281"/>
        <w:jc w:val="left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moles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sulfuric</w:t>
      </w:r>
      <w:r>
        <w:rPr>
          <w:spacing w:val="-4"/>
        </w:rPr>
        <w:t xml:space="preserve"> </w:t>
      </w:r>
      <w:r>
        <w:t>acid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moles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aluminium</w:t>
      </w:r>
      <w:proofErr w:type="spellEnd"/>
      <w:r>
        <w:t xml:space="preserve"> hydroxide:</w:t>
      </w:r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3 mol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1 mol aluminium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sulfate</w:t>
      </w:r>
      <w:proofErr w:type="spellEnd"/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03"/>
        </w:tabs>
        <w:spacing w:before="4" w:after="0" w:line="237" w:lineRule="auto"/>
        <w:ind w:hanging="246"/>
        <w:rPr>
          <w:sz w:val="16"/>
        </w:rPr>
      </w:pPr>
      <w:r>
        <w:rPr>
          <w:sz w:val="24"/>
        </w:rPr>
        <w:t>1 mol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position w:val="-7"/>
          <w:sz w:val="16"/>
        </w:rPr>
        <w:t>2</w:t>
      </w:r>
      <w:r>
        <w:rPr>
          <w:sz w:val="24"/>
        </w:rPr>
        <w:t>(SO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2 mol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position w:val="-7"/>
          <w:sz w:val="16"/>
        </w:rPr>
        <w:t>2</w:t>
      </w:r>
      <w:r>
        <w:rPr>
          <w:sz w:val="24"/>
        </w:rPr>
        <w:t>(SO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6 mol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376"/>
        </w:tabs>
        <w:spacing w:before="2" w:after="0" w:line="232" w:lineRule="auto"/>
        <w:ind w:left="375" w:hanging="219"/>
        <w:rPr>
          <w:sz w:val="16"/>
        </w:rPr>
      </w:pPr>
      <w:r>
        <w:rPr>
          <w:sz w:val="24"/>
        </w:rPr>
        <w:t>1 mol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position w:val="-7"/>
          <w:sz w:val="16"/>
        </w:rPr>
        <w:t>2</w:t>
      </w:r>
      <w:r>
        <w:rPr>
          <w:sz w:val="24"/>
        </w:rPr>
        <w:t>(SO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2 mol aluminium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sulfate</w:t>
      </w:r>
      <w:proofErr w:type="spellEnd"/>
    </w:p>
    <w:p w:rsidR="00864C38" w:rsidRDefault="00B31DBF" w:rsidP="00721238">
      <w:pPr>
        <w:pStyle w:val="ListParagraph"/>
        <w:numPr>
          <w:ilvl w:val="0"/>
          <w:numId w:val="15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 mol aluminium</w:t>
      </w:r>
      <w:r>
        <w:rPr>
          <w:spacing w:val="-4"/>
          <w:sz w:val="24"/>
        </w:rPr>
        <w:t xml:space="preserve"> </w:t>
      </w:r>
      <w:r>
        <w:rPr>
          <w:sz w:val="24"/>
        </w:rPr>
        <w:t>thiosulfate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proofErr w:type="spellStart"/>
      <w:r>
        <w:t>Aluminium</w:t>
      </w:r>
      <w:proofErr w:type="spellEnd"/>
      <w:r>
        <w:t>: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a great reducing ability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does not conduct the electric</w:t>
      </w:r>
      <w:r>
        <w:rPr>
          <w:spacing w:val="-5"/>
          <w:sz w:val="24"/>
        </w:rPr>
        <w:t xml:space="preserve"> </w:t>
      </w:r>
      <w:r>
        <w:rPr>
          <w:sz w:val="24"/>
        </w:rPr>
        <w:t>current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03"/>
        </w:tabs>
        <w:spacing w:after="0" w:line="240" w:lineRule="auto"/>
        <w:ind w:left="437" w:right="282" w:hanging="281"/>
        <w:rPr>
          <w:sz w:val="24"/>
        </w:rPr>
      </w:pPr>
      <w:r>
        <w:rPr>
          <w:sz w:val="24"/>
        </w:rPr>
        <w:lastRenderedPageBreak/>
        <w:t>forms</w:t>
      </w:r>
      <w:r>
        <w:rPr>
          <w:spacing w:val="-4"/>
          <w:sz w:val="24"/>
        </w:rPr>
        <w:t xml:space="preserve"> </w:t>
      </w:r>
      <w:r>
        <w:rPr>
          <w:sz w:val="24"/>
        </w:rPr>
        <w:t>salts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weak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salts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ionize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solutions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hydrolyze</w:t>
      </w:r>
      <w:proofErr w:type="spellEnd"/>
      <w:r>
        <w:rPr>
          <w:sz w:val="24"/>
        </w:rPr>
        <w:t xml:space="preserve"> (e.g.</w:t>
      </w:r>
      <w:r>
        <w:rPr>
          <w:spacing w:val="-2"/>
          <w:sz w:val="24"/>
        </w:rPr>
        <w:t xml:space="preserve"> </w:t>
      </w:r>
      <w:r>
        <w:rPr>
          <w:sz w:val="24"/>
        </w:rPr>
        <w:t>acetate)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in compounds has atoms with the oxidation number</w:t>
      </w:r>
      <w:r>
        <w:rPr>
          <w:spacing w:val="-11"/>
          <w:sz w:val="24"/>
        </w:rPr>
        <w:t xml:space="preserve"> </w:t>
      </w:r>
      <w:r>
        <w:rPr>
          <w:sz w:val="24"/>
        </w:rPr>
        <w:t>III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03"/>
        </w:tabs>
        <w:spacing w:before="73" w:after="0" w:line="240" w:lineRule="auto"/>
        <w:ind w:left="437" w:right="1144" w:hanging="281"/>
        <w:rPr>
          <w:sz w:val="24"/>
        </w:rPr>
      </w:pPr>
      <w:r>
        <w:rPr>
          <w:sz w:val="24"/>
        </w:rPr>
        <w:lastRenderedPageBreak/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stable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air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covered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oxide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surface protecting it against the further effect of water and the</w:t>
      </w:r>
      <w:r>
        <w:rPr>
          <w:spacing w:val="-15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belongs to noble</w:t>
      </w:r>
      <w:r>
        <w:rPr>
          <w:spacing w:val="-3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does not form binary</w:t>
      </w:r>
      <w:r>
        <w:rPr>
          <w:spacing w:val="-7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55"/>
        </w:numPr>
        <w:tabs>
          <w:tab w:val="left" w:pos="417"/>
        </w:tabs>
        <w:spacing w:after="0" w:line="240" w:lineRule="auto"/>
        <w:ind w:left="437" w:right="805" w:hanging="281"/>
        <w:rPr>
          <w:sz w:val="24"/>
        </w:rPr>
      </w:pPr>
      <w:r>
        <w:rPr>
          <w:sz w:val="24"/>
        </w:rPr>
        <w:t>forms</w:t>
      </w:r>
      <w:r>
        <w:rPr>
          <w:spacing w:val="-5"/>
          <w:sz w:val="24"/>
        </w:rPr>
        <w:t xml:space="preserve"> </w:t>
      </w:r>
      <w:r>
        <w:rPr>
          <w:sz w:val="24"/>
        </w:rPr>
        <w:t>aluminium</w:t>
      </w:r>
      <w:r>
        <w:rPr>
          <w:spacing w:val="-5"/>
          <w:sz w:val="24"/>
        </w:rPr>
        <w:t xml:space="preserve"> </w:t>
      </w:r>
      <w:r>
        <w:rPr>
          <w:sz w:val="24"/>
        </w:rPr>
        <w:t>hydroxide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react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7"/>
          <w:sz w:val="24"/>
        </w:rPr>
        <w:t xml:space="preserve"> </w:t>
      </w:r>
      <w:r>
        <w:rPr>
          <w:sz w:val="24"/>
        </w:rPr>
        <w:t>acids</w:t>
      </w:r>
      <w:r>
        <w:rPr>
          <w:spacing w:val="-4"/>
          <w:sz w:val="24"/>
        </w:rPr>
        <w:t xml:space="preserve"> </w:t>
      </w:r>
      <w:r>
        <w:rPr>
          <w:sz w:val="24"/>
        </w:rPr>
        <w:t>and hydroxides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 xml:space="preserve">Elements: Li, Na, K, </w:t>
      </w:r>
      <w:proofErr w:type="spellStart"/>
      <w:r>
        <w:t>Rb</w:t>
      </w:r>
      <w:proofErr w:type="spellEnd"/>
      <w:r>
        <w:t>, Cs,</w:t>
      </w:r>
      <w:r>
        <w:rPr>
          <w:spacing w:val="-7"/>
        </w:rPr>
        <w:t xml:space="preserve"> </w:t>
      </w:r>
      <w:r>
        <w:t>Fr: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have atoms which have one valence electron less than the previous noble</w:t>
      </w:r>
      <w:r>
        <w:rPr>
          <w:spacing w:val="-23"/>
          <w:sz w:val="24"/>
        </w:rPr>
        <w:t xml:space="preserve"> </w:t>
      </w:r>
      <w:r>
        <w:rPr>
          <w:sz w:val="24"/>
        </w:rPr>
        <w:t>gas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also called alkaline earth</w:t>
      </w:r>
      <w:r>
        <w:rPr>
          <w:spacing w:val="-1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17"/>
        </w:tabs>
        <w:spacing w:before="2" w:after="0" w:line="281" w:lineRule="exact"/>
        <w:ind w:left="416" w:hanging="260"/>
        <w:rPr>
          <w:sz w:val="24"/>
        </w:rPr>
      </w:pPr>
      <w:r>
        <w:rPr>
          <w:sz w:val="24"/>
        </w:rPr>
        <w:t xml:space="preserve">belong to </w:t>
      </w:r>
      <w:r>
        <w:rPr>
          <w:i/>
          <w:sz w:val="24"/>
        </w:rPr>
        <w:t>s</w:t>
      </w:r>
      <w:r>
        <w:rPr>
          <w:position w:val="8"/>
          <w:sz w:val="16"/>
        </w:rPr>
        <w:t>1</w:t>
      </w:r>
      <w:r>
        <w:rPr>
          <w:spacing w:val="18"/>
          <w:position w:val="8"/>
          <w:sz w:val="16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also called alkali</w:t>
      </w:r>
      <w:r>
        <w:rPr>
          <w:spacing w:val="-24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have one valence </w:t>
      </w:r>
      <w:r>
        <w:rPr>
          <w:i/>
          <w:sz w:val="24"/>
        </w:rPr>
        <w:t>p</w:t>
      </w:r>
      <w:r>
        <w:rPr>
          <w:i/>
          <w:spacing w:val="-17"/>
          <w:sz w:val="24"/>
        </w:rPr>
        <w:t xml:space="preserve"> </w:t>
      </w:r>
      <w:r>
        <w:rPr>
          <w:sz w:val="24"/>
        </w:rPr>
        <w:t>electron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in the group IA of the periodic table of</w:t>
      </w:r>
      <w:r>
        <w:rPr>
          <w:spacing w:val="-8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5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belong to elements with a high</w:t>
      </w:r>
      <w:r>
        <w:rPr>
          <w:spacing w:val="-6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t>Which of the statements about alkali metals is</w:t>
      </w:r>
      <w:r>
        <w:rPr>
          <w:spacing w:val="-8"/>
        </w:rPr>
        <w:t xml:space="preserve"> </w:t>
      </w:r>
      <w:proofErr w:type="gramStart"/>
      <w:r>
        <w:t>true:</w:t>
      </w:r>
      <w:proofErr w:type="gramEnd"/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03"/>
        </w:tabs>
        <w:spacing w:after="0" w:line="278" w:lineRule="exact"/>
        <w:ind w:hanging="246"/>
        <w:rPr>
          <w:sz w:val="24"/>
        </w:rPr>
      </w:pPr>
      <w:r>
        <w:rPr>
          <w:sz w:val="24"/>
        </w:rPr>
        <w:t xml:space="preserve">cations of alkali metals </w:t>
      </w:r>
      <w:r>
        <w:rPr>
          <w:spacing w:val="3"/>
          <w:sz w:val="24"/>
        </w:rPr>
        <w:t>M</w:t>
      </w:r>
      <w:r>
        <w:rPr>
          <w:spacing w:val="3"/>
          <w:position w:val="8"/>
          <w:sz w:val="16"/>
        </w:rPr>
        <w:t xml:space="preserve">+ </w:t>
      </w:r>
      <w:r>
        <w:rPr>
          <w:sz w:val="24"/>
        </w:rPr>
        <w:t>have the electron configuration of the previous noble</w:t>
      </w:r>
      <w:r>
        <w:rPr>
          <w:spacing w:val="-12"/>
          <w:sz w:val="24"/>
        </w:rPr>
        <w:t xml:space="preserve"> </w:t>
      </w:r>
      <w:r>
        <w:rPr>
          <w:sz w:val="24"/>
        </w:rPr>
        <w:t>gas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they are relatively soft and can be cut with a</w:t>
      </w:r>
      <w:r>
        <w:rPr>
          <w:spacing w:val="-18"/>
          <w:sz w:val="24"/>
        </w:rPr>
        <w:t xml:space="preserve"> </w:t>
      </w:r>
      <w:r>
        <w:rPr>
          <w:sz w:val="24"/>
        </w:rPr>
        <w:t>knife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03"/>
          <w:tab w:val="left" w:pos="1897"/>
        </w:tabs>
        <w:spacing w:after="0" w:line="240" w:lineRule="auto"/>
        <w:ind w:left="437" w:right="1955" w:hanging="281"/>
        <w:rPr>
          <w:sz w:val="16"/>
        </w:rPr>
      </w:pPr>
      <w:r>
        <w:rPr>
          <w:sz w:val="24"/>
        </w:rPr>
        <w:t>their atoms are readily reduced to ions according to the general</w:t>
      </w:r>
      <w:r>
        <w:rPr>
          <w:spacing w:val="-42"/>
          <w:sz w:val="24"/>
        </w:rPr>
        <w:t xml:space="preserve"> </w:t>
      </w:r>
      <w:r>
        <w:rPr>
          <w:sz w:val="24"/>
        </w:rPr>
        <w:t>equation: M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 w:rsidR="00721238">
        <w:rPr>
          <w:noProof/>
        </w:rPr>
        <w:drawing>
          <wp:inline distT="0" distB="0" distL="0" distR="0" wp14:anchorId="598FD72B" wp14:editId="4A6F02D5">
            <wp:extent cx="495238" cy="123810"/>
            <wp:effectExtent l="0" t="0" r="63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M</w:t>
      </w:r>
      <w:r>
        <w:rPr>
          <w:position w:val="8"/>
          <w:sz w:val="16"/>
        </w:rPr>
        <w:t>-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their atoms have the oxidation number I in</w:t>
      </w:r>
      <w:r>
        <w:rPr>
          <w:spacing w:val="-15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03"/>
          <w:tab w:val="left" w:pos="7913"/>
        </w:tabs>
        <w:spacing w:before="2" w:after="0" w:line="280" w:lineRule="exact"/>
        <w:ind w:hanging="246"/>
        <w:rPr>
          <w:sz w:val="24"/>
        </w:rPr>
      </w:pPr>
      <w:r>
        <w:rPr>
          <w:sz w:val="24"/>
        </w:rPr>
        <w:t>their atoms are oxidized to ions according to the general</w:t>
      </w:r>
      <w:r>
        <w:rPr>
          <w:spacing w:val="-34"/>
          <w:sz w:val="24"/>
        </w:rPr>
        <w:t xml:space="preserve"> </w:t>
      </w:r>
      <w:r>
        <w:rPr>
          <w:sz w:val="24"/>
        </w:rPr>
        <w:t>equation:</w:t>
      </w:r>
      <w:r>
        <w:rPr>
          <w:spacing w:val="-3"/>
          <w:sz w:val="24"/>
        </w:rPr>
        <w:t xml:space="preserve"> </w:t>
      </w:r>
      <w:r>
        <w:rPr>
          <w:sz w:val="24"/>
        </w:rPr>
        <w:t>M</w:t>
      </w:r>
      <w:r w:rsidR="00721238">
        <w:rPr>
          <w:noProof/>
        </w:rPr>
        <w:drawing>
          <wp:inline distT="0" distB="0" distL="0" distR="0" wp14:anchorId="0BD445AD" wp14:editId="3918E42A">
            <wp:extent cx="495238" cy="123810"/>
            <wp:effectExtent l="0" t="0" r="635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M</w:t>
      </w:r>
      <w:proofErr w:type="spellEnd"/>
      <w:r>
        <w:rPr>
          <w:position w:val="8"/>
          <w:sz w:val="16"/>
        </w:rPr>
        <w:t xml:space="preserve">2+ </w:t>
      </w:r>
      <w:r>
        <w:rPr>
          <w:sz w:val="24"/>
        </w:rPr>
        <w:t>+ 2</w:t>
      </w:r>
      <w:r>
        <w:rPr>
          <w:spacing w:val="-23"/>
          <w:sz w:val="24"/>
        </w:rPr>
        <w:t xml:space="preserve"> </w:t>
      </w:r>
      <w:r>
        <w:rPr>
          <w:sz w:val="24"/>
        </w:rPr>
        <w:t>e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their atoms occur as anions in</w:t>
      </w:r>
      <w:r>
        <w:rPr>
          <w:spacing w:val="-5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all isotopes of francium are</w:t>
      </w:r>
      <w:r>
        <w:rPr>
          <w:spacing w:val="-6"/>
          <w:sz w:val="24"/>
        </w:rPr>
        <w:t xml:space="preserve"> </w:t>
      </w:r>
      <w:r>
        <w:rPr>
          <w:sz w:val="24"/>
        </w:rPr>
        <w:t>radioactive</w:t>
      </w:r>
    </w:p>
    <w:p w:rsidR="00864C38" w:rsidRDefault="00B31DBF" w:rsidP="00721238">
      <w:pPr>
        <w:pStyle w:val="ListParagraph"/>
        <w:numPr>
          <w:ilvl w:val="0"/>
          <w:numId w:val="15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their oxides are base</w:t>
      </w:r>
      <w:r>
        <w:rPr>
          <w:spacing w:val="-4"/>
          <w:sz w:val="24"/>
        </w:rPr>
        <w:t xml:space="preserve"> </w:t>
      </w:r>
      <w:r>
        <w:rPr>
          <w:sz w:val="24"/>
        </w:rPr>
        <w:t>forming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78" w:lineRule="exact"/>
        <w:ind w:left="636" w:hanging="480"/>
        <w:jc w:val="left"/>
      </w:pPr>
      <w:r>
        <w:t>Elements</w:t>
      </w:r>
      <w:r>
        <w:rPr>
          <w:spacing w:val="-2"/>
        </w:rPr>
        <w:t xml:space="preserve"> </w:t>
      </w:r>
      <w:r>
        <w:rPr>
          <w:i/>
        </w:rPr>
        <w:t>s</w:t>
      </w:r>
      <w:r>
        <w:rPr>
          <w:position w:val="8"/>
          <w:sz w:val="16"/>
        </w:rPr>
        <w:t>2</w:t>
      </w:r>
      <w:r>
        <w:t>: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form compounds in which their atoms have an oxidation number</w:t>
      </w:r>
      <w:r>
        <w:rPr>
          <w:spacing w:val="-9"/>
          <w:sz w:val="24"/>
        </w:rPr>
        <w:t xml:space="preserve"> </w:t>
      </w:r>
      <w:r>
        <w:rPr>
          <w:sz w:val="24"/>
        </w:rPr>
        <w:t>II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also called alkali</w:t>
      </w:r>
      <w:r>
        <w:rPr>
          <w:spacing w:val="-1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belong to elements with a low</w:t>
      </w:r>
      <w:r>
        <w:rPr>
          <w:spacing w:val="-11"/>
          <w:sz w:val="24"/>
        </w:rPr>
        <w:t xml:space="preserve"> </w:t>
      </w:r>
      <w:r>
        <w:rPr>
          <w:sz w:val="24"/>
        </w:rPr>
        <w:t>electronegativity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found in a pure form or bound in compounds in</w:t>
      </w:r>
      <w:r>
        <w:rPr>
          <w:spacing w:val="-14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03"/>
        </w:tabs>
        <w:spacing w:after="0" w:line="240" w:lineRule="auto"/>
        <w:ind w:left="437" w:right="957" w:hanging="281"/>
        <w:rPr>
          <w:sz w:val="24"/>
        </w:rPr>
      </w:pP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reactive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4"/>
          <w:sz w:val="24"/>
        </w:rPr>
        <w:t xml:space="preserve"> </w:t>
      </w:r>
      <w:r>
        <w:rPr>
          <w:sz w:val="24"/>
        </w:rPr>
        <w:t>located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IIB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periodic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of elements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are strong oxidizing</w:t>
      </w:r>
      <w:r>
        <w:rPr>
          <w:spacing w:val="-8"/>
          <w:sz w:val="24"/>
        </w:rPr>
        <w:t xml:space="preserve"> </w:t>
      </w:r>
      <w:r>
        <w:rPr>
          <w:sz w:val="24"/>
        </w:rPr>
        <w:t>agents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15"/>
          <w:tab w:val="left" w:pos="8208"/>
        </w:tabs>
        <w:spacing w:before="1" w:after="0" w:line="280" w:lineRule="exact"/>
        <w:ind w:left="414" w:hanging="258"/>
        <w:rPr>
          <w:sz w:val="24"/>
        </w:rPr>
      </w:pPr>
      <w:r>
        <w:rPr>
          <w:sz w:val="24"/>
        </w:rPr>
        <w:t>have atoms which can be oxidized according to the general</w:t>
      </w:r>
      <w:r>
        <w:rPr>
          <w:spacing w:val="-36"/>
          <w:sz w:val="24"/>
        </w:rPr>
        <w:t xml:space="preserve"> </w:t>
      </w:r>
      <w:r>
        <w:rPr>
          <w:sz w:val="24"/>
        </w:rPr>
        <w:t>equation:</w:t>
      </w:r>
      <w:r>
        <w:rPr>
          <w:spacing w:val="-4"/>
          <w:sz w:val="24"/>
        </w:rPr>
        <w:t xml:space="preserve"> </w:t>
      </w:r>
      <w:r>
        <w:rPr>
          <w:sz w:val="24"/>
        </w:rPr>
        <w:t>M</w:t>
      </w:r>
      <w:r w:rsidR="00721238">
        <w:rPr>
          <w:noProof/>
        </w:rPr>
        <w:drawing>
          <wp:inline distT="0" distB="0" distL="0" distR="0" wp14:anchorId="14C20CF3" wp14:editId="518BA3A7">
            <wp:extent cx="495238" cy="123810"/>
            <wp:effectExtent l="0" t="0" r="635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M</w:t>
      </w:r>
      <w:proofErr w:type="spellEnd"/>
      <w:r>
        <w:rPr>
          <w:position w:val="8"/>
          <w:sz w:val="16"/>
        </w:rPr>
        <w:t xml:space="preserve">2+ </w:t>
      </w:r>
      <w:r>
        <w:rPr>
          <w:sz w:val="24"/>
        </w:rPr>
        <w:t>+ 2</w:t>
      </w:r>
      <w:r>
        <w:rPr>
          <w:spacing w:val="-23"/>
          <w:sz w:val="24"/>
        </w:rPr>
        <w:t xml:space="preserve"> </w:t>
      </w:r>
      <w:r>
        <w:rPr>
          <w:sz w:val="24"/>
        </w:rPr>
        <w:t>e</w:t>
      </w:r>
    </w:p>
    <w:p w:rsidR="00864C38" w:rsidRDefault="00B31DBF" w:rsidP="00721238">
      <w:pPr>
        <w:pStyle w:val="ListParagraph"/>
        <w:numPr>
          <w:ilvl w:val="0"/>
          <w:numId w:val="158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form compounds which are all soluble in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 xml:space="preserve">Which statement about </w:t>
      </w:r>
      <w:r>
        <w:rPr>
          <w:i/>
        </w:rPr>
        <w:t xml:space="preserve">s </w:t>
      </w:r>
      <w:r>
        <w:t>elements is</w:t>
      </w:r>
      <w:r>
        <w:rPr>
          <w:spacing w:val="-8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all of them belong to metals (except hydrogen and</w:t>
      </w:r>
      <w:r>
        <w:rPr>
          <w:spacing w:val="-8"/>
          <w:sz w:val="24"/>
        </w:rPr>
        <w:t xml:space="preserve"> </w:t>
      </w:r>
      <w:r>
        <w:rPr>
          <w:sz w:val="24"/>
        </w:rPr>
        <w:t>He)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17"/>
        </w:tabs>
        <w:spacing w:before="2" w:after="0" w:line="281" w:lineRule="exact"/>
        <w:ind w:left="416" w:hanging="260"/>
        <w:rPr>
          <w:sz w:val="24"/>
        </w:rPr>
      </w:pPr>
      <w:r>
        <w:rPr>
          <w:sz w:val="24"/>
        </w:rPr>
        <w:t xml:space="preserve">atoms of </w:t>
      </w:r>
      <w:r>
        <w:rPr>
          <w:i/>
          <w:sz w:val="24"/>
        </w:rPr>
        <w:t>s</w:t>
      </w:r>
      <w:r>
        <w:rPr>
          <w:position w:val="8"/>
          <w:sz w:val="16"/>
        </w:rPr>
        <w:t xml:space="preserve">1 </w:t>
      </w:r>
      <w:r>
        <w:rPr>
          <w:sz w:val="24"/>
        </w:rPr>
        <w:t>elements have the oxidation number I in</w:t>
      </w:r>
      <w:r>
        <w:rPr>
          <w:spacing w:val="-38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in compounds their atoms occur as</w:t>
      </w:r>
      <w:r>
        <w:rPr>
          <w:spacing w:val="-7"/>
          <w:sz w:val="24"/>
        </w:rPr>
        <w:t xml:space="preserve"> </w:t>
      </w:r>
      <w:r>
        <w:rPr>
          <w:sz w:val="24"/>
        </w:rPr>
        <w:t>anions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their atoms have one or two electrons more than the atoms of previous noble</w:t>
      </w:r>
      <w:r>
        <w:rPr>
          <w:spacing w:val="-34"/>
          <w:sz w:val="24"/>
        </w:rPr>
        <w:t xml:space="preserve"> </w:t>
      </w:r>
      <w:r>
        <w:rPr>
          <w:sz w:val="24"/>
        </w:rPr>
        <w:t>gases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03"/>
        </w:tabs>
        <w:spacing w:before="2" w:after="0" w:line="280" w:lineRule="exact"/>
        <w:ind w:hanging="246"/>
        <w:rPr>
          <w:sz w:val="24"/>
        </w:rPr>
      </w:pPr>
      <w:r>
        <w:rPr>
          <w:sz w:val="24"/>
        </w:rPr>
        <w:t xml:space="preserve">atoms of </w:t>
      </w:r>
      <w:r>
        <w:rPr>
          <w:i/>
          <w:sz w:val="24"/>
        </w:rPr>
        <w:t>s</w:t>
      </w:r>
      <w:r>
        <w:rPr>
          <w:position w:val="8"/>
          <w:sz w:val="16"/>
        </w:rPr>
        <w:t xml:space="preserve">2 </w:t>
      </w:r>
      <w:r>
        <w:rPr>
          <w:sz w:val="24"/>
        </w:rPr>
        <w:t>elements have typically the oxidation number II in</w:t>
      </w:r>
      <w:r>
        <w:rPr>
          <w:spacing w:val="-3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their atoms have one or two electrons less than the atoms of previous noble</w:t>
      </w:r>
      <w:r>
        <w:rPr>
          <w:spacing w:val="-32"/>
          <w:sz w:val="24"/>
        </w:rPr>
        <w:t xml:space="preserve"> </w:t>
      </w:r>
      <w:r>
        <w:rPr>
          <w:sz w:val="24"/>
        </w:rPr>
        <w:t>gases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are in the groups IA and IIA of the periodic table of elements (except</w:t>
      </w:r>
      <w:r>
        <w:rPr>
          <w:spacing w:val="-21"/>
          <w:sz w:val="24"/>
        </w:rPr>
        <w:t xml:space="preserve"> </w:t>
      </w:r>
      <w:r>
        <w:rPr>
          <w:sz w:val="24"/>
        </w:rPr>
        <w:t>He)</w:t>
      </w:r>
    </w:p>
    <w:p w:rsidR="00864C38" w:rsidRDefault="00B31DBF" w:rsidP="00721238">
      <w:pPr>
        <w:pStyle w:val="ListParagraph"/>
        <w:numPr>
          <w:ilvl w:val="0"/>
          <w:numId w:val="1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their atoms provide an electron pair for binding to other</w:t>
      </w:r>
      <w:r>
        <w:rPr>
          <w:spacing w:val="-15"/>
          <w:sz w:val="24"/>
        </w:rPr>
        <w:t xml:space="preserve"> </w:t>
      </w:r>
      <w:r>
        <w:rPr>
          <w:sz w:val="24"/>
        </w:rPr>
        <w:t>elements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lastRenderedPageBreak/>
        <w:t>Magnesium: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belongs to non-metal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belongs to chalcogens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03"/>
        </w:tabs>
        <w:spacing w:before="4" w:after="0" w:line="240" w:lineRule="auto"/>
        <w:ind w:hanging="246"/>
        <w:rPr>
          <w:sz w:val="24"/>
        </w:rPr>
      </w:pPr>
      <w:r>
        <w:rPr>
          <w:sz w:val="24"/>
        </w:rPr>
        <w:t xml:space="preserve">can be prepared by electrolysis of the </w:t>
      </w:r>
      <w:proofErr w:type="spellStart"/>
      <w:r>
        <w:rPr>
          <w:sz w:val="24"/>
        </w:rPr>
        <w:t>MgCl</w:t>
      </w:r>
      <w:proofErr w:type="spellEnd"/>
      <w:r>
        <w:rPr>
          <w:position w:val="-7"/>
          <w:sz w:val="16"/>
        </w:rPr>
        <w:t>2</w:t>
      </w:r>
      <w:r>
        <w:rPr>
          <w:spacing w:val="8"/>
          <w:position w:val="-7"/>
          <w:sz w:val="16"/>
        </w:rPr>
        <w:t xml:space="preserve"> </w:t>
      </w:r>
      <w:r>
        <w:rPr>
          <w:sz w:val="24"/>
        </w:rPr>
        <w:t>melt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can occur in green</w:t>
      </w:r>
      <w:r>
        <w:rPr>
          <w:spacing w:val="-3"/>
          <w:sz w:val="24"/>
        </w:rPr>
        <w:t xml:space="preserve"> </w:t>
      </w:r>
      <w:r>
        <w:rPr>
          <w:sz w:val="24"/>
        </w:rPr>
        <w:t>plants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belongs to elements of the period 3 of the periodic table of</w:t>
      </w:r>
      <w:r>
        <w:rPr>
          <w:spacing w:val="-18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belongs to alkali</w:t>
      </w:r>
      <w:r>
        <w:rPr>
          <w:spacing w:val="-4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belongs to elements which are strong reducing</w:t>
      </w:r>
      <w:r>
        <w:rPr>
          <w:spacing w:val="-8"/>
          <w:sz w:val="24"/>
        </w:rPr>
        <w:t xml:space="preserve"> </w:t>
      </w:r>
      <w:r>
        <w:rPr>
          <w:sz w:val="24"/>
        </w:rPr>
        <w:t>agents</w:t>
      </w:r>
    </w:p>
    <w:p w:rsidR="00864C38" w:rsidRDefault="00B31DBF" w:rsidP="00721238">
      <w:pPr>
        <w:pStyle w:val="ListParagraph"/>
        <w:numPr>
          <w:ilvl w:val="0"/>
          <w:numId w:val="16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located in the group IIA of the periodic table of</w:t>
      </w:r>
      <w:r>
        <w:rPr>
          <w:spacing w:val="-9"/>
          <w:sz w:val="24"/>
        </w:rPr>
        <w:t xml:space="preserve"> </w:t>
      </w:r>
      <w:r>
        <w:rPr>
          <w:sz w:val="24"/>
        </w:rPr>
        <w:t>elements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Calcium</w:t>
      </w:r>
      <w:r>
        <w:rPr>
          <w:spacing w:val="-5"/>
        </w:rPr>
        <w:t xml:space="preserve"> </w:t>
      </w:r>
      <w:r>
        <w:t>oxide: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solid under the laboratory</w:t>
      </w:r>
      <w:r>
        <w:rPr>
          <w:spacing w:val="-10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also called “slaked</w:t>
      </w:r>
      <w:r>
        <w:rPr>
          <w:spacing w:val="-5"/>
          <w:sz w:val="24"/>
        </w:rPr>
        <w:t xml:space="preserve"> </w:t>
      </w:r>
      <w:r>
        <w:rPr>
          <w:sz w:val="24"/>
        </w:rPr>
        <w:t>lime”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reacts with water and pH of the resulting solution is higher than</w:t>
      </w:r>
      <w:r>
        <w:rPr>
          <w:spacing w:val="-20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used as a fertilizer and called</w:t>
      </w:r>
      <w:r>
        <w:rPr>
          <w:spacing w:val="-9"/>
          <w:sz w:val="24"/>
        </w:rPr>
        <w:t xml:space="preserve"> </w:t>
      </w:r>
      <w:r>
        <w:rPr>
          <w:sz w:val="24"/>
        </w:rPr>
        <w:t>“baryte”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03"/>
        </w:tabs>
        <w:spacing w:before="6" w:after="0" w:line="235" w:lineRule="auto"/>
        <w:ind w:hanging="246"/>
        <w:rPr>
          <w:sz w:val="16"/>
        </w:rPr>
      </w:pPr>
      <w:r>
        <w:rPr>
          <w:sz w:val="24"/>
        </w:rPr>
        <w:t>can be prepared by the decomposition of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CaCO</w:t>
      </w:r>
      <w:proofErr w:type="spellEnd"/>
      <w:r>
        <w:rPr>
          <w:position w:val="-7"/>
          <w:sz w:val="16"/>
        </w:rPr>
        <w:t>3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is an acid-forming</w:t>
      </w:r>
      <w:r>
        <w:rPr>
          <w:spacing w:val="-6"/>
          <w:sz w:val="24"/>
        </w:rPr>
        <w:t xml:space="preserve"> </w:t>
      </w:r>
      <w:r>
        <w:rPr>
          <w:sz w:val="24"/>
        </w:rPr>
        <w:t>oxide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does not react with</w:t>
      </w:r>
      <w:r>
        <w:rPr>
          <w:spacing w:val="-5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21238">
      <w:pPr>
        <w:pStyle w:val="ListParagraph"/>
        <w:numPr>
          <w:ilvl w:val="0"/>
          <w:numId w:val="16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reacts with water thus forming a</w:t>
      </w:r>
      <w:r>
        <w:rPr>
          <w:spacing w:val="-7"/>
          <w:sz w:val="24"/>
        </w:rPr>
        <w:t xml:space="preserve"> </w:t>
      </w:r>
      <w:r>
        <w:rPr>
          <w:sz w:val="24"/>
        </w:rPr>
        <w:t>hydroxide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</w:pPr>
      <w:r>
        <w:t>s1 elements: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form salts which are mostly soluble in water (except</w:t>
      </w:r>
      <w:r>
        <w:rPr>
          <w:spacing w:val="-17"/>
          <w:sz w:val="24"/>
        </w:rPr>
        <w:t xml:space="preserve"> </w:t>
      </w:r>
      <w:r>
        <w:rPr>
          <w:sz w:val="24"/>
        </w:rPr>
        <w:t>hydrogen)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are: Be, Mg, Ca, Sr, Ba,</w:t>
      </w:r>
      <w:r>
        <w:rPr>
          <w:spacing w:val="-2"/>
          <w:sz w:val="24"/>
        </w:rPr>
        <w:t xml:space="preserve"> </w:t>
      </w:r>
      <w:r>
        <w:rPr>
          <w:sz w:val="24"/>
        </w:rPr>
        <w:t>Ra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are characterized by good electrical and thermal conductivity (except</w:t>
      </w:r>
      <w:r>
        <w:rPr>
          <w:spacing w:val="-27"/>
          <w:sz w:val="24"/>
        </w:rPr>
        <w:t xml:space="preserve"> </w:t>
      </w:r>
      <w:r>
        <w:rPr>
          <w:sz w:val="24"/>
        </w:rPr>
        <w:t>H)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form cations which have one electron more than the previous noble</w:t>
      </w:r>
      <w:r>
        <w:rPr>
          <w:spacing w:val="-19"/>
          <w:sz w:val="24"/>
        </w:rPr>
        <w:t xml:space="preserve"> </w:t>
      </w:r>
      <w:r>
        <w:rPr>
          <w:sz w:val="24"/>
        </w:rPr>
        <w:t>gas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located in the group IA of the periodic table of</w:t>
      </w:r>
      <w:r>
        <w:rPr>
          <w:spacing w:val="-1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due to their reactivity they are stored in the chemically inert environment (except</w:t>
      </w:r>
      <w:r>
        <w:rPr>
          <w:spacing w:val="-37"/>
          <w:sz w:val="24"/>
        </w:rPr>
        <w:t xml:space="preserve"> </w:t>
      </w:r>
      <w:r>
        <w:rPr>
          <w:sz w:val="24"/>
        </w:rPr>
        <w:t>H)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all of them form cations with the oxidation numbers I and</w:t>
      </w:r>
      <w:r>
        <w:rPr>
          <w:spacing w:val="-13"/>
          <w:sz w:val="24"/>
        </w:rPr>
        <w:t xml:space="preserve"> </w:t>
      </w:r>
      <w:r>
        <w:rPr>
          <w:sz w:val="24"/>
        </w:rPr>
        <w:t>II</w:t>
      </w:r>
    </w:p>
    <w:p w:rsidR="00864C38" w:rsidRDefault="00B31DBF" w:rsidP="00721238">
      <w:pPr>
        <w:pStyle w:val="ListParagraph"/>
        <w:numPr>
          <w:ilvl w:val="0"/>
          <w:numId w:val="16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form compounds which have a predominantly ionic character (except</w:t>
      </w:r>
      <w:r>
        <w:rPr>
          <w:spacing w:val="-22"/>
          <w:sz w:val="24"/>
        </w:rPr>
        <w:t xml:space="preserve"> </w:t>
      </w:r>
      <w:r>
        <w:rPr>
          <w:sz w:val="24"/>
        </w:rPr>
        <w:t>hydrogen)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902" w:hanging="281"/>
        <w:jc w:val="left"/>
      </w:pPr>
      <w:r>
        <w:t>Which of the following statements about the alkalinity strength of</w:t>
      </w:r>
      <w:r>
        <w:rPr>
          <w:spacing w:val="-37"/>
        </w:rPr>
        <w:t xml:space="preserve"> </w:t>
      </w:r>
      <w:r>
        <w:t>hydroxide solutions formed from alkali metals and alkaline earth metals is</w:t>
      </w:r>
      <w:r>
        <w:rPr>
          <w:spacing w:val="-19"/>
        </w:rPr>
        <w:t xml:space="preserve"> </w:t>
      </w:r>
      <w:r>
        <w:t>true:</w:t>
      </w:r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KOH is stronger than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proofErr w:type="spellStart"/>
      <w:r>
        <w:rPr>
          <w:sz w:val="24"/>
        </w:rPr>
        <w:t>CsOH</w:t>
      </w:r>
      <w:proofErr w:type="spellEnd"/>
      <w:r>
        <w:rPr>
          <w:sz w:val="24"/>
        </w:rPr>
        <w:t xml:space="preserve"> is stronger than</w:t>
      </w:r>
      <w:r>
        <w:rPr>
          <w:spacing w:val="-3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proofErr w:type="spellStart"/>
      <w:r>
        <w:rPr>
          <w:sz w:val="24"/>
        </w:rPr>
        <w:t>LiOH</w:t>
      </w:r>
      <w:proofErr w:type="spellEnd"/>
      <w:r>
        <w:rPr>
          <w:sz w:val="24"/>
        </w:rPr>
        <w:t xml:space="preserve"> is weaker than</w:t>
      </w:r>
      <w:r>
        <w:rPr>
          <w:spacing w:val="-2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KOH is weaker than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LiOH</w:t>
      </w:r>
      <w:proofErr w:type="spellEnd"/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NaOH is weaker than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RbOH</w:t>
      </w:r>
      <w:proofErr w:type="spellEnd"/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376"/>
        </w:tabs>
        <w:spacing w:before="4" w:after="0" w:line="237" w:lineRule="auto"/>
        <w:ind w:left="375" w:hanging="219"/>
        <w:rPr>
          <w:sz w:val="16"/>
        </w:rPr>
      </w:pPr>
      <w:proofErr w:type="gramStart"/>
      <w:r>
        <w:rPr>
          <w:sz w:val="24"/>
        </w:rPr>
        <w:t>Ca(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 xml:space="preserve">2 </w:t>
      </w:r>
      <w:r>
        <w:rPr>
          <w:sz w:val="24"/>
        </w:rPr>
        <w:t>is stronger than</w:t>
      </w:r>
      <w:r>
        <w:rPr>
          <w:spacing w:val="-23"/>
          <w:sz w:val="24"/>
        </w:rPr>
        <w:t xml:space="preserve"> </w:t>
      </w:r>
      <w:r>
        <w:rPr>
          <w:sz w:val="24"/>
        </w:rPr>
        <w:t>Ba(OH)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proofErr w:type="gramStart"/>
      <w:r>
        <w:rPr>
          <w:sz w:val="24"/>
        </w:rPr>
        <w:t>Sr(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 xml:space="preserve">2 </w:t>
      </w:r>
      <w:r>
        <w:rPr>
          <w:sz w:val="24"/>
        </w:rPr>
        <w:t>is stronger than</w:t>
      </w:r>
      <w:r>
        <w:rPr>
          <w:spacing w:val="-23"/>
          <w:sz w:val="24"/>
        </w:rPr>
        <w:t xml:space="preserve"> </w:t>
      </w:r>
      <w:proofErr w:type="spellStart"/>
      <w:r>
        <w:rPr>
          <w:sz w:val="24"/>
        </w:rPr>
        <w:t>CsOH</w:t>
      </w:r>
      <w:proofErr w:type="spellEnd"/>
    </w:p>
    <w:p w:rsidR="00864C38" w:rsidRDefault="00B31DBF" w:rsidP="00721238">
      <w:pPr>
        <w:pStyle w:val="ListParagraph"/>
        <w:numPr>
          <w:ilvl w:val="0"/>
          <w:numId w:val="163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RbOH</w:t>
      </w:r>
      <w:proofErr w:type="spellEnd"/>
      <w:r>
        <w:rPr>
          <w:sz w:val="24"/>
        </w:rPr>
        <w:t xml:space="preserve"> is stronger than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/>
        <w:ind w:left="636" w:hanging="480"/>
        <w:jc w:val="left"/>
      </w:pPr>
      <w:r>
        <w:t xml:space="preserve">Which statement about </w:t>
      </w:r>
      <w:r>
        <w:rPr>
          <w:i/>
        </w:rPr>
        <w:t xml:space="preserve">d </w:t>
      </w:r>
      <w:r>
        <w:t>elements is</w:t>
      </w:r>
      <w:r>
        <w:rPr>
          <w:spacing w:val="-9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they have high melting and boiling points (except</w:t>
      </w:r>
      <w:r>
        <w:rPr>
          <w:spacing w:val="-17"/>
          <w:sz w:val="24"/>
        </w:rPr>
        <w:t xml:space="preserve"> </w:t>
      </w:r>
      <w:r>
        <w:rPr>
          <w:sz w:val="24"/>
        </w:rPr>
        <w:t>Hg)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they can be ligands in coordination</w:t>
      </w:r>
      <w:r>
        <w:rPr>
          <w:spacing w:val="-11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they have a good electrical and thermal</w:t>
      </w:r>
      <w:r>
        <w:rPr>
          <w:spacing w:val="-12"/>
          <w:sz w:val="24"/>
        </w:rPr>
        <w:t xml:space="preserve"> </w:t>
      </w:r>
      <w:r>
        <w:rPr>
          <w:sz w:val="24"/>
        </w:rPr>
        <w:t>conductivity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17"/>
        </w:tabs>
        <w:spacing w:after="0" w:line="240" w:lineRule="auto"/>
      </w:pPr>
      <w:r>
        <w:rPr>
          <w:sz w:val="24"/>
        </w:rPr>
        <w:t>according</w:t>
      </w:r>
      <w:r w:rsidRPr="00721238">
        <w:rPr>
          <w:spacing w:val="-6"/>
          <w:sz w:val="24"/>
        </w:rPr>
        <w:t xml:space="preserve"> </w:t>
      </w:r>
      <w:r>
        <w:rPr>
          <w:sz w:val="24"/>
        </w:rPr>
        <w:t>to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the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oxidation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number,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their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compounds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have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different</w:t>
      </w:r>
      <w:r w:rsidRPr="00721238"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colors</w:t>
      </w:r>
      <w:proofErr w:type="spellEnd"/>
      <w:r w:rsidRPr="00721238">
        <w:rPr>
          <w:spacing w:val="-4"/>
          <w:sz w:val="24"/>
        </w:rPr>
        <w:t xml:space="preserve"> </w:t>
      </w:r>
      <w:r>
        <w:rPr>
          <w:sz w:val="24"/>
        </w:rPr>
        <w:t>of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solutions,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e.g.</w:t>
      </w:r>
      <w:r w:rsidR="00721238">
        <w:rPr>
          <w:sz w:val="24"/>
        </w:rPr>
        <w:t xml:space="preserve"> </w:t>
      </w:r>
      <w:proofErr w:type="gramStart"/>
      <w:r>
        <w:t>Cr(</w:t>
      </w:r>
      <w:proofErr w:type="gramEnd"/>
      <w:r>
        <w:t>VI) compounds are yellow and Cr(III) compounds are green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they are also called non-transitional</w:t>
      </w:r>
      <w:r>
        <w:rPr>
          <w:spacing w:val="-12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 xml:space="preserve">many of </w:t>
      </w:r>
      <w:r>
        <w:rPr>
          <w:i/>
          <w:sz w:val="24"/>
        </w:rPr>
        <w:t xml:space="preserve">d </w:t>
      </w:r>
      <w:r>
        <w:rPr>
          <w:sz w:val="24"/>
        </w:rPr>
        <w:t>elements and their compounds are catalysts of chemical</w:t>
      </w:r>
      <w:r>
        <w:rPr>
          <w:spacing w:val="-26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they belong to alkaline earth</w:t>
      </w:r>
      <w:r>
        <w:rPr>
          <w:spacing w:val="-10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4D2E59">
      <w:pPr>
        <w:pStyle w:val="ListParagraph"/>
        <w:numPr>
          <w:ilvl w:val="0"/>
          <w:numId w:val="661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their atoms can have different oxidation numbers in</w:t>
      </w:r>
      <w:r>
        <w:rPr>
          <w:spacing w:val="-14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rPr>
          <w:i/>
        </w:rPr>
        <w:lastRenderedPageBreak/>
        <w:t xml:space="preserve">d </w:t>
      </w:r>
      <w:r>
        <w:t>elements</w:t>
      </w:r>
      <w:r>
        <w:rPr>
          <w:spacing w:val="-3"/>
        </w:rPr>
        <w:t xml:space="preserve"> </w:t>
      </w:r>
      <w:r>
        <w:t>are:</w:t>
      </w: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03"/>
        </w:tabs>
        <w:spacing w:after="0" w:line="237" w:lineRule="auto"/>
        <w:ind w:right="773" w:hanging="281"/>
        <w:rPr>
          <w:sz w:val="24"/>
        </w:rPr>
      </w:pPr>
      <w:r>
        <w:rPr>
          <w:sz w:val="24"/>
        </w:rPr>
        <w:t>elements whose atoms have electrons in the orbital n</w:t>
      </w:r>
      <w:r>
        <w:rPr>
          <w:i/>
          <w:sz w:val="24"/>
        </w:rPr>
        <w:t xml:space="preserve">s </w:t>
      </w:r>
      <w:r>
        <w:rPr>
          <w:sz w:val="24"/>
        </w:rPr>
        <w:t xml:space="preserve">and also in orbitals (n - </w:t>
      </w:r>
      <w:proofErr w:type="gramStart"/>
      <w:r>
        <w:rPr>
          <w:sz w:val="24"/>
        </w:rPr>
        <w:t>1)</w:t>
      </w:r>
      <w:r>
        <w:rPr>
          <w:i/>
          <w:sz w:val="24"/>
        </w:rPr>
        <w:t>d</w:t>
      </w:r>
      <w:proofErr w:type="gramEnd"/>
      <w:r>
        <w:rPr>
          <w:position w:val="8"/>
          <w:sz w:val="16"/>
        </w:rPr>
        <w:t>1-10</w:t>
      </w:r>
      <w:r>
        <w:rPr>
          <w:sz w:val="24"/>
        </w:rPr>
        <w:t>, where: n = 4 -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transition</w:t>
      </w:r>
      <w:r>
        <w:rPr>
          <w:spacing w:val="-18"/>
          <w:sz w:val="24"/>
        </w:rPr>
        <w:t xml:space="preserve"> </w:t>
      </w:r>
      <w:r>
        <w:rPr>
          <w:sz w:val="24"/>
        </w:rPr>
        <w:t>elements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03"/>
        </w:tabs>
        <w:spacing w:before="73" w:after="0" w:line="276" w:lineRule="exact"/>
        <w:ind w:left="402" w:hanging="246"/>
        <w:rPr>
          <w:sz w:val="24"/>
        </w:rPr>
      </w:pPr>
      <w:r>
        <w:rPr>
          <w:sz w:val="24"/>
        </w:rPr>
        <w:lastRenderedPageBreak/>
        <w:t>elements whose cations are in aqueous solutions mostly</w:t>
      </w:r>
      <w:r>
        <w:rPr>
          <w:spacing w:val="-18"/>
          <w:sz w:val="24"/>
        </w:rPr>
        <w:t xml:space="preserve"> </w:t>
      </w:r>
      <w:proofErr w:type="spellStart"/>
      <w:r>
        <w:rPr>
          <w:sz w:val="24"/>
        </w:rPr>
        <w:t>colorless</w:t>
      </w:r>
      <w:proofErr w:type="spellEnd"/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e.g. N, O, S,</w:t>
      </w:r>
      <w:r>
        <w:rPr>
          <w:spacing w:val="-5"/>
          <w:sz w:val="24"/>
        </w:rPr>
        <w:t xml:space="preserve"> </w:t>
      </w:r>
      <w:r>
        <w:rPr>
          <w:sz w:val="24"/>
        </w:rPr>
        <w:t>Cl</w:t>
      </w: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 xml:space="preserve">e.g. V, Cr, Mn, </w:t>
      </w:r>
      <w:proofErr w:type="spellStart"/>
      <w:r>
        <w:rPr>
          <w:sz w:val="24"/>
        </w:rPr>
        <w:t>Zr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Mo</w:t>
      </w: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elements whose atoms can use n</w:t>
      </w:r>
      <w:r>
        <w:rPr>
          <w:i/>
          <w:sz w:val="24"/>
        </w:rPr>
        <w:t xml:space="preserve">s </w:t>
      </w:r>
      <w:r>
        <w:rPr>
          <w:sz w:val="24"/>
        </w:rPr>
        <w:t xml:space="preserve">as well as (n - </w:t>
      </w:r>
      <w:proofErr w:type="gramStart"/>
      <w:r>
        <w:rPr>
          <w:sz w:val="24"/>
        </w:rPr>
        <w:t>1)</w:t>
      </w:r>
      <w:r>
        <w:rPr>
          <w:i/>
          <w:sz w:val="24"/>
        </w:rPr>
        <w:t>d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>orbitals for a bond</w:t>
      </w:r>
      <w:r>
        <w:rPr>
          <w:spacing w:val="-23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elements located in the group VIIIA of the periodic table of</w:t>
      </w:r>
      <w:r>
        <w:rPr>
          <w:spacing w:val="-16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721238">
      <w:pPr>
        <w:pStyle w:val="ListParagraph"/>
        <w:numPr>
          <w:ilvl w:val="0"/>
          <w:numId w:val="16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elements located in the groups A of the periodic table of</w:t>
      </w:r>
      <w:r>
        <w:rPr>
          <w:spacing w:val="-19"/>
          <w:sz w:val="24"/>
        </w:rPr>
        <w:t xml:space="preserve"> </w:t>
      </w:r>
      <w:r>
        <w:rPr>
          <w:sz w:val="24"/>
        </w:rPr>
        <w:t>elements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420" w:hanging="281"/>
        <w:jc w:val="left"/>
      </w:pP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neutral</w:t>
      </w:r>
      <w:r>
        <w:rPr>
          <w:spacing w:val="-4"/>
        </w:rPr>
        <w:t xml:space="preserve"> </w:t>
      </w:r>
      <w:r>
        <w:t>molecules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ions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ligands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coordination compounds:</w:t>
      </w:r>
    </w:p>
    <w:p w:rsidR="00864C38" w:rsidRDefault="00B31DBF" w:rsidP="004D2E59">
      <w:pPr>
        <w:pStyle w:val="ListParagraph"/>
        <w:numPr>
          <w:ilvl w:val="0"/>
          <w:numId w:val="662"/>
        </w:numPr>
        <w:tabs>
          <w:tab w:val="left" w:pos="403"/>
        </w:tabs>
        <w:spacing w:after="0" w:line="333" w:lineRule="exact"/>
        <w:rPr>
          <w:sz w:val="16"/>
        </w:rPr>
      </w:pPr>
      <w:r>
        <w:rPr>
          <w:sz w:val="24"/>
        </w:rPr>
        <w:t>H</w:t>
      </w:r>
      <w:r>
        <w:rPr>
          <w:position w:val="-5"/>
          <w:sz w:val="16"/>
        </w:rPr>
        <w:t>2</w:t>
      </w:r>
      <w:r>
        <w:rPr>
          <w:sz w:val="24"/>
        </w:rPr>
        <w:t>, Na</w:t>
      </w:r>
      <w:r>
        <w:rPr>
          <w:sz w:val="24"/>
          <w:vertAlign w:val="superscript"/>
        </w:rPr>
        <w:t>+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  <w:r>
        <w:rPr>
          <w:position w:val="-6"/>
          <w:sz w:val="16"/>
        </w:rPr>
        <w:t>3</w:t>
      </w:r>
      <w:r>
        <w:rPr>
          <w:position w:val="8"/>
          <w:sz w:val="16"/>
        </w:rPr>
        <w:t>2-</w:t>
      </w:r>
    </w:p>
    <w:p w:rsidR="00864C38" w:rsidRDefault="00B31DBF" w:rsidP="004D2E59">
      <w:pPr>
        <w:pStyle w:val="ListParagraph"/>
        <w:numPr>
          <w:ilvl w:val="0"/>
          <w:numId w:val="662"/>
        </w:numPr>
        <w:tabs>
          <w:tab w:val="left" w:pos="417"/>
        </w:tabs>
        <w:spacing w:after="0" w:line="281" w:lineRule="exact"/>
        <w:rPr>
          <w:sz w:val="16"/>
        </w:rPr>
      </w:pPr>
      <w:r>
        <w:rPr>
          <w:sz w:val="24"/>
        </w:rPr>
        <w:t>F</w:t>
      </w:r>
      <w:r>
        <w:rPr>
          <w:position w:val="8"/>
          <w:sz w:val="16"/>
        </w:rPr>
        <w:t>-</w:t>
      </w:r>
      <w:r>
        <w:rPr>
          <w:sz w:val="24"/>
        </w:rPr>
        <w:t>, Cl</w:t>
      </w:r>
      <w:r>
        <w:rPr>
          <w:position w:val="8"/>
          <w:sz w:val="16"/>
        </w:rPr>
        <w:t>-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CN</w:t>
      </w:r>
      <w:r>
        <w:rPr>
          <w:position w:val="8"/>
          <w:sz w:val="16"/>
        </w:rPr>
        <w:t>-</w:t>
      </w:r>
    </w:p>
    <w:p w:rsidR="00864C38" w:rsidRDefault="00B31DBF" w:rsidP="004D2E59">
      <w:pPr>
        <w:pStyle w:val="ListParagraph"/>
        <w:numPr>
          <w:ilvl w:val="0"/>
          <w:numId w:val="662"/>
        </w:numPr>
        <w:tabs>
          <w:tab w:val="left" w:pos="403"/>
        </w:tabs>
        <w:spacing w:before="6" w:after="0" w:line="232" w:lineRule="auto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O, NH</w:t>
      </w:r>
      <w:r>
        <w:rPr>
          <w:position w:val="-7"/>
          <w:sz w:val="16"/>
        </w:rPr>
        <w:t>3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</w:p>
    <w:p w:rsidR="00864C38" w:rsidRDefault="00B31DBF" w:rsidP="004D2E59">
      <w:pPr>
        <w:pStyle w:val="ListParagraph"/>
        <w:numPr>
          <w:ilvl w:val="0"/>
          <w:numId w:val="662"/>
        </w:numPr>
        <w:tabs>
          <w:tab w:val="left" w:pos="417"/>
        </w:tabs>
        <w:spacing w:after="0" w:line="273" w:lineRule="exact"/>
        <w:rPr>
          <w:sz w:val="24"/>
        </w:rPr>
      </w:pPr>
      <w:r>
        <w:rPr>
          <w:sz w:val="24"/>
        </w:rPr>
        <w:t>all molecules or ions which can accept</w:t>
      </w:r>
      <w:r>
        <w:rPr>
          <w:spacing w:val="-4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4D2E59">
      <w:pPr>
        <w:pStyle w:val="ListParagraph"/>
        <w:numPr>
          <w:ilvl w:val="0"/>
          <w:numId w:val="662"/>
        </w:numPr>
        <w:tabs>
          <w:tab w:val="left" w:pos="403"/>
        </w:tabs>
        <w:spacing w:before="1" w:after="0" w:line="240" w:lineRule="auto"/>
        <w:rPr>
          <w:sz w:val="16"/>
        </w:rPr>
      </w:pPr>
      <w:r>
        <w:rPr>
          <w:sz w:val="24"/>
        </w:rPr>
        <w:t>CN</w:t>
      </w:r>
      <w:r>
        <w:rPr>
          <w:position w:val="8"/>
          <w:sz w:val="16"/>
        </w:rPr>
        <w:t>-</w:t>
      </w:r>
      <w:r>
        <w:rPr>
          <w:sz w:val="24"/>
        </w:rPr>
        <w:t>, OH</w:t>
      </w:r>
      <w:r>
        <w:rPr>
          <w:position w:val="8"/>
          <w:sz w:val="16"/>
        </w:rPr>
        <w:t>-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position w:val="8"/>
          <w:sz w:val="16"/>
        </w:rPr>
        <w:t>-</w:t>
      </w:r>
    </w:p>
    <w:p w:rsidR="00864C38" w:rsidRDefault="00B31DBF" w:rsidP="004D2E59">
      <w:pPr>
        <w:pStyle w:val="ListParagraph"/>
        <w:numPr>
          <w:ilvl w:val="0"/>
          <w:numId w:val="662"/>
        </w:numPr>
        <w:tabs>
          <w:tab w:val="left" w:pos="376"/>
        </w:tabs>
        <w:spacing w:before="2" w:after="0" w:line="237" w:lineRule="auto"/>
        <w:rPr>
          <w:sz w:val="24"/>
        </w:rPr>
      </w:pPr>
      <w:r>
        <w:rPr>
          <w:sz w:val="24"/>
        </w:rPr>
        <w:t>Br</w:t>
      </w:r>
      <w:r>
        <w:rPr>
          <w:position w:val="8"/>
          <w:sz w:val="16"/>
        </w:rPr>
        <w:t>-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O,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</w:p>
    <w:p w:rsidR="00864C38" w:rsidRPr="00721238" w:rsidRDefault="00B31DBF" w:rsidP="004D2E59">
      <w:pPr>
        <w:pStyle w:val="ListParagraph"/>
        <w:numPr>
          <w:ilvl w:val="0"/>
          <w:numId w:val="662"/>
        </w:numPr>
        <w:spacing w:line="333" w:lineRule="exact"/>
        <w:rPr>
          <w:sz w:val="16"/>
        </w:rPr>
      </w:pPr>
      <w:r w:rsidRPr="00721238">
        <w:rPr>
          <w:sz w:val="24"/>
        </w:rPr>
        <w:t>O</w:t>
      </w:r>
      <w:r w:rsidRPr="00721238">
        <w:rPr>
          <w:position w:val="-6"/>
          <w:sz w:val="16"/>
        </w:rPr>
        <w:t>2</w:t>
      </w:r>
      <w:r w:rsidRPr="00721238">
        <w:rPr>
          <w:position w:val="8"/>
          <w:sz w:val="16"/>
        </w:rPr>
        <w:t>2-</w:t>
      </w:r>
      <w:r w:rsidRPr="00721238">
        <w:rPr>
          <w:sz w:val="24"/>
        </w:rPr>
        <w:t>, S</w:t>
      </w:r>
      <w:r w:rsidRPr="00721238">
        <w:rPr>
          <w:position w:val="8"/>
          <w:sz w:val="16"/>
        </w:rPr>
        <w:t>2-</w:t>
      </w:r>
      <w:r w:rsidRPr="00721238">
        <w:rPr>
          <w:sz w:val="24"/>
        </w:rPr>
        <w:t>, SCN</w:t>
      </w:r>
      <w:r w:rsidRPr="00721238">
        <w:rPr>
          <w:position w:val="8"/>
          <w:sz w:val="16"/>
        </w:rPr>
        <w:t>-</w:t>
      </w:r>
    </w:p>
    <w:p w:rsidR="00864C38" w:rsidRPr="00721238" w:rsidRDefault="00B31DBF" w:rsidP="004D2E59">
      <w:pPr>
        <w:pStyle w:val="ListParagraph"/>
        <w:numPr>
          <w:ilvl w:val="0"/>
          <w:numId w:val="662"/>
        </w:numPr>
        <w:spacing w:before="1"/>
        <w:rPr>
          <w:sz w:val="16"/>
        </w:rPr>
      </w:pPr>
      <w:r w:rsidRPr="00721238">
        <w:rPr>
          <w:sz w:val="24"/>
        </w:rPr>
        <w:t>O</w:t>
      </w:r>
      <w:r w:rsidRPr="00721238">
        <w:rPr>
          <w:position w:val="-7"/>
          <w:sz w:val="16"/>
        </w:rPr>
        <w:t>2</w:t>
      </w:r>
      <w:r w:rsidRPr="00721238">
        <w:rPr>
          <w:position w:val="8"/>
          <w:sz w:val="16"/>
        </w:rPr>
        <w:t>2-</w:t>
      </w:r>
      <w:r w:rsidRPr="00721238">
        <w:rPr>
          <w:sz w:val="24"/>
        </w:rPr>
        <w:t>, H</w:t>
      </w:r>
      <w:r w:rsidRPr="00721238">
        <w:rPr>
          <w:position w:val="-7"/>
          <w:sz w:val="16"/>
        </w:rPr>
        <w:t>3</w:t>
      </w:r>
      <w:r w:rsidRPr="00721238">
        <w:rPr>
          <w:sz w:val="24"/>
        </w:rPr>
        <w:t>O</w:t>
      </w:r>
      <w:r w:rsidRPr="00721238">
        <w:rPr>
          <w:position w:val="8"/>
          <w:sz w:val="16"/>
        </w:rPr>
        <w:t>+</w:t>
      </w:r>
      <w:r w:rsidRPr="00721238">
        <w:rPr>
          <w:sz w:val="24"/>
        </w:rPr>
        <w:t>, CH</w:t>
      </w:r>
      <w:r w:rsidRPr="00721238">
        <w:rPr>
          <w:position w:val="-5"/>
          <w:sz w:val="16"/>
        </w:rPr>
        <w:t>4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81" w:after="0" w:line="235" w:lineRule="auto"/>
        <w:ind w:left="636" w:hanging="480"/>
        <w:jc w:val="left"/>
      </w:pPr>
      <w:r>
        <w:t>In the coordination compound</w:t>
      </w:r>
      <w:r>
        <w:rPr>
          <w:spacing w:val="-5"/>
        </w:rPr>
        <w:t xml:space="preserve"> </w:t>
      </w:r>
      <w:r>
        <w:t>[</w:t>
      </w:r>
      <w:proofErr w:type="gramStart"/>
      <w:r>
        <w:t>Ni(</w:t>
      </w:r>
      <w:proofErr w:type="gramEnd"/>
      <w:r>
        <w:t>NH</w:t>
      </w:r>
      <w:r>
        <w:rPr>
          <w:position w:val="-7"/>
          <w:sz w:val="16"/>
        </w:rPr>
        <w:t>3</w:t>
      </w:r>
      <w:r>
        <w:t>)</w:t>
      </w:r>
      <w:r>
        <w:rPr>
          <w:position w:val="-7"/>
          <w:sz w:val="16"/>
        </w:rPr>
        <w:t>6</w:t>
      </w:r>
      <w:r>
        <w:t>](NO</w:t>
      </w:r>
      <w:r>
        <w:rPr>
          <w:position w:val="-7"/>
          <w:sz w:val="16"/>
        </w:rPr>
        <w:t>3</w:t>
      </w:r>
      <w:r>
        <w:t>)</w:t>
      </w:r>
      <w:r>
        <w:rPr>
          <w:position w:val="-7"/>
          <w:sz w:val="16"/>
        </w:rPr>
        <w:t>2</w:t>
      </w:r>
      <w:r>
        <w:t>: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02"/>
        </w:tabs>
        <w:spacing w:after="0" w:line="237" w:lineRule="auto"/>
        <w:rPr>
          <w:sz w:val="24"/>
        </w:rPr>
      </w:pPr>
      <w:r>
        <w:rPr>
          <w:sz w:val="24"/>
        </w:rPr>
        <w:t>the cation [</w:t>
      </w:r>
      <w:proofErr w:type="gramStart"/>
      <w:r>
        <w:rPr>
          <w:sz w:val="24"/>
        </w:rPr>
        <w:t>Ni(</w:t>
      </w:r>
      <w:proofErr w:type="gramEnd"/>
      <w:r>
        <w:rPr>
          <w:sz w:val="24"/>
        </w:rPr>
        <w:t>NH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]</w:t>
      </w:r>
      <w:r>
        <w:rPr>
          <w:position w:val="8"/>
          <w:sz w:val="16"/>
        </w:rPr>
        <w:t xml:space="preserve">2+ </w:t>
      </w:r>
      <w:r>
        <w:rPr>
          <w:sz w:val="24"/>
        </w:rPr>
        <w:t>is a</w:t>
      </w:r>
      <w:r>
        <w:rPr>
          <w:spacing w:val="-25"/>
          <w:sz w:val="24"/>
        </w:rPr>
        <w:t xml:space="preserve"> </w:t>
      </w:r>
      <w:r>
        <w:rPr>
          <w:sz w:val="24"/>
        </w:rPr>
        <w:t>ligand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molecules NH</w:t>
      </w:r>
      <w:r>
        <w:rPr>
          <w:position w:val="-7"/>
          <w:sz w:val="16"/>
        </w:rPr>
        <w:t xml:space="preserve">3 </w:t>
      </w:r>
      <w:r>
        <w:rPr>
          <w:sz w:val="24"/>
        </w:rPr>
        <w:t>are</w:t>
      </w:r>
      <w:r>
        <w:rPr>
          <w:spacing w:val="-23"/>
          <w:sz w:val="24"/>
        </w:rPr>
        <w:t xml:space="preserve"> </w:t>
      </w:r>
      <w:r>
        <w:rPr>
          <w:sz w:val="24"/>
        </w:rPr>
        <w:t>ligands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03"/>
        </w:tabs>
        <w:spacing w:before="1" w:after="0" w:line="235" w:lineRule="auto"/>
        <w:ind w:left="402" w:hanging="246"/>
        <w:rPr>
          <w:sz w:val="24"/>
        </w:rPr>
      </w:pPr>
      <w:r>
        <w:rPr>
          <w:sz w:val="24"/>
        </w:rPr>
        <w:t>anions NO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 xml:space="preserve">- </w:t>
      </w:r>
      <w:r>
        <w:rPr>
          <w:sz w:val="24"/>
        </w:rPr>
        <w:t>are</w:t>
      </w:r>
      <w:r>
        <w:rPr>
          <w:spacing w:val="-25"/>
          <w:sz w:val="24"/>
        </w:rPr>
        <w:t xml:space="preserve"> </w:t>
      </w:r>
      <w:r>
        <w:rPr>
          <w:sz w:val="24"/>
        </w:rPr>
        <w:t>ligands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a nickel atom is a donor of an electron</w:t>
      </w:r>
      <w:r>
        <w:rPr>
          <w:spacing w:val="-12"/>
          <w:sz w:val="24"/>
        </w:rPr>
        <w:t xml:space="preserve"> </w:t>
      </w:r>
      <w:r>
        <w:rPr>
          <w:sz w:val="24"/>
        </w:rPr>
        <w:t>pair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nickel is the central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oxidation number of the central atom is</w:t>
      </w:r>
      <w:r>
        <w:rPr>
          <w:spacing w:val="-9"/>
          <w:sz w:val="24"/>
        </w:rPr>
        <w:t xml:space="preserve"> </w:t>
      </w:r>
      <w:r>
        <w:rPr>
          <w:sz w:val="24"/>
        </w:rPr>
        <w:t>II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central atom has the coordination number</w:t>
      </w:r>
      <w:r>
        <w:rPr>
          <w:spacing w:val="-10"/>
          <w:sz w:val="24"/>
        </w:rPr>
        <w:t xml:space="preserve"> </w:t>
      </w:r>
      <w:r>
        <w:rPr>
          <w:sz w:val="24"/>
        </w:rPr>
        <w:t>6</w:t>
      </w:r>
    </w:p>
    <w:p w:rsidR="00864C38" w:rsidRDefault="00B31DBF" w:rsidP="00721238">
      <w:pPr>
        <w:pStyle w:val="ListParagraph"/>
        <w:numPr>
          <w:ilvl w:val="0"/>
          <w:numId w:val="165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the anion NO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 xml:space="preserve">- </w:t>
      </w:r>
      <w:r>
        <w:rPr>
          <w:sz w:val="24"/>
        </w:rPr>
        <w:t xml:space="preserve">is bound to the central atom </w:t>
      </w:r>
      <w:r>
        <w:rPr>
          <w:spacing w:val="2"/>
          <w:sz w:val="24"/>
        </w:rPr>
        <w:t xml:space="preserve">by </w:t>
      </w:r>
      <w:r>
        <w:rPr>
          <w:sz w:val="24"/>
        </w:rPr>
        <w:t>a coordinate</w:t>
      </w:r>
      <w:r>
        <w:rPr>
          <w:spacing w:val="-4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80" w:after="6" w:line="237" w:lineRule="auto"/>
        <w:ind w:left="437" w:right="508" w:hanging="281"/>
        <w:jc w:val="left"/>
      </w:pPr>
      <w:r>
        <w:t>If the molecules H</w:t>
      </w:r>
      <w:r>
        <w:rPr>
          <w:position w:val="-7"/>
          <w:sz w:val="16"/>
        </w:rPr>
        <w:t>2</w:t>
      </w:r>
      <w:r>
        <w:t>O, NH</w:t>
      </w:r>
      <w:r>
        <w:rPr>
          <w:position w:val="-7"/>
          <w:sz w:val="16"/>
        </w:rPr>
        <w:t xml:space="preserve">3 </w:t>
      </w:r>
      <w:r>
        <w:t>and CO are ligands in coordination compounds, their names in formulas</w:t>
      </w:r>
      <w:r>
        <w:rPr>
          <w:spacing w:val="-2"/>
        </w:rPr>
        <w:t xml:space="preserve"> </w:t>
      </w:r>
      <w:r>
        <w:t>are: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a) aquo, </w:t>
      </w:r>
      <w:r w:rsidRPr="0098326A">
        <w:rPr>
          <w:lang w:val="en-US" w:bidi="en-US"/>
        </w:rPr>
        <w:tab/>
        <w:t>Ammo,</w:t>
      </w:r>
      <w:r w:rsidRPr="0098326A">
        <w:rPr>
          <w:lang w:val="en-US" w:bidi="en-US"/>
        </w:rPr>
        <w:tab/>
        <w:t>carboxyl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b) hydro, </w:t>
      </w:r>
      <w:r w:rsidRPr="0098326A">
        <w:rPr>
          <w:lang w:val="en-US" w:bidi="en-US"/>
        </w:rPr>
        <w:tab/>
      </w:r>
      <w:proofErr w:type="spellStart"/>
      <w:r w:rsidRPr="0098326A">
        <w:rPr>
          <w:lang w:val="en-US" w:bidi="en-US"/>
        </w:rPr>
        <w:t>ammin</w:t>
      </w:r>
      <w:proofErr w:type="spellEnd"/>
      <w:r w:rsidRPr="0098326A">
        <w:rPr>
          <w:lang w:val="en-US" w:bidi="en-US"/>
        </w:rPr>
        <w:t xml:space="preserve">, </w:t>
      </w:r>
      <w:r w:rsidRPr="0098326A">
        <w:rPr>
          <w:lang w:val="en-US" w:bidi="en-US"/>
        </w:rPr>
        <w:tab/>
        <w:t>carboxyl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c) aqua, </w:t>
      </w:r>
      <w:r w:rsidRPr="0098326A">
        <w:rPr>
          <w:lang w:val="en-US" w:bidi="en-US"/>
        </w:rPr>
        <w:tab/>
      </w:r>
      <w:proofErr w:type="spellStart"/>
      <w:r w:rsidRPr="0098326A">
        <w:rPr>
          <w:lang w:val="en-US" w:bidi="en-US"/>
        </w:rPr>
        <w:t>ammino</w:t>
      </w:r>
      <w:proofErr w:type="spellEnd"/>
      <w:r w:rsidRPr="0098326A">
        <w:rPr>
          <w:lang w:val="en-US" w:bidi="en-US"/>
        </w:rPr>
        <w:t xml:space="preserve">, </w:t>
      </w:r>
      <w:r w:rsidRPr="0098326A">
        <w:rPr>
          <w:lang w:val="en-US" w:bidi="en-US"/>
        </w:rPr>
        <w:tab/>
        <w:t>carbo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d) aqua, </w:t>
      </w:r>
      <w:r w:rsidRPr="0098326A">
        <w:rPr>
          <w:lang w:val="en-US" w:bidi="en-US"/>
        </w:rPr>
        <w:tab/>
        <w:t xml:space="preserve">ammine, </w:t>
      </w:r>
      <w:r w:rsidRPr="0098326A">
        <w:rPr>
          <w:lang w:val="en-US" w:bidi="en-US"/>
        </w:rPr>
        <w:tab/>
        <w:t>carbonyl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e) </w:t>
      </w:r>
      <w:proofErr w:type="spellStart"/>
      <w:r w:rsidRPr="0098326A">
        <w:rPr>
          <w:lang w:val="en-US" w:bidi="en-US"/>
        </w:rPr>
        <w:t>hydrato</w:t>
      </w:r>
      <w:proofErr w:type="spellEnd"/>
      <w:r w:rsidRPr="0098326A">
        <w:rPr>
          <w:lang w:val="en-US" w:bidi="en-US"/>
        </w:rPr>
        <w:t xml:space="preserve">, </w:t>
      </w:r>
      <w:r w:rsidRPr="0098326A">
        <w:rPr>
          <w:lang w:val="en-US" w:bidi="en-US"/>
        </w:rPr>
        <w:tab/>
      </w:r>
      <w:proofErr w:type="spellStart"/>
      <w:r w:rsidRPr="0098326A">
        <w:rPr>
          <w:lang w:val="en-US" w:bidi="en-US"/>
        </w:rPr>
        <w:t>amo</w:t>
      </w:r>
      <w:proofErr w:type="spellEnd"/>
      <w:r w:rsidRPr="0098326A">
        <w:rPr>
          <w:lang w:val="en-US" w:bidi="en-US"/>
        </w:rPr>
        <w:t xml:space="preserve">, </w:t>
      </w:r>
      <w:r w:rsidRPr="0098326A">
        <w:rPr>
          <w:lang w:val="en-US" w:bidi="en-US"/>
        </w:rPr>
        <w:tab/>
        <w:t>carbonate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f) hydro, </w:t>
      </w:r>
      <w:r w:rsidRPr="0098326A">
        <w:rPr>
          <w:lang w:val="en-US" w:bidi="en-US"/>
        </w:rPr>
        <w:tab/>
        <w:t xml:space="preserve">amino, </w:t>
      </w:r>
      <w:r w:rsidRPr="0098326A">
        <w:rPr>
          <w:lang w:val="en-US" w:bidi="en-US"/>
        </w:rPr>
        <w:tab/>
        <w:t>carbonate</w:t>
      </w:r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g) aqua, </w:t>
      </w:r>
      <w:r w:rsidRPr="0098326A">
        <w:rPr>
          <w:lang w:val="en-US" w:bidi="en-US"/>
        </w:rPr>
        <w:tab/>
      </w:r>
      <w:proofErr w:type="spellStart"/>
      <w:r w:rsidRPr="0098326A">
        <w:rPr>
          <w:lang w:val="en-US" w:bidi="en-US"/>
        </w:rPr>
        <w:t>amo</w:t>
      </w:r>
      <w:proofErr w:type="spellEnd"/>
      <w:r w:rsidRPr="0098326A">
        <w:rPr>
          <w:lang w:val="en-US" w:bidi="en-US"/>
        </w:rPr>
        <w:t xml:space="preserve">, </w:t>
      </w:r>
      <w:r w:rsidRPr="0098326A">
        <w:rPr>
          <w:lang w:val="en-US" w:bidi="en-US"/>
        </w:rPr>
        <w:tab/>
      </w:r>
      <w:proofErr w:type="spellStart"/>
      <w:r w:rsidRPr="0098326A">
        <w:rPr>
          <w:lang w:val="en-US" w:bidi="en-US"/>
        </w:rPr>
        <w:t>carbonato</w:t>
      </w:r>
      <w:proofErr w:type="spellEnd"/>
    </w:p>
    <w:p w:rsidR="00721238" w:rsidRPr="0098326A" w:rsidRDefault="00721238" w:rsidP="004D2E59">
      <w:pPr>
        <w:pStyle w:val="ListParagraph"/>
        <w:numPr>
          <w:ilvl w:val="0"/>
          <w:numId w:val="698"/>
        </w:numPr>
        <w:rPr>
          <w:lang w:val="en-US" w:bidi="en-US"/>
        </w:rPr>
      </w:pPr>
      <w:r w:rsidRPr="0098326A">
        <w:rPr>
          <w:lang w:val="en-US" w:bidi="en-US"/>
        </w:rPr>
        <w:t xml:space="preserve">h) hydro, </w:t>
      </w:r>
      <w:r w:rsidRPr="0098326A">
        <w:rPr>
          <w:lang w:val="en-US" w:bidi="en-US"/>
        </w:rPr>
        <w:tab/>
      </w:r>
      <w:proofErr w:type="spellStart"/>
      <w:r w:rsidRPr="0098326A">
        <w:rPr>
          <w:lang w:val="en-US" w:bidi="en-US"/>
        </w:rPr>
        <w:t>ammino</w:t>
      </w:r>
      <w:proofErr w:type="spellEnd"/>
      <w:r w:rsidRPr="0098326A">
        <w:rPr>
          <w:lang w:val="en-US" w:bidi="en-US"/>
        </w:rPr>
        <w:t xml:space="preserve">, </w:t>
      </w:r>
      <w:r w:rsidRPr="0098326A">
        <w:rPr>
          <w:lang w:val="en-US" w:bidi="en-US"/>
        </w:rPr>
        <w:tab/>
        <w:t>carbonyl</w:t>
      </w:r>
    </w:p>
    <w:p w:rsidR="00864C38" w:rsidRDefault="00864C38">
      <w:pPr>
        <w:pStyle w:val="BodyText"/>
        <w:spacing w:before="4" w:line="240" w:lineRule="auto"/>
        <w:ind w:left="0" w:firstLine="0"/>
        <w:rPr>
          <w:b/>
        </w:rPr>
      </w:pPr>
    </w:p>
    <w:p w:rsidR="00864C38" w:rsidRDefault="00B31DBF">
      <w:pPr>
        <w:pStyle w:val="Heading1"/>
        <w:numPr>
          <w:ilvl w:val="0"/>
          <w:numId w:val="1"/>
        </w:numPr>
      </w:pPr>
      <w:r>
        <w:t>The coordination number determines: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02"/>
        </w:tabs>
        <w:spacing w:after="0" w:line="274" w:lineRule="exact"/>
        <w:rPr>
          <w:sz w:val="24"/>
        </w:rPr>
      </w:pPr>
      <w:r>
        <w:rPr>
          <w:sz w:val="24"/>
        </w:rPr>
        <w:t>an oxidation number of a central atom of a</w:t>
      </w:r>
      <w:r>
        <w:rPr>
          <w:spacing w:val="-13"/>
          <w:sz w:val="24"/>
        </w:rPr>
        <w:t xml:space="preserve"> </w:t>
      </w:r>
      <w:r>
        <w:rPr>
          <w:sz w:val="24"/>
        </w:rPr>
        <w:t>complex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group of the periodic table, into which a central atom of a complex</w:t>
      </w:r>
      <w:r>
        <w:rPr>
          <w:spacing w:val="-27"/>
          <w:sz w:val="24"/>
        </w:rPr>
        <w:t xml:space="preserve"> </w:t>
      </w:r>
      <w:r>
        <w:rPr>
          <w:sz w:val="24"/>
        </w:rPr>
        <w:t>belongs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number of the period, into which a central atom of a complex</w:t>
      </w:r>
      <w:r>
        <w:rPr>
          <w:spacing w:val="-23"/>
          <w:sz w:val="24"/>
        </w:rPr>
        <w:t xml:space="preserve"> </w:t>
      </w:r>
      <w:r>
        <w:rPr>
          <w:sz w:val="24"/>
        </w:rPr>
        <w:t>belongs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number of atoms directly bound by the coordinate bond to a central atom of a</w:t>
      </w:r>
      <w:r>
        <w:rPr>
          <w:spacing w:val="-43"/>
          <w:sz w:val="24"/>
        </w:rPr>
        <w:t xml:space="preserve"> </w:t>
      </w:r>
      <w:r>
        <w:rPr>
          <w:sz w:val="24"/>
        </w:rPr>
        <w:t>complex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03"/>
        </w:tabs>
        <w:spacing w:after="0" w:line="240" w:lineRule="auto"/>
        <w:ind w:left="437" w:right="142" w:hanging="281"/>
        <w:rPr>
          <w:sz w:val="24"/>
        </w:rPr>
      </w:pPr>
      <w:r>
        <w:rPr>
          <w:sz w:val="24"/>
        </w:rPr>
        <w:t>whether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bond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central</w:t>
      </w:r>
      <w:r>
        <w:rPr>
          <w:spacing w:val="-3"/>
          <w:sz w:val="24"/>
        </w:rPr>
        <w:t xml:space="preserve"> </w:t>
      </w:r>
      <w:r>
        <w:rPr>
          <w:sz w:val="24"/>
        </w:rPr>
        <w:t>atom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complex 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ligand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simple,</w:t>
      </w:r>
      <w:r>
        <w:rPr>
          <w:spacing w:val="-4"/>
          <w:sz w:val="24"/>
        </w:rPr>
        <w:t xml:space="preserve"> </w:t>
      </w:r>
      <w:r>
        <w:rPr>
          <w:sz w:val="24"/>
        </w:rPr>
        <w:t>double</w:t>
      </w:r>
      <w:r>
        <w:rPr>
          <w:spacing w:val="-3"/>
          <w:sz w:val="24"/>
        </w:rPr>
        <w:t xml:space="preserve"> </w:t>
      </w:r>
      <w:r>
        <w:rPr>
          <w:sz w:val="24"/>
        </w:rPr>
        <w:t>or triple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the number of central atoms in a coordination</w:t>
      </w:r>
      <w:r>
        <w:rPr>
          <w:spacing w:val="-11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lastRenderedPageBreak/>
        <w:t>whether the central atom is directly linked to another central</w:t>
      </w:r>
      <w:r>
        <w:rPr>
          <w:spacing w:val="-22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21238">
      <w:pPr>
        <w:pStyle w:val="ListParagraph"/>
        <w:numPr>
          <w:ilvl w:val="0"/>
          <w:numId w:val="16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oxidation number of a complex</w:t>
      </w:r>
      <w:r>
        <w:rPr>
          <w:spacing w:val="-8"/>
          <w:sz w:val="24"/>
        </w:rPr>
        <w:t xml:space="preserve"> </w:t>
      </w:r>
      <w:r>
        <w:rPr>
          <w:sz w:val="24"/>
        </w:rPr>
        <w:t>cation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64" w:after="0" w:line="232" w:lineRule="auto"/>
        <w:ind w:left="636" w:hanging="480"/>
        <w:jc w:val="left"/>
      </w:pPr>
      <w:r>
        <w:lastRenderedPageBreak/>
        <w:t>In the coordination compound</w:t>
      </w:r>
      <w:r>
        <w:rPr>
          <w:spacing w:val="-5"/>
        </w:rPr>
        <w:t xml:space="preserve"> </w:t>
      </w:r>
      <w:r>
        <w:t>Na</w:t>
      </w:r>
      <w:r>
        <w:rPr>
          <w:position w:val="-7"/>
          <w:sz w:val="16"/>
        </w:rPr>
        <w:t>3</w:t>
      </w:r>
      <w:r>
        <w:t>[</w:t>
      </w:r>
      <w:proofErr w:type="gramStart"/>
      <w:r>
        <w:t>Sc(</w:t>
      </w:r>
      <w:proofErr w:type="gramEnd"/>
      <w:r>
        <w:t>OH)</w:t>
      </w:r>
      <w:r>
        <w:rPr>
          <w:position w:val="-7"/>
          <w:sz w:val="16"/>
        </w:rPr>
        <w:t>6</w:t>
      </w:r>
      <w:r>
        <w:t>]: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sodium atom is an acceptor of</w:t>
      </w:r>
      <w:r>
        <w:rPr>
          <w:spacing w:val="-11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coordination number of the central atom is</w:t>
      </w:r>
      <w:r>
        <w:rPr>
          <w:spacing w:val="-7"/>
          <w:sz w:val="24"/>
        </w:rPr>
        <w:t xml:space="preserve"> </w:t>
      </w:r>
      <w:r>
        <w:rPr>
          <w:sz w:val="24"/>
        </w:rPr>
        <w:t>6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02"/>
        </w:tabs>
        <w:spacing w:before="1" w:after="0" w:line="281" w:lineRule="exact"/>
        <w:rPr>
          <w:sz w:val="24"/>
        </w:rPr>
      </w:pPr>
      <w:r>
        <w:rPr>
          <w:sz w:val="24"/>
        </w:rPr>
        <w:t>the Sc</w:t>
      </w:r>
      <w:r>
        <w:rPr>
          <w:position w:val="8"/>
          <w:sz w:val="16"/>
        </w:rPr>
        <w:t xml:space="preserve">3+ </w:t>
      </w:r>
      <w:r>
        <w:rPr>
          <w:sz w:val="24"/>
        </w:rPr>
        <w:t>cation is a</w:t>
      </w:r>
      <w:r>
        <w:rPr>
          <w:spacing w:val="-25"/>
          <w:sz w:val="24"/>
        </w:rPr>
        <w:t xml:space="preserve"> </w:t>
      </w:r>
      <w:r>
        <w:rPr>
          <w:sz w:val="24"/>
        </w:rPr>
        <w:t>ligand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17"/>
        </w:tabs>
        <w:spacing w:after="0" w:line="280" w:lineRule="exact"/>
        <w:ind w:left="416" w:hanging="260"/>
        <w:rPr>
          <w:sz w:val="24"/>
        </w:rPr>
      </w:pPr>
      <w:r>
        <w:rPr>
          <w:sz w:val="24"/>
        </w:rPr>
        <w:t>OH</w:t>
      </w:r>
      <w:r>
        <w:rPr>
          <w:position w:val="8"/>
          <w:sz w:val="16"/>
        </w:rPr>
        <w:t xml:space="preserve">- </w:t>
      </w:r>
      <w:r>
        <w:rPr>
          <w:sz w:val="24"/>
        </w:rPr>
        <w:t>anions are</w:t>
      </w:r>
      <w:r>
        <w:rPr>
          <w:spacing w:val="-4"/>
          <w:sz w:val="24"/>
        </w:rPr>
        <w:t xml:space="preserve"> </w:t>
      </w:r>
      <w:r>
        <w:rPr>
          <w:sz w:val="24"/>
        </w:rPr>
        <w:t>ligands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02"/>
        </w:tabs>
        <w:spacing w:after="0" w:line="274" w:lineRule="exact"/>
        <w:rPr>
          <w:sz w:val="24"/>
        </w:rPr>
      </w:pPr>
      <w:r>
        <w:rPr>
          <w:sz w:val="24"/>
        </w:rPr>
        <w:t>a scandium atom is an acceptor of</w:t>
      </w:r>
      <w:r>
        <w:rPr>
          <w:spacing w:val="-10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oxidation number of a scandium atom is</w:t>
      </w:r>
      <w:r>
        <w:rPr>
          <w:spacing w:val="-25"/>
          <w:sz w:val="24"/>
        </w:rPr>
        <w:t xml:space="preserve"> </w:t>
      </w:r>
      <w:r>
        <w:rPr>
          <w:sz w:val="24"/>
        </w:rPr>
        <w:t>II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14"/>
        </w:tabs>
        <w:spacing w:after="0" w:line="240" w:lineRule="auto"/>
        <w:ind w:left="413" w:hanging="257"/>
        <w:rPr>
          <w:sz w:val="24"/>
        </w:rPr>
      </w:pPr>
      <w:r>
        <w:rPr>
          <w:sz w:val="24"/>
        </w:rPr>
        <w:t>the central atom has the oxidation number</w:t>
      </w:r>
      <w:r>
        <w:rPr>
          <w:spacing w:val="-25"/>
          <w:sz w:val="24"/>
        </w:rPr>
        <w:t xml:space="preserve"> </w:t>
      </w:r>
      <w:r>
        <w:rPr>
          <w:sz w:val="24"/>
        </w:rPr>
        <w:t>III</w:t>
      </w:r>
    </w:p>
    <w:p w:rsidR="00864C38" w:rsidRDefault="00B31DBF" w:rsidP="00721238">
      <w:pPr>
        <w:pStyle w:val="ListParagraph"/>
        <w:numPr>
          <w:ilvl w:val="0"/>
          <w:numId w:val="167"/>
        </w:numPr>
        <w:tabs>
          <w:tab w:val="left" w:pos="417"/>
        </w:tabs>
        <w:spacing w:before="2" w:after="0" w:line="240" w:lineRule="auto"/>
        <w:ind w:left="416" w:hanging="260"/>
        <w:rPr>
          <w:sz w:val="24"/>
        </w:rPr>
      </w:pPr>
      <w:r>
        <w:rPr>
          <w:sz w:val="24"/>
        </w:rPr>
        <w:t>an OH</w:t>
      </w:r>
      <w:r>
        <w:rPr>
          <w:position w:val="8"/>
          <w:sz w:val="16"/>
        </w:rPr>
        <w:t xml:space="preserve">- </w:t>
      </w:r>
      <w:r>
        <w:rPr>
          <w:sz w:val="24"/>
        </w:rPr>
        <w:t>anion represents the central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423" w:hanging="281"/>
        <w:jc w:val="left"/>
      </w:pPr>
      <w:r>
        <w:t>Select the correct oxidation number of the central atom in following</w:t>
      </w:r>
      <w:r>
        <w:rPr>
          <w:spacing w:val="-42"/>
        </w:rPr>
        <w:t xml:space="preserve"> </w:t>
      </w:r>
      <w:r>
        <w:t>coordination compounds: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04"/>
        </w:tabs>
        <w:spacing w:after="0" w:line="237" w:lineRule="auto"/>
        <w:rPr>
          <w:sz w:val="24"/>
        </w:rPr>
      </w:pPr>
      <w:r>
        <w:rPr>
          <w:sz w:val="24"/>
        </w:rPr>
        <w:t>IV in</w:t>
      </w:r>
      <w:r>
        <w:rPr>
          <w:spacing w:val="-3"/>
          <w:sz w:val="24"/>
        </w:rPr>
        <w:t xml:space="preserve"> </w:t>
      </w:r>
      <w:r>
        <w:rPr>
          <w:sz w:val="24"/>
        </w:rPr>
        <w:t>(NH</w:t>
      </w:r>
      <w:r>
        <w:rPr>
          <w:position w:val="-7"/>
          <w:sz w:val="16"/>
        </w:rPr>
        <w:t>4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[</w:t>
      </w:r>
      <w:proofErr w:type="gramStart"/>
      <w:r>
        <w:rPr>
          <w:sz w:val="24"/>
        </w:rPr>
        <w:t>Ce(</w:t>
      </w:r>
      <w:proofErr w:type="gramEnd"/>
      <w:r>
        <w:rPr>
          <w:sz w:val="24"/>
        </w:rPr>
        <w:t>NO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]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19"/>
        </w:tabs>
        <w:spacing w:after="0" w:line="237" w:lineRule="auto"/>
        <w:ind w:left="418" w:hanging="262"/>
        <w:rPr>
          <w:sz w:val="24"/>
        </w:rPr>
      </w:pPr>
      <w:r>
        <w:rPr>
          <w:sz w:val="24"/>
        </w:rPr>
        <w:t>II in</w:t>
      </w:r>
      <w:r>
        <w:rPr>
          <w:spacing w:val="-6"/>
          <w:sz w:val="24"/>
        </w:rPr>
        <w:t xml:space="preserve"> </w:t>
      </w:r>
      <w:r>
        <w:rPr>
          <w:sz w:val="24"/>
        </w:rPr>
        <w:t>K</w:t>
      </w:r>
      <w:r>
        <w:rPr>
          <w:position w:val="-7"/>
          <w:sz w:val="16"/>
        </w:rPr>
        <w:t>3</w:t>
      </w:r>
      <w:r>
        <w:rPr>
          <w:sz w:val="24"/>
        </w:rPr>
        <w:t>[</w:t>
      </w:r>
      <w:proofErr w:type="gramStart"/>
      <w:r>
        <w:rPr>
          <w:sz w:val="24"/>
        </w:rPr>
        <w:t>Co(</w:t>
      </w:r>
      <w:proofErr w:type="gramEnd"/>
      <w:r>
        <w:rPr>
          <w:sz w:val="24"/>
        </w:rPr>
        <w:t>CN)</w:t>
      </w:r>
      <w:r>
        <w:rPr>
          <w:position w:val="-7"/>
          <w:sz w:val="16"/>
        </w:rPr>
        <w:t>6</w:t>
      </w:r>
      <w:r>
        <w:rPr>
          <w:sz w:val="24"/>
        </w:rPr>
        <w:t>]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04"/>
        </w:tabs>
        <w:spacing w:after="0" w:line="237" w:lineRule="auto"/>
        <w:rPr>
          <w:sz w:val="16"/>
        </w:rPr>
      </w:pPr>
      <w:r>
        <w:rPr>
          <w:sz w:val="24"/>
        </w:rPr>
        <w:t>III in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proofErr w:type="gramStart"/>
      <w:r>
        <w:rPr>
          <w:sz w:val="24"/>
        </w:rPr>
        <w:t>Fe(</w:t>
      </w:r>
      <w:proofErr w:type="gramEnd"/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O)</w:t>
      </w:r>
      <w:r>
        <w:rPr>
          <w:position w:val="-7"/>
          <w:sz w:val="16"/>
        </w:rPr>
        <w:t>6</w:t>
      </w:r>
      <w:r>
        <w:rPr>
          <w:sz w:val="24"/>
        </w:rPr>
        <w:t>]Cl</w:t>
      </w:r>
      <w:r>
        <w:rPr>
          <w:position w:val="-7"/>
          <w:sz w:val="16"/>
        </w:rPr>
        <w:t>2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19"/>
        </w:tabs>
        <w:spacing w:after="0" w:line="237" w:lineRule="auto"/>
        <w:ind w:left="418" w:hanging="262"/>
        <w:rPr>
          <w:sz w:val="24"/>
        </w:rPr>
      </w:pPr>
      <w:r>
        <w:rPr>
          <w:sz w:val="24"/>
        </w:rPr>
        <w:t>IV in</w:t>
      </w:r>
      <w:r>
        <w:rPr>
          <w:spacing w:val="-3"/>
          <w:sz w:val="24"/>
        </w:rPr>
        <w:t xml:space="preserve"> </w:t>
      </w:r>
      <w:r>
        <w:rPr>
          <w:sz w:val="24"/>
        </w:rPr>
        <w:t>Cs</w:t>
      </w:r>
      <w:r>
        <w:rPr>
          <w:position w:val="-7"/>
          <w:sz w:val="16"/>
        </w:rPr>
        <w:t>2</w:t>
      </w:r>
      <w:r>
        <w:rPr>
          <w:sz w:val="24"/>
        </w:rPr>
        <w:t>[</w:t>
      </w:r>
      <w:proofErr w:type="gramStart"/>
      <w:r>
        <w:rPr>
          <w:sz w:val="24"/>
        </w:rPr>
        <w:t>Pt(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6</w:t>
      </w:r>
      <w:r>
        <w:rPr>
          <w:sz w:val="24"/>
        </w:rPr>
        <w:t>]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04"/>
        </w:tabs>
        <w:spacing w:after="0" w:line="237" w:lineRule="auto"/>
        <w:rPr>
          <w:sz w:val="16"/>
        </w:rPr>
      </w:pPr>
      <w:r>
        <w:rPr>
          <w:sz w:val="24"/>
        </w:rPr>
        <w:t>II in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proofErr w:type="gramStart"/>
      <w:r>
        <w:rPr>
          <w:sz w:val="24"/>
        </w:rPr>
        <w:t>Pt(</w:t>
      </w:r>
      <w:proofErr w:type="gramEnd"/>
      <w:r>
        <w:rPr>
          <w:sz w:val="24"/>
        </w:rPr>
        <w:t>NH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]Cl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378"/>
        </w:tabs>
        <w:spacing w:after="0" w:line="237" w:lineRule="auto"/>
        <w:ind w:left="377" w:hanging="221"/>
        <w:rPr>
          <w:sz w:val="24"/>
        </w:rPr>
      </w:pPr>
      <w:r>
        <w:rPr>
          <w:sz w:val="24"/>
        </w:rPr>
        <w:t>I in</w:t>
      </w:r>
      <w:r>
        <w:rPr>
          <w:spacing w:val="-6"/>
          <w:sz w:val="24"/>
        </w:rPr>
        <w:t xml:space="preserve"> </w:t>
      </w:r>
      <w:r>
        <w:rPr>
          <w:sz w:val="24"/>
        </w:rPr>
        <w:t>K[</w:t>
      </w:r>
      <w:proofErr w:type="gramStart"/>
      <w:r>
        <w:rPr>
          <w:sz w:val="24"/>
        </w:rPr>
        <w:t>Au(</w:t>
      </w:r>
      <w:proofErr w:type="gramEnd"/>
      <w:r>
        <w:rPr>
          <w:sz w:val="24"/>
        </w:rPr>
        <w:t>CN)</w:t>
      </w:r>
      <w:r>
        <w:rPr>
          <w:position w:val="-7"/>
          <w:sz w:val="16"/>
        </w:rPr>
        <w:t>2</w:t>
      </w:r>
      <w:r>
        <w:rPr>
          <w:sz w:val="24"/>
        </w:rPr>
        <w:t>]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19"/>
        </w:tabs>
        <w:spacing w:after="0" w:line="237" w:lineRule="auto"/>
        <w:ind w:left="418" w:hanging="262"/>
        <w:rPr>
          <w:sz w:val="16"/>
        </w:rPr>
      </w:pPr>
      <w:r>
        <w:rPr>
          <w:sz w:val="24"/>
        </w:rPr>
        <w:t>I in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proofErr w:type="gramStart"/>
      <w:r>
        <w:rPr>
          <w:sz w:val="24"/>
        </w:rPr>
        <w:t>Cu(</w:t>
      </w:r>
      <w:proofErr w:type="gramEnd"/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O)</w:t>
      </w:r>
      <w:r>
        <w:rPr>
          <w:position w:val="-7"/>
          <w:sz w:val="16"/>
        </w:rPr>
        <w:t>4</w:t>
      </w:r>
      <w:r>
        <w:rPr>
          <w:sz w:val="24"/>
        </w:rPr>
        <w:t>]SO</w:t>
      </w:r>
      <w:r>
        <w:rPr>
          <w:position w:val="-7"/>
          <w:sz w:val="16"/>
        </w:rPr>
        <w:t>4</w:t>
      </w:r>
    </w:p>
    <w:p w:rsidR="00864C38" w:rsidRDefault="00B31DBF" w:rsidP="00721238">
      <w:pPr>
        <w:pStyle w:val="ListParagraph"/>
        <w:numPr>
          <w:ilvl w:val="0"/>
          <w:numId w:val="168"/>
        </w:numPr>
        <w:tabs>
          <w:tab w:val="left" w:pos="419"/>
        </w:tabs>
        <w:spacing w:after="0" w:line="237" w:lineRule="auto"/>
        <w:ind w:left="418" w:hanging="262"/>
        <w:rPr>
          <w:sz w:val="24"/>
        </w:rPr>
      </w:pPr>
      <w:r>
        <w:rPr>
          <w:sz w:val="24"/>
        </w:rPr>
        <w:t>II in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K</w:t>
      </w:r>
      <w:r>
        <w:rPr>
          <w:position w:val="-7"/>
          <w:sz w:val="16"/>
        </w:rPr>
        <w:t>2</w:t>
      </w:r>
      <w:r>
        <w:rPr>
          <w:sz w:val="24"/>
        </w:rPr>
        <w:t>[</w:t>
      </w:r>
      <w:proofErr w:type="gramEnd"/>
      <w:r>
        <w:rPr>
          <w:sz w:val="24"/>
        </w:rPr>
        <w:t>Ni(CN)</w:t>
      </w:r>
      <w:r>
        <w:rPr>
          <w:position w:val="-7"/>
          <w:sz w:val="16"/>
        </w:rPr>
        <w:t>4</w:t>
      </w:r>
      <w:r>
        <w:rPr>
          <w:sz w:val="24"/>
        </w:rPr>
        <w:t>]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25" w:after="0"/>
        <w:ind w:left="636" w:hanging="480"/>
        <w:jc w:val="left"/>
      </w:pPr>
      <w:r>
        <w:t>Molecules containing a coordinate bond</w:t>
      </w:r>
      <w:r>
        <w:rPr>
          <w:spacing w:val="-5"/>
        </w:rPr>
        <w:t xml:space="preserve"> </w:t>
      </w:r>
      <w:r>
        <w:t>are: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bile acids and bile</w:t>
      </w:r>
      <w:r>
        <w:rPr>
          <w:spacing w:val="-2"/>
          <w:sz w:val="24"/>
        </w:rPr>
        <w:t xml:space="preserve"> </w:t>
      </w:r>
      <w:r>
        <w:rPr>
          <w:sz w:val="24"/>
        </w:rPr>
        <w:t>pigments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17"/>
        </w:tabs>
        <w:spacing w:before="4" w:after="0" w:line="237" w:lineRule="auto"/>
        <w:ind w:left="416" w:hanging="260"/>
        <w:rPr>
          <w:sz w:val="16"/>
        </w:rPr>
      </w:pPr>
      <w:proofErr w:type="spellStart"/>
      <w:r>
        <w:rPr>
          <w:sz w:val="24"/>
        </w:rPr>
        <w:t>hemoglobin</w:t>
      </w:r>
      <w:proofErr w:type="spellEnd"/>
      <w:r>
        <w:rPr>
          <w:sz w:val="24"/>
        </w:rPr>
        <w:t xml:space="preserve"> and vitamin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12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03"/>
        </w:tabs>
        <w:spacing w:before="1" w:after="0" w:line="235" w:lineRule="auto"/>
        <w:ind w:hanging="246"/>
        <w:rPr>
          <w:sz w:val="24"/>
        </w:rPr>
      </w:pPr>
      <w:r>
        <w:rPr>
          <w:sz w:val="24"/>
        </w:rPr>
        <w:t>vitamin B</w:t>
      </w:r>
      <w:r>
        <w:rPr>
          <w:position w:val="-7"/>
          <w:sz w:val="16"/>
        </w:rPr>
        <w:t xml:space="preserve">12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myoglobin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myoglobin and</w:t>
      </w:r>
      <w:r>
        <w:rPr>
          <w:spacing w:val="-18"/>
          <w:sz w:val="24"/>
        </w:rPr>
        <w:t xml:space="preserve"> </w:t>
      </w:r>
      <w:r>
        <w:rPr>
          <w:sz w:val="24"/>
        </w:rPr>
        <w:t>chlorophyll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vitamin A and</w:t>
      </w:r>
      <w:r>
        <w:rPr>
          <w:spacing w:val="-4"/>
          <w:sz w:val="24"/>
        </w:rPr>
        <w:t xml:space="preserve"> </w:t>
      </w:r>
      <w:r>
        <w:rPr>
          <w:sz w:val="24"/>
        </w:rPr>
        <w:t>bilirubin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376"/>
        </w:tabs>
        <w:spacing w:before="1" w:after="0" w:line="276" w:lineRule="exact"/>
        <w:ind w:left="375" w:hanging="219"/>
        <w:rPr>
          <w:sz w:val="24"/>
        </w:rPr>
      </w:pPr>
      <w:r>
        <w:rPr>
          <w:sz w:val="24"/>
        </w:rPr>
        <w:t>vitamin D and</w:t>
      </w:r>
      <w:r>
        <w:rPr>
          <w:spacing w:val="-4"/>
          <w:sz w:val="24"/>
        </w:rPr>
        <w:t xml:space="preserve"> </w:t>
      </w:r>
      <w:r>
        <w:rPr>
          <w:sz w:val="24"/>
        </w:rPr>
        <w:t>riboflavin</w:t>
      </w:r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chlorophyll and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hemoglobin</w:t>
      </w:r>
      <w:proofErr w:type="spellEnd"/>
    </w:p>
    <w:p w:rsidR="00864C38" w:rsidRDefault="00B31DBF" w:rsidP="00721238">
      <w:pPr>
        <w:pStyle w:val="ListParagraph"/>
        <w:numPr>
          <w:ilvl w:val="0"/>
          <w:numId w:val="169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purine bases and vitamin</w:t>
      </w:r>
      <w:r>
        <w:rPr>
          <w:spacing w:val="-11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6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29" w:after="0"/>
        <w:ind w:left="636" w:hanging="480"/>
        <w:jc w:val="left"/>
      </w:pPr>
      <w:r>
        <w:t>Select the true statement about the group VIIIB elements of the periodic</w:t>
      </w:r>
      <w:r>
        <w:rPr>
          <w:spacing w:val="-29"/>
        </w:rPr>
        <w:t xml:space="preserve"> </w:t>
      </w:r>
      <w:r>
        <w:t>table: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eighth B group of the periodic table consists of three</w:t>
      </w:r>
      <w:r>
        <w:rPr>
          <w:spacing w:val="-13"/>
          <w:sz w:val="24"/>
        </w:rPr>
        <w:t xml:space="preserve"> </w:t>
      </w:r>
      <w:r>
        <w:rPr>
          <w:sz w:val="24"/>
        </w:rPr>
        <w:t>„</w:t>
      </w:r>
      <w:proofErr w:type="gramStart"/>
      <w:r>
        <w:rPr>
          <w:sz w:val="24"/>
        </w:rPr>
        <w:t>triads“</w:t>
      </w:r>
      <w:proofErr w:type="gramEnd"/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elements Fe, Co and Ni form the so-called iron</w:t>
      </w:r>
      <w:r>
        <w:rPr>
          <w:spacing w:val="-13"/>
          <w:sz w:val="24"/>
        </w:rPr>
        <w:t xml:space="preserve"> </w:t>
      </w:r>
      <w:r>
        <w:rPr>
          <w:sz w:val="24"/>
        </w:rPr>
        <w:t>triad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the elements </w:t>
      </w:r>
      <w:proofErr w:type="spellStart"/>
      <w:r>
        <w:rPr>
          <w:sz w:val="24"/>
        </w:rPr>
        <w:t>Os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Ir</w:t>
      </w:r>
      <w:proofErr w:type="spellEnd"/>
      <w:r>
        <w:rPr>
          <w:sz w:val="24"/>
        </w:rPr>
        <w:t xml:space="preserve"> and Pt (so-called platinum metals) are situated in the fourth</w:t>
      </w:r>
      <w:r>
        <w:rPr>
          <w:spacing w:val="-39"/>
          <w:sz w:val="24"/>
        </w:rPr>
        <w:t xml:space="preserve"> </w:t>
      </w:r>
      <w:r>
        <w:rPr>
          <w:sz w:val="24"/>
        </w:rPr>
        <w:t>period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 all their atoms the oxidation number VIII is</w:t>
      </w:r>
      <w:r>
        <w:rPr>
          <w:spacing w:val="-11"/>
          <w:sz w:val="24"/>
        </w:rPr>
        <w:t xml:space="preserve"> </w:t>
      </w:r>
      <w:r>
        <w:rPr>
          <w:sz w:val="24"/>
        </w:rPr>
        <w:t>typical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their atoms may have more oxidation numbers in</w:t>
      </w:r>
      <w:r>
        <w:rPr>
          <w:spacing w:val="-14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the elements </w:t>
      </w:r>
      <w:proofErr w:type="spellStart"/>
      <w:r>
        <w:rPr>
          <w:sz w:val="24"/>
        </w:rPr>
        <w:t>Os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Ir</w:t>
      </w:r>
      <w:proofErr w:type="spellEnd"/>
      <w:r>
        <w:rPr>
          <w:sz w:val="24"/>
        </w:rPr>
        <w:t xml:space="preserve"> and Pt belong to noble</w:t>
      </w:r>
      <w:r>
        <w:rPr>
          <w:spacing w:val="-9"/>
          <w:sz w:val="24"/>
        </w:rPr>
        <w:t xml:space="preserve"> </w:t>
      </w:r>
      <w:r>
        <w:rPr>
          <w:sz w:val="24"/>
        </w:rPr>
        <w:t>metals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all platinum metals have low melting points, and they are relatively</w:t>
      </w:r>
      <w:r>
        <w:rPr>
          <w:spacing w:val="-25"/>
          <w:sz w:val="24"/>
        </w:rPr>
        <w:t xml:space="preserve"> </w:t>
      </w:r>
      <w:r>
        <w:rPr>
          <w:sz w:val="24"/>
        </w:rPr>
        <w:t>soft</w:t>
      </w:r>
    </w:p>
    <w:p w:rsidR="00864C38" w:rsidRDefault="00B31DBF" w:rsidP="00721238">
      <w:pPr>
        <w:pStyle w:val="ListParagraph"/>
        <w:numPr>
          <w:ilvl w:val="0"/>
          <w:numId w:val="17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rhodium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iridium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alums,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oxidation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III</w:t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2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Select the true statement about coordination</w:t>
      </w:r>
      <w:r>
        <w:rPr>
          <w:spacing w:val="-10"/>
        </w:rPr>
        <w:t xml:space="preserve"> </w:t>
      </w:r>
      <w:r>
        <w:t>compounds: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03"/>
        </w:tabs>
        <w:spacing w:after="0" w:line="240" w:lineRule="auto"/>
        <w:ind w:right="512" w:hanging="28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central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compounds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mostly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5"/>
          <w:sz w:val="24"/>
        </w:rPr>
        <w:t xml:space="preserve"> </w:t>
      </w:r>
      <w:r>
        <w:rPr>
          <w:sz w:val="24"/>
        </w:rPr>
        <w:t>IA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periodic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the complex can be a cation, anion or a</w:t>
      </w:r>
      <w:r>
        <w:rPr>
          <w:spacing w:val="-10"/>
          <w:sz w:val="24"/>
        </w:rPr>
        <w:t xml:space="preserve"> </w:t>
      </w:r>
      <w:r>
        <w:rPr>
          <w:sz w:val="24"/>
        </w:rPr>
        <w:t>neutral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03"/>
        </w:tabs>
        <w:spacing w:before="5" w:after="0" w:line="232" w:lineRule="auto"/>
        <w:ind w:left="402" w:hanging="246"/>
        <w:rPr>
          <w:sz w:val="16"/>
        </w:rPr>
      </w:pPr>
      <w:r>
        <w:rPr>
          <w:sz w:val="24"/>
        </w:rPr>
        <w:t>the central atom is the most often molecule, e.g. NH</w:t>
      </w:r>
      <w:r>
        <w:rPr>
          <w:position w:val="-7"/>
          <w:sz w:val="16"/>
        </w:rPr>
        <w:t>3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O, or an ion, e.g. Cl</w:t>
      </w:r>
      <w:r>
        <w:rPr>
          <w:position w:val="8"/>
          <w:sz w:val="16"/>
        </w:rPr>
        <w:t>-</w:t>
      </w:r>
      <w:r>
        <w:rPr>
          <w:sz w:val="24"/>
        </w:rPr>
        <w:t>,</w:t>
      </w:r>
      <w:r>
        <w:rPr>
          <w:spacing w:val="-26"/>
          <w:sz w:val="24"/>
        </w:rPr>
        <w:t xml:space="preserve"> </w:t>
      </w:r>
      <w:r>
        <w:rPr>
          <w:sz w:val="24"/>
        </w:rPr>
        <w:t>CN</w:t>
      </w:r>
      <w:r>
        <w:rPr>
          <w:position w:val="8"/>
          <w:sz w:val="16"/>
        </w:rPr>
        <w:t>-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the central atom has a free electron pair (a lone</w:t>
      </w:r>
      <w:r>
        <w:rPr>
          <w:spacing w:val="-12"/>
          <w:sz w:val="24"/>
        </w:rPr>
        <w:t xml:space="preserve"> </w:t>
      </w:r>
      <w:r>
        <w:rPr>
          <w:sz w:val="24"/>
        </w:rPr>
        <w:t>pair)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ligands are donors of</w:t>
      </w:r>
      <w:r>
        <w:rPr>
          <w:spacing w:val="-5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central atom and ligands are bound by the coordinate</w:t>
      </w:r>
      <w:r>
        <w:rPr>
          <w:spacing w:val="-1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the central atom and ligands are bound by the ionic</w:t>
      </w:r>
      <w:r>
        <w:rPr>
          <w:spacing w:val="-1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721238">
      <w:pPr>
        <w:pStyle w:val="ListParagraph"/>
        <w:numPr>
          <w:ilvl w:val="0"/>
          <w:numId w:val="1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central atom is an acceptor of</w:t>
      </w:r>
      <w:r>
        <w:rPr>
          <w:spacing w:val="-8"/>
          <w:sz w:val="24"/>
        </w:rPr>
        <w:t xml:space="preserve"> </w:t>
      </w:r>
      <w:r>
        <w:rPr>
          <w:sz w:val="24"/>
        </w:rPr>
        <w:t>electrons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76" w:lineRule="exact"/>
        <w:ind w:left="636" w:hanging="480"/>
        <w:jc w:val="left"/>
      </w:pPr>
      <w:r>
        <w:lastRenderedPageBreak/>
        <w:t>Select the true statement about copper and its</w:t>
      </w:r>
      <w:r>
        <w:rPr>
          <w:spacing w:val="-13"/>
        </w:rPr>
        <w:t xml:space="preserve"> </w:t>
      </w:r>
      <w:r>
        <w:t>compounds: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403"/>
        </w:tabs>
        <w:spacing w:before="2" w:after="0" w:line="237" w:lineRule="auto"/>
        <w:ind w:right="903"/>
        <w:rPr>
          <w:sz w:val="24"/>
        </w:rPr>
      </w:pPr>
      <w:r>
        <w:rPr>
          <w:sz w:val="24"/>
        </w:rPr>
        <w:t>in the compound Na</w:t>
      </w:r>
      <w:r>
        <w:rPr>
          <w:position w:val="-7"/>
          <w:sz w:val="16"/>
        </w:rPr>
        <w:t>2</w:t>
      </w:r>
      <w:r>
        <w:rPr>
          <w:sz w:val="24"/>
        </w:rPr>
        <w:t>[</w:t>
      </w:r>
      <w:proofErr w:type="gramStart"/>
      <w:r>
        <w:rPr>
          <w:sz w:val="24"/>
        </w:rPr>
        <w:t>Cu(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4</w:t>
      </w:r>
      <w:r>
        <w:rPr>
          <w:sz w:val="24"/>
        </w:rPr>
        <w:t>] the copper atom has the coordination number 2</w:t>
      </w:r>
      <w:r>
        <w:rPr>
          <w:spacing w:val="-37"/>
          <w:sz w:val="24"/>
        </w:rPr>
        <w:t xml:space="preserve"> </w:t>
      </w:r>
      <w:r>
        <w:rPr>
          <w:sz w:val="24"/>
        </w:rPr>
        <w:t>and oxidation number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417"/>
        </w:tabs>
        <w:spacing w:before="1" w:after="0" w:line="240" w:lineRule="auto"/>
        <w:ind w:right="30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copper</w:t>
      </w:r>
      <w:r>
        <w:rPr>
          <w:spacing w:val="-3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oxidation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central</w:t>
      </w:r>
      <w:r>
        <w:rPr>
          <w:spacing w:val="-4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coordination compounds</w:t>
      </w:r>
    </w:p>
    <w:p w:rsidR="00864C38" w:rsidRPr="0098326A" w:rsidRDefault="00B31DBF" w:rsidP="004D2E59">
      <w:pPr>
        <w:pStyle w:val="ListParagraph"/>
        <w:numPr>
          <w:ilvl w:val="0"/>
          <w:numId w:val="663"/>
        </w:numPr>
        <w:tabs>
          <w:tab w:val="left" w:pos="403"/>
        </w:tabs>
        <w:spacing w:after="0" w:line="280" w:lineRule="exact"/>
        <w:ind w:right="1047"/>
        <w:rPr>
          <w:sz w:val="16"/>
        </w:rPr>
      </w:pPr>
      <w:r w:rsidRPr="0098326A">
        <w:rPr>
          <w:sz w:val="24"/>
        </w:rPr>
        <w:t xml:space="preserve">cupric </w:t>
      </w:r>
      <w:proofErr w:type="spellStart"/>
      <w:r w:rsidRPr="0098326A">
        <w:rPr>
          <w:sz w:val="24"/>
        </w:rPr>
        <w:t>sulfate</w:t>
      </w:r>
      <w:proofErr w:type="spellEnd"/>
      <w:r w:rsidRPr="0098326A">
        <w:rPr>
          <w:sz w:val="24"/>
        </w:rPr>
        <w:t xml:space="preserve"> is part of Fehling reagent for proof of</w:t>
      </w:r>
      <w:r w:rsidRPr="0098326A">
        <w:rPr>
          <w:spacing w:val="-43"/>
          <w:sz w:val="24"/>
        </w:rPr>
        <w:t xml:space="preserve"> </w:t>
      </w:r>
      <w:r w:rsidRPr="0098326A">
        <w:rPr>
          <w:sz w:val="24"/>
        </w:rPr>
        <w:t>reducing properties of organic compounds (e.g. monosaccharides), according to the following</w:t>
      </w:r>
      <w:r w:rsidRPr="0098326A">
        <w:rPr>
          <w:spacing w:val="-18"/>
          <w:sz w:val="24"/>
        </w:rPr>
        <w:t xml:space="preserve"> </w:t>
      </w:r>
      <w:r w:rsidRPr="0098326A">
        <w:rPr>
          <w:sz w:val="24"/>
        </w:rPr>
        <w:t>reaction:</w:t>
      </w:r>
      <w:r w:rsidR="0098326A">
        <w:rPr>
          <w:sz w:val="24"/>
        </w:rPr>
        <w:br/>
      </w:r>
      <w:r w:rsidRPr="0098326A">
        <w:rPr>
          <w:sz w:val="24"/>
        </w:rPr>
        <w:t>Cu</w:t>
      </w:r>
      <w:r w:rsidRPr="0098326A">
        <w:rPr>
          <w:position w:val="8"/>
          <w:sz w:val="16"/>
        </w:rPr>
        <w:t>2+</w:t>
      </w:r>
      <w:r w:rsidRPr="0098326A">
        <w:rPr>
          <w:spacing w:val="20"/>
          <w:position w:val="8"/>
          <w:sz w:val="16"/>
        </w:rPr>
        <w:t xml:space="preserve"> </w:t>
      </w:r>
      <w:r w:rsidRPr="0098326A">
        <w:rPr>
          <w:sz w:val="24"/>
        </w:rPr>
        <w:t>+</w:t>
      </w:r>
      <w:r w:rsidRPr="0098326A">
        <w:rPr>
          <w:spacing w:val="-2"/>
          <w:sz w:val="24"/>
        </w:rPr>
        <w:t xml:space="preserve"> </w:t>
      </w:r>
      <w:r w:rsidRPr="0098326A">
        <w:rPr>
          <w:sz w:val="24"/>
        </w:rPr>
        <w:t>e</w:t>
      </w:r>
      <w:r w:rsidR="00721238">
        <w:rPr>
          <w:noProof/>
        </w:rPr>
        <w:drawing>
          <wp:inline distT="0" distB="0" distL="0" distR="0" wp14:anchorId="4BB5B078" wp14:editId="705E210D">
            <wp:extent cx="495238" cy="123810"/>
            <wp:effectExtent l="0" t="0" r="63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26A">
        <w:rPr>
          <w:sz w:val="24"/>
        </w:rPr>
        <w:tab/>
        <w:t>Cu</w:t>
      </w:r>
      <w:r w:rsidRPr="0098326A">
        <w:rPr>
          <w:position w:val="8"/>
          <w:sz w:val="16"/>
        </w:rPr>
        <w:t>+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417"/>
        </w:tabs>
        <w:spacing w:after="0" w:line="274" w:lineRule="exact"/>
        <w:rPr>
          <w:sz w:val="24"/>
        </w:rPr>
      </w:pPr>
      <w:r>
        <w:rPr>
          <w:sz w:val="24"/>
        </w:rPr>
        <w:t>copper and silver do not conduct</w:t>
      </w:r>
      <w:r>
        <w:rPr>
          <w:spacing w:val="-7"/>
          <w:sz w:val="24"/>
        </w:rPr>
        <w:t xml:space="preserve"> </w:t>
      </w:r>
      <w:r>
        <w:rPr>
          <w:sz w:val="24"/>
        </w:rPr>
        <w:t>electricity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many copper (II) compounds are water soluble to form blue</w:t>
      </w:r>
      <w:r>
        <w:rPr>
          <w:spacing w:val="-17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the copper atoms in compounds have oxidation numbers I and</w:t>
      </w:r>
      <w:r>
        <w:rPr>
          <w:spacing w:val="-15"/>
          <w:sz w:val="24"/>
        </w:rPr>
        <w:t xml:space="preserve"> </w:t>
      </w:r>
      <w:r>
        <w:rPr>
          <w:sz w:val="24"/>
        </w:rPr>
        <w:t>II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415"/>
        </w:tabs>
        <w:spacing w:before="5" w:after="0" w:line="237" w:lineRule="auto"/>
        <w:rPr>
          <w:sz w:val="24"/>
        </w:rPr>
      </w:pPr>
      <w:r>
        <w:rPr>
          <w:sz w:val="24"/>
        </w:rPr>
        <w:t xml:space="preserve">the compound </w:t>
      </w:r>
      <w:proofErr w:type="spellStart"/>
      <w:r>
        <w:rPr>
          <w:sz w:val="24"/>
        </w:rPr>
        <w:t>CuSO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·5H</w:t>
      </w:r>
      <w:r>
        <w:rPr>
          <w:position w:val="-7"/>
          <w:sz w:val="16"/>
        </w:rPr>
        <w:t>2</w:t>
      </w:r>
      <w:r>
        <w:rPr>
          <w:sz w:val="24"/>
        </w:rPr>
        <w:t>O is also called blue</w:t>
      </w:r>
      <w:r>
        <w:rPr>
          <w:spacing w:val="-6"/>
          <w:sz w:val="24"/>
        </w:rPr>
        <w:t xml:space="preserve"> </w:t>
      </w:r>
      <w:r>
        <w:rPr>
          <w:sz w:val="24"/>
        </w:rPr>
        <w:t>vitriol</w:t>
      </w:r>
    </w:p>
    <w:p w:rsidR="00864C38" w:rsidRDefault="00B31DBF" w:rsidP="004D2E59">
      <w:pPr>
        <w:pStyle w:val="ListParagraph"/>
        <w:numPr>
          <w:ilvl w:val="0"/>
          <w:numId w:val="663"/>
        </w:numPr>
        <w:tabs>
          <w:tab w:val="left" w:pos="417"/>
        </w:tabs>
        <w:spacing w:after="0" w:line="237" w:lineRule="auto"/>
        <w:rPr>
          <w:sz w:val="24"/>
        </w:rPr>
      </w:pPr>
      <w:r>
        <w:rPr>
          <w:sz w:val="24"/>
        </w:rPr>
        <w:t>the compound Cu</w:t>
      </w:r>
      <w:r>
        <w:rPr>
          <w:position w:val="-7"/>
          <w:sz w:val="16"/>
        </w:rPr>
        <w:t>2</w:t>
      </w:r>
      <w:r>
        <w:rPr>
          <w:sz w:val="24"/>
        </w:rPr>
        <w:t>S is called copper (II)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sulfide</w:t>
      </w:r>
      <w:proofErr w:type="spellEnd"/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 w:line="274" w:lineRule="exact"/>
        <w:ind w:left="636" w:hanging="480"/>
        <w:jc w:val="left"/>
      </w:pPr>
      <w:r>
        <w:t>Select the correct statement about elements of the group IIB and their</w:t>
      </w:r>
      <w:r>
        <w:rPr>
          <w:spacing w:val="-39"/>
        </w:rPr>
        <w:t xml:space="preserve"> </w:t>
      </w:r>
      <w:r>
        <w:t>compounds: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403"/>
        </w:tabs>
        <w:spacing w:after="0" w:line="274" w:lineRule="exact"/>
        <w:rPr>
          <w:sz w:val="24"/>
        </w:rPr>
      </w:pPr>
      <w:r>
        <w:rPr>
          <w:sz w:val="24"/>
        </w:rPr>
        <w:t>mercury compounds are not toxic to human organism; only metallic mercury is</w:t>
      </w:r>
      <w:r>
        <w:rPr>
          <w:spacing w:val="-32"/>
          <w:sz w:val="24"/>
        </w:rPr>
        <w:t xml:space="preserve"> </w:t>
      </w:r>
      <w:r>
        <w:rPr>
          <w:sz w:val="24"/>
        </w:rPr>
        <w:t>toxic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417"/>
        </w:tabs>
        <w:spacing w:after="0" w:line="240" w:lineRule="auto"/>
        <w:ind w:right="152"/>
        <w:rPr>
          <w:sz w:val="24"/>
        </w:rPr>
      </w:pPr>
      <w:r>
        <w:rPr>
          <w:sz w:val="24"/>
        </w:rPr>
        <w:t>atoms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IIB elements,</w:t>
      </w:r>
      <w:r>
        <w:rPr>
          <w:spacing w:val="-4"/>
          <w:sz w:val="24"/>
        </w:rPr>
        <w:t xml:space="preserve"> </w:t>
      </w:r>
      <w:r>
        <w:rPr>
          <w:sz w:val="24"/>
        </w:rPr>
        <w:t>similarly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group IIA,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eight</w:t>
      </w:r>
      <w:r>
        <w:rPr>
          <w:spacing w:val="-4"/>
          <w:sz w:val="24"/>
        </w:rPr>
        <w:t xml:space="preserve">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in the penultimate shell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</w:t>
      </w:r>
      <w:r>
        <w:rPr>
          <w:sz w:val="24"/>
        </w:rPr>
        <w:t>-1)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403"/>
        </w:tabs>
        <w:spacing w:before="4" w:after="0" w:line="240" w:lineRule="auto"/>
        <w:ind w:right="458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compounds,</w:t>
      </w:r>
      <w:r>
        <w:rPr>
          <w:spacing w:val="-3"/>
          <w:sz w:val="24"/>
        </w:rPr>
        <w:t xml:space="preserve"> </w:t>
      </w:r>
      <w:r>
        <w:rPr>
          <w:sz w:val="24"/>
        </w:rPr>
        <w:t>mercury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oxidation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I,</w:t>
      </w:r>
      <w:r>
        <w:rPr>
          <w:spacing w:val="-3"/>
          <w:sz w:val="24"/>
        </w:rPr>
        <w:t xml:space="preserve"> </w:t>
      </w:r>
      <w:r>
        <w:rPr>
          <w:sz w:val="24"/>
        </w:rPr>
        <w:t>e.g.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Hg</w:t>
      </w:r>
      <w:r>
        <w:rPr>
          <w:position w:val="-7"/>
          <w:sz w:val="16"/>
        </w:rPr>
        <w:t>2</w:t>
      </w:r>
      <w:r>
        <w:rPr>
          <w:sz w:val="24"/>
        </w:rPr>
        <w:t>Cl</w:t>
      </w:r>
      <w:r>
        <w:rPr>
          <w:position w:val="-7"/>
          <w:sz w:val="16"/>
        </w:rPr>
        <w:t>2</w:t>
      </w:r>
      <w:r>
        <w:rPr>
          <w:spacing w:val="-1"/>
          <w:position w:val="-7"/>
          <w:sz w:val="16"/>
        </w:rPr>
        <w:t xml:space="preserve"> </w:t>
      </w:r>
      <w:r>
        <w:rPr>
          <w:sz w:val="24"/>
        </w:rPr>
        <w:t>(calomel),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II,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e.g. in </w:t>
      </w:r>
      <w:proofErr w:type="spellStart"/>
      <w:r>
        <w:rPr>
          <w:sz w:val="24"/>
        </w:rPr>
        <w:t>HgCl</w:t>
      </w:r>
      <w:proofErr w:type="spellEnd"/>
      <w:r>
        <w:rPr>
          <w:position w:val="-7"/>
          <w:sz w:val="16"/>
        </w:rPr>
        <w:t>2</w:t>
      </w:r>
      <w:r>
        <w:rPr>
          <w:spacing w:val="-1"/>
          <w:position w:val="-7"/>
          <w:sz w:val="16"/>
        </w:rPr>
        <w:t xml:space="preserve"> </w:t>
      </w:r>
      <w:r>
        <w:rPr>
          <w:sz w:val="24"/>
        </w:rPr>
        <w:t>(sublimate)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417"/>
        </w:tabs>
        <w:spacing w:after="0" w:line="270" w:lineRule="exact"/>
        <w:rPr>
          <w:sz w:val="24"/>
        </w:rPr>
      </w:pPr>
      <w:r>
        <w:rPr>
          <w:sz w:val="24"/>
        </w:rPr>
        <w:t>atoms of the group IIB elements have their valence electrons in K, L, M and N</w:t>
      </w:r>
      <w:r>
        <w:rPr>
          <w:spacing w:val="-32"/>
          <w:sz w:val="24"/>
        </w:rPr>
        <w:t xml:space="preserve"> </w:t>
      </w:r>
      <w:r>
        <w:rPr>
          <w:sz w:val="24"/>
        </w:rPr>
        <w:t>shells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 xml:space="preserve">mercury can form an alloy with </w:t>
      </w:r>
      <w:proofErr w:type="spellStart"/>
      <w:r>
        <w:rPr>
          <w:sz w:val="24"/>
        </w:rPr>
        <w:t>aluminum</w:t>
      </w:r>
      <w:proofErr w:type="spellEnd"/>
      <w:r>
        <w:rPr>
          <w:sz w:val="24"/>
        </w:rPr>
        <w:t xml:space="preserve"> and iron, which is called</w:t>
      </w:r>
      <w:r>
        <w:rPr>
          <w:spacing w:val="-26"/>
          <w:sz w:val="24"/>
        </w:rPr>
        <w:t xml:space="preserve"> </w:t>
      </w:r>
      <w:r>
        <w:rPr>
          <w:sz w:val="24"/>
        </w:rPr>
        <w:t>alpaca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376"/>
        </w:tabs>
        <w:spacing w:after="0" w:line="240" w:lineRule="auto"/>
        <w:ind w:right="945"/>
        <w:rPr>
          <w:sz w:val="24"/>
        </w:rPr>
      </w:pPr>
      <w:r>
        <w:rPr>
          <w:sz w:val="24"/>
        </w:rPr>
        <w:t>atoms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 IIB elements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electrons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n</w:t>
      </w:r>
      <w:r>
        <w:rPr>
          <w:i/>
          <w:sz w:val="24"/>
        </w:rPr>
        <w:t>s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orbitals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18</w:t>
      </w:r>
      <w:r>
        <w:rPr>
          <w:spacing w:val="-5"/>
          <w:sz w:val="24"/>
        </w:rPr>
        <w:t xml:space="preserve"> </w:t>
      </w:r>
      <w:r>
        <w:rPr>
          <w:sz w:val="24"/>
        </w:rPr>
        <w:t>electrons in (</w:t>
      </w:r>
      <w:r>
        <w:rPr>
          <w:i/>
          <w:sz w:val="24"/>
        </w:rPr>
        <w:t>n</w:t>
      </w:r>
      <w:r>
        <w:rPr>
          <w:sz w:val="24"/>
        </w:rPr>
        <w:t>-1)</w:t>
      </w:r>
      <w:r>
        <w:rPr>
          <w:spacing w:val="-3"/>
          <w:sz w:val="24"/>
        </w:rPr>
        <w:t xml:space="preserve"> </w:t>
      </w:r>
      <w:r>
        <w:rPr>
          <w:sz w:val="24"/>
        </w:rPr>
        <w:t>shell</w:t>
      </w:r>
    </w:p>
    <w:p w:rsidR="00864C38" w:rsidRPr="0098326A" w:rsidRDefault="00B31DBF" w:rsidP="004D2E59">
      <w:pPr>
        <w:pStyle w:val="ListParagraph"/>
        <w:numPr>
          <w:ilvl w:val="0"/>
          <w:numId w:val="664"/>
        </w:numPr>
        <w:tabs>
          <w:tab w:val="left" w:pos="416"/>
          <w:tab w:val="left" w:pos="2451"/>
        </w:tabs>
        <w:spacing w:before="8" w:after="0" w:line="232" w:lineRule="auto"/>
        <w:rPr>
          <w:sz w:val="16"/>
        </w:rPr>
      </w:pPr>
      <w:r>
        <w:rPr>
          <w:sz w:val="24"/>
        </w:rPr>
        <w:t>cadmium can react with hydrochloric acid according to the</w:t>
      </w:r>
      <w:r w:rsidRPr="0098326A">
        <w:rPr>
          <w:spacing w:val="-10"/>
          <w:sz w:val="24"/>
        </w:rPr>
        <w:t xml:space="preserve"> </w:t>
      </w:r>
      <w:r>
        <w:rPr>
          <w:sz w:val="24"/>
        </w:rPr>
        <w:t>equation:</w:t>
      </w:r>
      <w:r w:rsidR="0098326A">
        <w:rPr>
          <w:sz w:val="24"/>
        </w:rPr>
        <w:br/>
      </w:r>
      <w:r>
        <w:t>Cd +</w:t>
      </w:r>
      <w:r w:rsidRPr="0098326A">
        <w:rPr>
          <w:spacing w:val="-4"/>
        </w:rPr>
        <w:t xml:space="preserve"> </w:t>
      </w:r>
      <w:r>
        <w:t>2</w:t>
      </w:r>
      <w:r w:rsidRPr="0098326A">
        <w:rPr>
          <w:spacing w:val="-2"/>
        </w:rPr>
        <w:t xml:space="preserve"> </w:t>
      </w:r>
      <w:r>
        <w:t>HCl</w:t>
      </w:r>
      <w:r w:rsidR="00721238">
        <w:rPr>
          <w:noProof/>
        </w:rPr>
        <w:drawing>
          <wp:inline distT="0" distB="0" distL="0" distR="0" wp14:anchorId="4412F2A0" wp14:editId="6A5D6878">
            <wp:extent cx="495238" cy="123810"/>
            <wp:effectExtent l="0" t="0" r="635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>
        <w:t>CdCl</w:t>
      </w:r>
      <w:proofErr w:type="spellEnd"/>
      <w:r w:rsidRPr="0098326A">
        <w:rPr>
          <w:position w:val="-7"/>
          <w:sz w:val="16"/>
        </w:rPr>
        <w:t xml:space="preserve">2 </w:t>
      </w:r>
      <w:r>
        <w:t>+</w:t>
      </w:r>
      <w:r w:rsidRPr="0098326A">
        <w:rPr>
          <w:spacing w:val="-21"/>
        </w:rPr>
        <w:t xml:space="preserve"> </w:t>
      </w:r>
      <w:r>
        <w:t>H</w:t>
      </w:r>
      <w:r w:rsidRPr="0098326A"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64"/>
        </w:numPr>
        <w:tabs>
          <w:tab w:val="left" w:pos="417"/>
        </w:tabs>
        <w:spacing w:after="0" w:line="240" w:lineRule="auto"/>
        <w:ind w:right="685"/>
        <w:rPr>
          <w:sz w:val="24"/>
        </w:rPr>
      </w:pPr>
      <w:r>
        <w:rPr>
          <w:sz w:val="24"/>
        </w:rPr>
        <w:t>atoms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IIB elements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smaller</w:t>
      </w:r>
      <w:r>
        <w:rPr>
          <w:spacing w:val="-4"/>
          <w:sz w:val="24"/>
        </w:rPr>
        <w:t xml:space="preserve"> </w:t>
      </w:r>
      <w:r>
        <w:rPr>
          <w:sz w:val="24"/>
        </w:rPr>
        <w:t>atomic</w:t>
      </w:r>
      <w:r>
        <w:rPr>
          <w:spacing w:val="-5"/>
          <w:sz w:val="24"/>
        </w:rPr>
        <w:t xml:space="preserve"> </w:t>
      </w:r>
      <w:r>
        <w:rPr>
          <w:sz w:val="24"/>
        </w:rPr>
        <w:t>radii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IIA in the same period and are less</w:t>
      </w:r>
      <w:r>
        <w:rPr>
          <w:spacing w:val="-7"/>
          <w:sz w:val="24"/>
        </w:rPr>
        <w:t xml:space="preserve"> </w:t>
      </w:r>
      <w:r>
        <w:rPr>
          <w:sz w:val="24"/>
        </w:rPr>
        <w:t>reactive</w:t>
      </w:r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0" w:lineRule="auto"/>
        <w:ind w:left="636" w:hanging="480"/>
        <w:jc w:val="left"/>
      </w:pPr>
      <w:r>
        <w:t>Select correct names of the following compounds [</w:t>
      </w:r>
      <w:proofErr w:type="gramStart"/>
      <w:r>
        <w:t>Fe(</w:t>
      </w:r>
      <w:proofErr w:type="gramEnd"/>
      <w:r>
        <w:t>H</w:t>
      </w:r>
      <w:r>
        <w:rPr>
          <w:position w:val="-7"/>
          <w:sz w:val="16"/>
        </w:rPr>
        <w:t>2</w:t>
      </w:r>
      <w:r>
        <w:t>O)</w:t>
      </w:r>
      <w:r>
        <w:rPr>
          <w:position w:val="-7"/>
          <w:sz w:val="16"/>
        </w:rPr>
        <w:t>6</w:t>
      </w:r>
      <w:r>
        <w:t>]Cl</w:t>
      </w:r>
      <w:r>
        <w:rPr>
          <w:position w:val="-7"/>
          <w:sz w:val="16"/>
        </w:rPr>
        <w:t xml:space="preserve">2 </w:t>
      </w:r>
      <w:r>
        <w:t>and</w:t>
      </w:r>
      <w:r>
        <w:rPr>
          <w:spacing w:val="-7"/>
        </w:rPr>
        <w:t xml:space="preserve"> </w:t>
      </w:r>
      <w:r>
        <w:t>Cs</w:t>
      </w:r>
      <w:r>
        <w:rPr>
          <w:position w:val="-7"/>
          <w:sz w:val="16"/>
        </w:rPr>
        <w:t>2</w:t>
      </w:r>
      <w:r>
        <w:t>[Pt(OH)</w:t>
      </w:r>
      <w:r>
        <w:rPr>
          <w:position w:val="-7"/>
          <w:sz w:val="16"/>
        </w:rPr>
        <w:t>6</w:t>
      </w:r>
      <w:r>
        <w:t>]: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03"/>
          <w:tab w:val="left" w:pos="3691"/>
        </w:tabs>
        <w:spacing w:after="0" w:line="271" w:lineRule="exact"/>
        <w:ind w:hanging="246"/>
        <w:rPr>
          <w:sz w:val="24"/>
        </w:rPr>
      </w:pP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II)</w:t>
      </w:r>
      <w:r>
        <w:rPr>
          <w:spacing w:val="-4"/>
          <w:sz w:val="24"/>
        </w:rPr>
        <w:t xml:space="preserve"> </w:t>
      </w:r>
      <w:r>
        <w:rPr>
          <w:sz w:val="24"/>
        </w:rPr>
        <w:t>chloride,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hexaaquaplatinate</w:t>
      </w:r>
      <w:proofErr w:type="spellEnd"/>
      <w:r>
        <w:rPr>
          <w:sz w:val="24"/>
        </w:rPr>
        <w:t>(IV)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17"/>
          <w:tab w:val="left" w:pos="3692"/>
        </w:tabs>
        <w:spacing w:after="0" w:line="276" w:lineRule="exact"/>
        <w:ind w:left="416" w:hanging="260"/>
        <w:rPr>
          <w:sz w:val="24"/>
        </w:rPr>
      </w:pP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III)</w:t>
      </w:r>
      <w:r>
        <w:rPr>
          <w:spacing w:val="-5"/>
          <w:sz w:val="24"/>
        </w:rPr>
        <w:t xml:space="preserve"> </w:t>
      </w:r>
      <w:r>
        <w:rPr>
          <w:sz w:val="24"/>
        </w:rPr>
        <w:t>chloride,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hexaaquaplatinate</w:t>
      </w:r>
      <w:proofErr w:type="spellEnd"/>
      <w:r>
        <w:rPr>
          <w:sz w:val="24"/>
        </w:rPr>
        <w:t>(IV)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03"/>
          <w:tab w:val="left" w:pos="3691"/>
        </w:tabs>
        <w:spacing w:after="0" w:line="276" w:lineRule="exact"/>
        <w:ind w:hanging="246"/>
        <w:rPr>
          <w:sz w:val="24"/>
        </w:rPr>
      </w:pP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II)</w:t>
      </w:r>
      <w:r>
        <w:rPr>
          <w:spacing w:val="-4"/>
          <w:sz w:val="24"/>
        </w:rPr>
        <w:t xml:space="preserve"> </w:t>
      </w:r>
      <w:r>
        <w:rPr>
          <w:sz w:val="24"/>
        </w:rPr>
        <w:t>chloride,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hexahydroxidoplatinate</w:t>
      </w:r>
      <w:proofErr w:type="spellEnd"/>
      <w:r>
        <w:rPr>
          <w:sz w:val="24"/>
        </w:rPr>
        <w:t>(IV)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17"/>
          <w:tab w:val="left" w:pos="3692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chlorine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II),</w:t>
      </w:r>
      <w:r>
        <w:rPr>
          <w:sz w:val="24"/>
        </w:rPr>
        <w:tab/>
        <w:t>cerium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hexahydroxidoplatinate</w:t>
      </w:r>
      <w:proofErr w:type="spellEnd"/>
      <w:r>
        <w:rPr>
          <w:sz w:val="24"/>
        </w:rPr>
        <w:t>(II)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03"/>
          <w:tab w:val="left" w:pos="3692"/>
        </w:tabs>
        <w:spacing w:after="0" w:line="276" w:lineRule="exact"/>
        <w:ind w:hanging="246"/>
        <w:rPr>
          <w:sz w:val="24"/>
        </w:rPr>
      </w:pP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III)</w:t>
      </w:r>
      <w:r>
        <w:rPr>
          <w:spacing w:val="-4"/>
          <w:sz w:val="24"/>
        </w:rPr>
        <w:t xml:space="preserve"> </w:t>
      </w:r>
      <w:r>
        <w:rPr>
          <w:sz w:val="24"/>
        </w:rPr>
        <w:t>chloride,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hexahydroxidoplatinate</w:t>
      </w:r>
      <w:proofErr w:type="spellEnd"/>
      <w:r>
        <w:rPr>
          <w:sz w:val="24"/>
        </w:rPr>
        <w:t>(IV)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376"/>
          <w:tab w:val="left" w:pos="3692"/>
        </w:tabs>
        <w:spacing w:after="0" w:line="276" w:lineRule="exact"/>
        <w:ind w:left="375" w:hanging="219"/>
        <w:rPr>
          <w:sz w:val="24"/>
        </w:rPr>
      </w:pP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II)</w:t>
      </w:r>
      <w:r>
        <w:rPr>
          <w:spacing w:val="-3"/>
          <w:sz w:val="24"/>
        </w:rPr>
        <w:t xml:space="preserve"> </w:t>
      </w:r>
      <w:r>
        <w:rPr>
          <w:sz w:val="24"/>
        </w:rPr>
        <w:t>chloride,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hexahydridoplatinate</w:t>
      </w:r>
      <w:proofErr w:type="spellEnd"/>
      <w:r>
        <w:rPr>
          <w:sz w:val="24"/>
        </w:rPr>
        <w:t>(II)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16"/>
          <w:tab w:val="left" w:pos="3692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chlorine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II),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hexahydroxidoplatinate</w:t>
      </w:r>
      <w:proofErr w:type="spellEnd"/>
      <w:r>
        <w:rPr>
          <w:sz w:val="24"/>
        </w:rPr>
        <w:t>(IV)</w:t>
      </w:r>
    </w:p>
    <w:p w:rsidR="00864C38" w:rsidRDefault="00B31DBF" w:rsidP="00721238">
      <w:pPr>
        <w:pStyle w:val="ListParagraph"/>
        <w:numPr>
          <w:ilvl w:val="0"/>
          <w:numId w:val="172"/>
        </w:numPr>
        <w:tabs>
          <w:tab w:val="left" w:pos="417"/>
          <w:tab w:val="left" w:pos="3692"/>
        </w:tabs>
        <w:spacing w:after="0" w:line="240" w:lineRule="auto"/>
        <w:ind w:left="416" w:hanging="260"/>
        <w:rPr>
          <w:sz w:val="24"/>
        </w:rPr>
      </w:pPr>
      <w:proofErr w:type="gramStart"/>
      <w:r>
        <w:rPr>
          <w:sz w:val="24"/>
        </w:rPr>
        <w:t>hexaaquairon(</w:t>
      </w:r>
      <w:proofErr w:type="gramEnd"/>
      <w:r>
        <w:rPr>
          <w:sz w:val="24"/>
        </w:rPr>
        <w:t>III)</w:t>
      </w:r>
      <w:r>
        <w:rPr>
          <w:spacing w:val="-4"/>
          <w:sz w:val="24"/>
        </w:rPr>
        <w:t xml:space="preserve"> </w:t>
      </w:r>
      <w:r>
        <w:rPr>
          <w:sz w:val="24"/>
        </w:rPr>
        <w:t>chloride,</w:t>
      </w:r>
      <w:r>
        <w:rPr>
          <w:sz w:val="24"/>
        </w:rPr>
        <w:tab/>
      </w:r>
      <w:proofErr w:type="spellStart"/>
      <w:r>
        <w:rPr>
          <w:sz w:val="24"/>
        </w:rPr>
        <w:t>cesium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hexahydridoplatinate</w:t>
      </w:r>
      <w:proofErr w:type="spellEnd"/>
      <w:r>
        <w:rPr>
          <w:sz w:val="24"/>
        </w:rPr>
        <w:t>(II)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Select the correct statement about</w:t>
      </w:r>
      <w:r>
        <w:rPr>
          <w:spacing w:val="-7"/>
        </w:rPr>
        <w:t xml:space="preserve"> </w:t>
      </w:r>
      <w:r>
        <w:t>radioactivity: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external conditions cannot affect the type of nuclear radiation (α, ß or</w:t>
      </w:r>
      <w:r>
        <w:rPr>
          <w:spacing w:val="-20"/>
          <w:sz w:val="24"/>
        </w:rPr>
        <w:t xml:space="preserve"> </w:t>
      </w:r>
      <w:r>
        <w:rPr>
          <w:sz w:val="24"/>
        </w:rPr>
        <w:t>γ)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α, ß and γ rays do not differ in their </w:t>
      </w:r>
      <w:proofErr w:type="spellStart"/>
      <w:r>
        <w:rPr>
          <w:sz w:val="24"/>
        </w:rPr>
        <w:t>behavior</w:t>
      </w:r>
      <w:proofErr w:type="spellEnd"/>
      <w:r>
        <w:rPr>
          <w:sz w:val="24"/>
        </w:rPr>
        <w:t xml:space="preserve"> in electric and magnetic</w:t>
      </w:r>
      <w:r>
        <w:rPr>
          <w:spacing w:val="-20"/>
          <w:sz w:val="24"/>
        </w:rPr>
        <w:t xml:space="preserve"> </w:t>
      </w:r>
      <w:r>
        <w:rPr>
          <w:sz w:val="24"/>
        </w:rPr>
        <w:t>fields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does not depend on whether the atom is a part of an element or a</w:t>
      </w:r>
      <w:r>
        <w:rPr>
          <w:spacing w:val="-22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17"/>
        </w:tabs>
        <w:spacing w:after="0" w:line="240" w:lineRule="auto"/>
        <w:ind w:left="437" w:right="292" w:hanging="281"/>
        <w:rPr>
          <w:sz w:val="24"/>
        </w:rPr>
      </w:pPr>
      <w:r>
        <w:rPr>
          <w:sz w:val="24"/>
        </w:rPr>
        <w:t>radioactivity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characterized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half-life,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nuclei of radioactive atoms decreases to one half of their original</w:t>
      </w:r>
      <w:r>
        <w:rPr>
          <w:spacing w:val="-17"/>
          <w:sz w:val="24"/>
        </w:rPr>
        <w:t xml:space="preserve"> </w:t>
      </w:r>
      <w:r>
        <w:rPr>
          <w:sz w:val="24"/>
        </w:rPr>
        <w:t>number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it is an attribute of atomic</w:t>
      </w:r>
      <w:r>
        <w:rPr>
          <w:spacing w:val="-8"/>
          <w:sz w:val="24"/>
        </w:rPr>
        <w:t xml:space="preserve"> </w:t>
      </w:r>
      <w:r>
        <w:rPr>
          <w:sz w:val="24"/>
        </w:rPr>
        <w:t>nuclei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376"/>
        </w:tabs>
        <w:spacing w:after="0" w:line="240" w:lineRule="auto"/>
        <w:ind w:left="437" w:right="352" w:hanging="28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spontaneous</w:t>
      </w:r>
      <w:r>
        <w:rPr>
          <w:spacing w:val="-3"/>
          <w:sz w:val="24"/>
        </w:rPr>
        <w:t xml:space="preserve"> </w:t>
      </w:r>
      <w:r>
        <w:rPr>
          <w:sz w:val="24"/>
        </w:rPr>
        <w:t>decay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atomic</w:t>
      </w:r>
      <w:r>
        <w:rPr>
          <w:spacing w:val="-3"/>
          <w:sz w:val="24"/>
        </w:rPr>
        <w:t xml:space="preserve"> </w:t>
      </w:r>
      <w:r>
        <w:rPr>
          <w:sz w:val="24"/>
        </w:rPr>
        <w:t>nuclei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accompanied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emission of nuclear</w:t>
      </w:r>
      <w:r>
        <w:rPr>
          <w:spacing w:val="-3"/>
          <w:sz w:val="24"/>
        </w:rPr>
        <w:t xml:space="preserve"> </w:t>
      </w:r>
      <w:r>
        <w:rPr>
          <w:sz w:val="24"/>
        </w:rPr>
        <w:t>radiation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15"/>
        </w:tabs>
        <w:spacing w:after="0" w:line="240" w:lineRule="auto"/>
        <w:ind w:left="437" w:right="324" w:hanging="281"/>
        <w:rPr>
          <w:sz w:val="24"/>
        </w:rPr>
      </w:pPr>
      <w:r>
        <w:rPr>
          <w:sz w:val="24"/>
        </w:rPr>
        <w:lastRenderedPageBreak/>
        <w:t>natural</w:t>
      </w:r>
      <w:r>
        <w:rPr>
          <w:spacing w:val="-4"/>
          <w:sz w:val="24"/>
        </w:rPr>
        <w:t xml:space="preserve"> </w:t>
      </w:r>
      <w:r>
        <w:rPr>
          <w:sz w:val="24"/>
        </w:rPr>
        <w:t>radioactivity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8"/>
          <w:sz w:val="24"/>
        </w:rPr>
        <w:t xml:space="preserve"> </w:t>
      </w:r>
      <w:r>
        <w:rPr>
          <w:sz w:val="24"/>
        </w:rPr>
        <w:t>demanding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electron</w:t>
      </w:r>
      <w:r>
        <w:rPr>
          <w:spacing w:val="-4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 atom of a radioactive element is</w:t>
      </w:r>
      <w:r>
        <w:rPr>
          <w:spacing w:val="-9"/>
          <w:sz w:val="24"/>
        </w:rPr>
        <w:t xml:space="preserve"> </w:t>
      </w:r>
      <w:r>
        <w:rPr>
          <w:sz w:val="24"/>
        </w:rPr>
        <w:t>changed</w:t>
      </w:r>
    </w:p>
    <w:p w:rsidR="00864C38" w:rsidRDefault="00B31DBF" w:rsidP="00721238">
      <w:pPr>
        <w:pStyle w:val="ListParagraph"/>
        <w:numPr>
          <w:ilvl w:val="0"/>
          <w:numId w:val="173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the discovery of radioactivity confirmed that atomic nuclei are indivisible</w:t>
      </w:r>
      <w:r>
        <w:rPr>
          <w:spacing w:val="-26"/>
          <w:sz w:val="24"/>
        </w:rPr>
        <w:t xml:space="preserve"> </w:t>
      </w:r>
      <w:r>
        <w:rPr>
          <w:sz w:val="24"/>
        </w:rPr>
        <w:t>particles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/>
        <w:ind w:left="636" w:hanging="480"/>
        <w:jc w:val="left"/>
      </w:pPr>
      <w:r>
        <w:lastRenderedPageBreak/>
        <w:t>Which of the following statements about nuclear radiation is</w:t>
      </w:r>
      <w:r>
        <w:rPr>
          <w:spacing w:val="-16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03"/>
        </w:tabs>
        <w:spacing w:after="0" w:line="240" w:lineRule="auto"/>
        <w:ind w:right="477"/>
        <w:rPr>
          <w:sz w:val="24"/>
        </w:rPr>
      </w:pP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emitting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α</w:t>
      </w:r>
      <w:r>
        <w:rPr>
          <w:spacing w:val="-3"/>
          <w:sz w:val="24"/>
        </w:rPr>
        <w:t xml:space="preserve"> </w:t>
      </w:r>
      <w:r>
        <w:rPr>
          <w:sz w:val="24"/>
        </w:rPr>
        <w:t>particle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atom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four units higher than the parent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17"/>
        </w:tabs>
        <w:spacing w:after="0" w:line="276" w:lineRule="exact"/>
      </w:pPr>
      <w:r>
        <w:rPr>
          <w:sz w:val="24"/>
        </w:rPr>
        <w:t>ß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radiation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is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a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stream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of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electrons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that</w:t>
      </w:r>
      <w:r w:rsidRPr="00721238">
        <w:rPr>
          <w:spacing w:val="-1"/>
          <w:sz w:val="24"/>
        </w:rPr>
        <w:t xml:space="preserve"> </w:t>
      </w:r>
      <w:r>
        <w:rPr>
          <w:sz w:val="24"/>
        </w:rPr>
        <w:t>can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be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halted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by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a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lead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plate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with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the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thickness</w:t>
      </w:r>
      <w:r w:rsidR="00721238">
        <w:rPr>
          <w:sz w:val="24"/>
        </w:rPr>
        <w:t xml:space="preserve"> </w:t>
      </w:r>
      <w:r>
        <w:t>of 1.5 mm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03"/>
        </w:tabs>
        <w:spacing w:after="0" w:line="240" w:lineRule="auto"/>
        <w:ind w:right="1414"/>
        <w:rPr>
          <w:sz w:val="24"/>
        </w:rPr>
      </w:pPr>
      <w:r>
        <w:rPr>
          <w:sz w:val="24"/>
        </w:rPr>
        <w:t>γ</w:t>
      </w:r>
      <w:r>
        <w:rPr>
          <w:spacing w:val="-4"/>
          <w:sz w:val="24"/>
        </w:rPr>
        <w:t xml:space="preserve"> </w:t>
      </w:r>
      <w:r>
        <w:rPr>
          <w:sz w:val="24"/>
        </w:rPr>
        <w:t>radiation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electromagnetic</w:t>
      </w:r>
      <w:r>
        <w:rPr>
          <w:spacing w:val="-5"/>
          <w:sz w:val="24"/>
        </w:rPr>
        <w:t xml:space="preserve"> </w:t>
      </w:r>
      <w:r>
        <w:rPr>
          <w:sz w:val="24"/>
        </w:rPr>
        <w:t>radiation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8"/>
          <w:sz w:val="24"/>
        </w:rPr>
        <w:t xml:space="preserve"> </w:t>
      </w:r>
      <w:r>
        <w:rPr>
          <w:sz w:val="24"/>
        </w:rPr>
        <w:t>short</w:t>
      </w:r>
      <w:r>
        <w:rPr>
          <w:spacing w:val="-4"/>
          <w:sz w:val="24"/>
        </w:rPr>
        <w:t xml:space="preserve"> </w:t>
      </w:r>
      <w:r>
        <w:rPr>
          <w:sz w:val="24"/>
        </w:rPr>
        <w:t>wavelength (0.5 - 40</w:t>
      </w:r>
      <w:r>
        <w:rPr>
          <w:spacing w:val="-4"/>
          <w:sz w:val="24"/>
        </w:rPr>
        <w:t xml:space="preserve"> </w:t>
      </w:r>
      <w:r>
        <w:rPr>
          <w:sz w:val="24"/>
        </w:rPr>
        <w:t>pm)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17"/>
        </w:tabs>
        <w:spacing w:after="0" w:line="275" w:lineRule="exact"/>
        <w:rPr>
          <w:sz w:val="24"/>
        </w:rPr>
      </w:pPr>
      <w:r>
        <w:rPr>
          <w:sz w:val="24"/>
        </w:rPr>
        <w:t>γ radiation is the least penetrating type of nuclear</w:t>
      </w:r>
      <w:r>
        <w:rPr>
          <w:spacing w:val="-13"/>
          <w:sz w:val="24"/>
        </w:rPr>
        <w:t xml:space="preserve"> </w:t>
      </w:r>
      <w:r>
        <w:rPr>
          <w:sz w:val="24"/>
        </w:rPr>
        <w:t>radiation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 xml:space="preserve">α, ß and γ radiations differ in their </w:t>
      </w:r>
      <w:proofErr w:type="spellStart"/>
      <w:r>
        <w:rPr>
          <w:sz w:val="24"/>
        </w:rPr>
        <w:t>behavior</w:t>
      </w:r>
      <w:proofErr w:type="spellEnd"/>
      <w:r>
        <w:rPr>
          <w:sz w:val="24"/>
        </w:rPr>
        <w:t xml:space="preserve"> in electric and magnetic</w:t>
      </w:r>
      <w:r>
        <w:rPr>
          <w:spacing w:val="-26"/>
          <w:sz w:val="24"/>
        </w:rPr>
        <w:t xml:space="preserve"> </w:t>
      </w:r>
      <w:r>
        <w:rPr>
          <w:sz w:val="24"/>
        </w:rPr>
        <w:t>fields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376"/>
        </w:tabs>
        <w:spacing w:after="0" w:line="240" w:lineRule="auto"/>
        <w:ind w:right="305"/>
        <w:rPr>
          <w:sz w:val="24"/>
        </w:rPr>
      </w:pP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emitting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α</w:t>
      </w:r>
      <w:r>
        <w:rPr>
          <w:spacing w:val="-3"/>
          <w:sz w:val="24"/>
        </w:rPr>
        <w:t xml:space="preserve"> </w:t>
      </w:r>
      <w:r>
        <w:rPr>
          <w:sz w:val="24"/>
        </w:rPr>
        <w:t>particle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atomic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two units less and the mass number four units less than the parent</w:t>
      </w:r>
      <w:r>
        <w:rPr>
          <w:spacing w:val="-21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15"/>
        </w:tabs>
        <w:spacing w:after="0" w:line="240" w:lineRule="auto"/>
        <w:ind w:right="875"/>
        <w:rPr>
          <w:sz w:val="24"/>
        </w:rPr>
      </w:pPr>
      <w:r>
        <w:rPr>
          <w:sz w:val="24"/>
        </w:rPr>
        <w:t>α</w:t>
      </w:r>
      <w:r>
        <w:rPr>
          <w:spacing w:val="-4"/>
          <w:sz w:val="24"/>
        </w:rPr>
        <w:t xml:space="preserve"> </w:t>
      </w:r>
      <w:r>
        <w:rPr>
          <w:sz w:val="24"/>
        </w:rPr>
        <w:t>radiation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stream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-4"/>
          <w:sz w:val="24"/>
        </w:rPr>
        <w:t xml:space="preserve"> </w:t>
      </w:r>
      <w:r>
        <w:rPr>
          <w:sz w:val="24"/>
        </w:rPr>
        <w:t>helium</w:t>
      </w:r>
      <w:r>
        <w:rPr>
          <w:spacing w:val="-3"/>
          <w:sz w:val="24"/>
        </w:rPr>
        <w:t xml:space="preserve"> </w:t>
      </w:r>
      <w:r>
        <w:rPr>
          <w:sz w:val="24"/>
        </w:rPr>
        <w:t>nuclei,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deflected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magnetic</w:t>
      </w:r>
      <w:r>
        <w:rPr>
          <w:spacing w:val="-3"/>
          <w:sz w:val="24"/>
        </w:rPr>
        <w:t xml:space="preserve"> </w:t>
      </w:r>
      <w:r>
        <w:rPr>
          <w:sz w:val="24"/>
        </w:rPr>
        <w:t>field as a stream of positive</w:t>
      </w:r>
      <w:r>
        <w:rPr>
          <w:spacing w:val="-7"/>
          <w:sz w:val="24"/>
        </w:rPr>
        <w:t xml:space="preserve"> </w:t>
      </w:r>
      <w:r>
        <w:rPr>
          <w:sz w:val="24"/>
        </w:rPr>
        <w:t>charges</w:t>
      </w:r>
    </w:p>
    <w:p w:rsidR="00864C38" w:rsidRDefault="00B31DBF" w:rsidP="004D2E59">
      <w:pPr>
        <w:pStyle w:val="ListParagraph"/>
        <w:numPr>
          <w:ilvl w:val="0"/>
          <w:numId w:val="665"/>
        </w:numPr>
        <w:tabs>
          <w:tab w:val="left" w:pos="417"/>
        </w:tabs>
        <w:spacing w:after="0" w:line="275" w:lineRule="exact"/>
        <w:rPr>
          <w:sz w:val="24"/>
        </w:rPr>
      </w:pPr>
      <w:r>
        <w:rPr>
          <w:sz w:val="24"/>
        </w:rPr>
        <w:t>γ radiation has the same energy than the light</w:t>
      </w:r>
      <w:r>
        <w:rPr>
          <w:spacing w:val="-14"/>
          <w:sz w:val="24"/>
        </w:rPr>
        <w:t xml:space="preserve"> </w:t>
      </w:r>
      <w:r>
        <w:rPr>
          <w:sz w:val="24"/>
        </w:rPr>
        <w:t>radiation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t>Which statement about radioactivity is</w:t>
      </w:r>
      <w:r>
        <w:rPr>
          <w:spacing w:val="-8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03"/>
        </w:tabs>
        <w:spacing w:after="0" w:line="274" w:lineRule="exact"/>
        <w:rPr>
          <w:sz w:val="24"/>
        </w:rPr>
      </w:pPr>
      <w:r>
        <w:rPr>
          <w:sz w:val="24"/>
        </w:rPr>
        <w:t>α radiation is caused by the nuclear transformation of an electron into a</w:t>
      </w:r>
      <w:r>
        <w:rPr>
          <w:spacing w:val="-25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17"/>
        </w:tabs>
        <w:spacing w:after="0" w:line="240" w:lineRule="auto"/>
        <w:ind w:right="725"/>
        <w:rPr>
          <w:sz w:val="24"/>
        </w:rPr>
      </w:pPr>
      <w:r>
        <w:rPr>
          <w:sz w:val="24"/>
        </w:rPr>
        <w:t>spontaneous radioactive nuclei transformations are possible when the nuclear</w:t>
      </w:r>
      <w:r>
        <w:rPr>
          <w:spacing w:val="-43"/>
          <w:sz w:val="24"/>
        </w:rPr>
        <w:t xml:space="preserve"> </w:t>
      </w:r>
      <w:r>
        <w:rPr>
          <w:sz w:val="24"/>
        </w:rPr>
        <w:t>binding energy is</w:t>
      </w:r>
      <w:r>
        <w:rPr>
          <w:spacing w:val="-7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03"/>
        </w:tabs>
        <w:spacing w:after="0" w:line="275" w:lineRule="exact"/>
      </w:pPr>
      <w:r>
        <w:rPr>
          <w:sz w:val="24"/>
        </w:rPr>
        <w:t>by</w:t>
      </w:r>
      <w:r w:rsidRPr="00721238">
        <w:rPr>
          <w:spacing w:val="-7"/>
          <w:sz w:val="24"/>
        </w:rPr>
        <w:t xml:space="preserve"> </w:t>
      </w:r>
      <w:r>
        <w:rPr>
          <w:sz w:val="24"/>
        </w:rPr>
        <w:t>emitting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an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α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particle,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an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element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moves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two</w:t>
      </w:r>
      <w:r w:rsidRPr="00721238">
        <w:rPr>
          <w:spacing w:val="1"/>
          <w:sz w:val="24"/>
        </w:rPr>
        <w:t xml:space="preserve"> </w:t>
      </w:r>
      <w:r>
        <w:rPr>
          <w:sz w:val="24"/>
        </w:rPr>
        <w:t>positions</w:t>
      </w:r>
      <w:r w:rsidRPr="00721238">
        <w:rPr>
          <w:spacing w:val="-3"/>
          <w:sz w:val="24"/>
        </w:rPr>
        <w:t xml:space="preserve"> </w:t>
      </w:r>
      <w:r>
        <w:rPr>
          <w:sz w:val="24"/>
        </w:rPr>
        <w:t>to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the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left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and</w:t>
      </w:r>
      <w:r w:rsidRPr="00721238">
        <w:rPr>
          <w:spacing w:val="-2"/>
          <w:sz w:val="24"/>
        </w:rPr>
        <w:t xml:space="preserve"> </w:t>
      </w:r>
      <w:r>
        <w:rPr>
          <w:sz w:val="24"/>
        </w:rPr>
        <w:t>by</w:t>
      </w:r>
      <w:r w:rsidRPr="00721238">
        <w:rPr>
          <w:spacing w:val="-7"/>
          <w:sz w:val="24"/>
        </w:rPr>
        <w:t xml:space="preserve"> </w:t>
      </w:r>
      <w:r>
        <w:rPr>
          <w:sz w:val="24"/>
        </w:rPr>
        <w:t>emitting</w:t>
      </w:r>
      <w:r w:rsidRPr="00721238">
        <w:rPr>
          <w:spacing w:val="-4"/>
          <w:sz w:val="24"/>
        </w:rPr>
        <w:t xml:space="preserve"> </w:t>
      </w:r>
      <w:r>
        <w:rPr>
          <w:sz w:val="24"/>
        </w:rPr>
        <w:t>ß</w:t>
      </w:r>
      <w:r w:rsidR="00721238">
        <w:rPr>
          <w:sz w:val="24"/>
        </w:rPr>
        <w:t xml:space="preserve"> </w:t>
      </w:r>
      <w:r>
        <w:t>particle one position to the right in the periodic table of elements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ß radiation is a stream of fast</w:t>
      </w:r>
      <w:r>
        <w:rPr>
          <w:spacing w:val="-9"/>
          <w:sz w:val="24"/>
        </w:rPr>
        <w:t xml:space="preserve"> </w:t>
      </w:r>
      <w:r>
        <w:rPr>
          <w:sz w:val="24"/>
        </w:rPr>
        <w:t>protons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ß radiation is caused by the transformation of a neutron into a</w:t>
      </w:r>
      <w:r>
        <w:rPr>
          <w:spacing w:val="-18"/>
          <w:sz w:val="24"/>
        </w:rPr>
        <w:t xml:space="preserve"> </w:t>
      </w:r>
      <w:r>
        <w:rPr>
          <w:sz w:val="24"/>
        </w:rPr>
        <w:t>proton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ß rays are deflected by the magnetic field as a stream of negative</w:t>
      </w:r>
      <w:r>
        <w:rPr>
          <w:spacing w:val="-24"/>
          <w:sz w:val="24"/>
        </w:rPr>
        <w:t xml:space="preserve"> </w:t>
      </w:r>
      <w:r>
        <w:rPr>
          <w:sz w:val="24"/>
        </w:rPr>
        <w:t>charges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ß radiation is more penetrating compared to α</w:t>
      </w:r>
      <w:r>
        <w:rPr>
          <w:spacing w:val="-10"/>
          <w:sz w:val="24"/>
        </w:rPr>
        <w:t xml:space="preserve"> </w:t>
      </w:r>
      <w:r>
        <w:rPr>
          <w:sz w:val="24"/>
        </w:rPr>
        <w:t>radiation</w:t>
      </w:r>
    </w:p>
    <w:p w:rsidR="00864C38" w:rsidRDefault="00B31DBF" w:rsidP="004D2E59">
      <w:pPr>
        <w:pStyle w:val="ListParagraph"/>
        <w:numPr>
          <w:ilvl w:val="0"/>
          <w:numId w:val="666"/>
        </w:numPr>
        <w:tabs>
          <w:tab w:val="left" w:pos="417"/>
        </w:tabs>
        <w:spacing w:after="0" w:line="240" w:lineRule="auto"/>
      </w:pPr>
      <w:r>
        <w:rPr>
          <w:sz w:val="24"/>
        </w:rPr>
        <w:t>γ radiation is associated with the formation of a new element that is placed in the</w:t>
      </w:r>
      <w:r w:rsidRPr="00721238">
        <w:rPr>
          <w:spacing w:val="-42"/>
          <w:sz w:val="24"/>
        </w:rPr>
        <w:t xml:space="preserve"> </w:t>
      </w:r>
      <w:r>
        <w:rPr>
          <w:sz w:val="24"/>
        </w:rPr>
        <w:t>periodic</w:t>
      </w:r>
      <w:r w:rsidR="00721238">
        <w:rPr>
          <w:sz w:val="24"/>
        </w:rPr>
        <w:t xml:space="preserve"> </w:t>
      </w:r>
      <w:r>
        <w:t>table of elements two positions to the right of the parent element</w:t>
      </w:r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7" w:lineRule="auto"/>
        <w:ind w:left="437" w:right="759" w:hanging="281"/>
        <w:jc w:val="left"/>
      </w:pPr>
      <w:r>
        <w:t>Cl</w:t>
      </w:r>
      <w:r>
        <w:rPr>
          <w:position w:val="7"/>
        </w:rPr>
        <w:t xml:space="preserve">- </w:t>
      </w:r>
      <w:r>
        <w:t>ions were precipitated as silver chloride from an examined solution of potassium</w:t>
      </w:r>
      <w:r>
        <w:rPr>
          <w:spacing w:val="-8"/>
        </w:rPr>
        <w:t xml:space="preserve"> </w:t>
      </w:r>
      <w:r>
        <w:t>chloride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silver</w:t>
      </w:r>
      <w:r>
        <w:rPr>
          <w:spacing w:val="-5"/>
        </w:rPr>
        <w:t xml:space="preserve"> </w:t>
      </w:r>
      <w:r>
        <w:t>nitrate.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filtered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dried</w:t>
      </w:r>
      <w:r>
        <w:rPr>
          <w:spacing w:val="-6"/>
        </w:rPr>
        <w:t xml:space="preserve"> </w:t>
      </w:r>
      <w:r>
        <w:t>AgCl</w:t>
      </w:r>
      <w:r>
        <w:rPr>
          <w:spacing w:val="-4"/>
        </w:rPr>
        <w:t xml:space="preserve"> </w:t>
      </w:r>
      <w:r>
        <w:t>was 0.26 g. Calculate the content of Cl</w:t>
      </w:r>
      <w:r>
        <w:rPr>
          <w:position w:val="8"/>
          <w:sz w:val="16"/>
        </w:rPr>
        <w:t xml:space="preserve">- </w:t>
      </w:r>
      <w:r>
        <w:t>in the examined sample. A</w:t>
      </w:r>
      <w:r>
        <w:rPr>
          <w:position w:val="-7"/>
          <w:sz w:val="16"/>
        </w:rPr>
        <w:t>r</w:t>
      </w:r>
      <w:r>
        <w:t xml:space="preserve">(K) = 39;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Cl) = 35.5; A</w:t>
      </w:r>
      <w:r>
        <w:rPr>
          <w:position w:val="-7"/>
          <w:sz w:val="16"/>
        </w:rPr>
        <w:t>r</w:t>
      </w:r>
      <w:r>
        <w:t>(Ag) = 107.9</w:t>
      </w:r>
    </w:p>
    <w:p w:rsidR="00864C38" w:rsidRDefault="00B31DBF" w:rsidP="004D2E59">
      <w:pPr>
        <w:pStyle w:val="BodyText"/>
        <w:numPr>
          <w:ilvl w:val="0"/>
          <w:numId w:val="667"/>
        </w:numPr>
        <w:spacing w:line="271" w:lineRule="exact"/>
      </w:pPr>
      <w:r>
        <w:t>0.164 g</w:t>
      </w:r>
    </w:p>
    <w:p w:rsidR="00864C38" w:rsidRDefault="00B31DBF" w:rsidP="004D2E59">
      <w:pPr>
        <w:pStyle w:val="BodyText"/>
        <w:numPr>
          <w:ilvl w:val="0"/>
          <w:numId w:val="667"/>
        </w:numPr>
        <w:spacing w:line="271" w:lineRule="exact"/>
      </w:pPr>
      <w:r>
        <w:t>180</w:t>
      </w:r>
      <w:r>
        <w:rPr>
          <w:spacing w:val="-2"/>
        </w:rPr>
        <w:t xml:space="preserve"> </w:t>
      </w:r>
      <w:r>
        <w:t>mg</w:t>
      </w:r>
    </w:p>
    <w:p w:rsidR="00864C38" w:rsidRDefault="00B31DBF" w:rsidP="004D2E59">
      <w:pPr>
        <w:pStyle w:val="ListParagraph"/>
        <w:numPr>
          <w:ilvl w:val="0"/>
          <w:numId w:val="667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mg</w:t>
      </w:r>
    </w:p>
    <w:p w:rsidR="00864C38" w:rsidRDefault="00B31DBF" w:rsidP="004D2E59">
      <w:pPr>
        <w:pStyle w:val="ListParagraph"/>
        <w:numPr>
          <w:ilvl w:val="0"/>
          <w:numId w:val="66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18</w:t>
      </w:r>
      <w:r>
        <w:rPr>
          <w:spacing w:val="-2"/>
          <w:sz w:val="24"/>
        </w:rPr>
        <w:t xml:space="preserve"> </w:t>
      </w:r>
      <w:r>
        <w:rPr>
          <w:sz w:val="24"/>
        </w:rPr>
        <w:t>mmol</w:t>
      </w:r>
    </w:p>
    <w:p w:rsidR="00864C38" w:rsidRDefault="00B31DBF" w:rsidP="004D2E59">
      <w:pPr>
        <w:pStyle w:val="ListParagraph"/>
        <w:numPr>
          <w:ilvl w:val="0"/>
          <w:numId w:val="667"/>
        </w:numPr>
        <w:tabs>
          <w:tab w:val="left" w:pos="417"/>
        </w:tabs>
        <w:spacing w:after="0" w:line="240" w:lineRule="auto"/>
      </w:pPr>
      <w:r>
        <w:rPr>
          <w:sz w:val="24"/>
        </w:rPr>
        <w:t>6.4</w:t>
      </w:r>
      <w:r>
        <w:rPr>
          <w:sz w:val="18"/>
        </w:rPr>
        <w:t>×</w:t>
      </w:r>
      <w:r>
        <w:rPr>
          <w:sz w:val="24"/>
        </w:rPr>
        <w:t>10</w:t>
      </w:r>
      <w:r>
        <w:rPr>
          <w:position w:val="8"/>
          <w:sz w:val="16"/>
        </w:rPr>
        <w:t xml:space="preserve">-3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67"/>
        </w:numPr>
        <w:tabs>
          <w:tab w:val="left" w:pos="417"/>
        </w:tabs>
        <w:spacing w:after="0" w:line="240" w:lineRule="auto"/>
        <w:rPr>
          <w:sz w:val="24"/>
        </w:rPr>
      </w:pPr>
      <w:r>
        <w:t>640 mg</w:t>
      </w:r>
    </w:p>
    <w:p w:rsidR="00864C38" w:rsidRDefault="00B31DBF" w:rsidP="004D2E59">
      <w:pPr>
        <w:pStyle w:val="ListParagraph"/>
        <w:numPr>
          <w:ilvl w:val="0"/>
          <w:numId w:val="667"/>
        </w:numPr>
        <w:tabs>
          <w:tab w:val="left" w:pos="417"/>
        </w:tabs>
        <w:spacing w:after="0" w:line="240" w:lineRule="auto"/>
      </w:pPr>
      <w:r>
        <w:rPr>
          <w:sz w:val="24"/>
        </w:rPr>
        <w:t>1.8</w:t>
      </w:r>
      <w:r>
        <w:rPr>
          <w:sz w:val="18"/>
        </w:rPr>
        <w:t>×</w:t>
      </w:r>
      <w:r>
        <w:rPr>
          <w:sz w:val="24"/>
        </w:rPr>
        <w:t>10</w:t>
      </w:r>
      <w:r>
        <w:rPr>
          <w:position w:val="8"/>
          <w:sz w:val="16"/>
        </w:rPr>
        <w:t xml:space="preserve">-3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67"/>
        </w:numPr>
        <w:tabs>
          <w:tab w:val="left" w:pos="417"/>
        </w:tabs>
        <w:spacing w:after="0" w:line="240" w:lineRule="auto"/>
      </w:pPr>
      <w:r>
        <w:t>180 mmol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187" w:hanging="281"/>
        <w:jc w:val="left"/>
      </w:pPr>
      <w:r>
        <w:t>45</w:t>
      </w:r>
      <w:r>
        <w:rPr>
          <w:spacing w:val="-5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gastric</w:t>
      </w:r>
      <w:r>
        <w:rPr>
          <w:spacing w:val="-2"/>
        </w:rPr>
        <w:t xml:space="preserve"> </w:t>
      </w:r>
      <w:r>
        <w:t>juice</w:t>
      </w:r>
      <w:r>
        <w:rPr>
          <w:spacing w:val="-5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stomach</w:t>
      </w:r>
      <w:r>
        <w:rPr>
          <w:spacing w:val="-3"/>
        </w:rPr>
        <w:t xml:space="preserve"> </w:t>
      </w:r>
      <w:r>
        <w:t>examination within 30 minutes by gastric tube. 5 ml of this juice was taken to the beaker, completed with distilled</w:t>
      </w:r>
      <w:r>
        <w:rPr>
          <w:spacing w:val="-44"/>
        </w:rPr>
        <w:t xml:space="preserve"> </w:t>
      </w:r>
      <w:r>
        <w:t xml:space="preserve">water to 20 ml volume and neutralized by addition of 4 ml of sodium hydroxide solution with a concentration of </w:t>
      </w:r>
      <w:r>
        <w:rPr>
          <w:i/>
        </w:rPr>
        <w:t xml:space="preserve">c </w:t>
      </w:r>
      <w:r>
        <w:t xml:space="preserve">= 0.5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 xml:space="preserve">. What is the secretion of gastric juice?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HCl) = 36.5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03"/>
        </w:tabs>
        <w:spacing w:after="0" w:line="268" w:lineRule="exact"/>
        <w:ind w:hanging="246"/>
        <w:rPr>
          <w:sz w:val="24"/>
        </w:rPr>
      </w:pPr>
      <w:r>
        <w:rPr>
          <w:sz w:val="24"/>
        </w:rPr>
        <w:t>25 mmol of</w:t>
      </w:r>
      <w:r>
        <w:rPr>
          <w:spacing w:val="-11"/>
          <w:sz w:val="24"/>
        </w:rPr>
        <w:t xml:space="preserve"> </w:t>
      </w:r>
      <w:r>
        <w:rPr>
          <w:sz w:val="24"/>
        </w:rPr>
        <w:t>HCl/hour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0.18 mol of</w:t>
      </w:r>
      <w:r>
        <w:rPr>
          <w:spacing w:val="-12"/>
          <w:sz w:val="24"/>
        </w:rPr>
        <w:t xml:space="preserve"> </w:t>
      </w:r>
      <w:r>
        <w:rPr>
          <w:sz w:val="24"/>
        </w:rPr>
        <w:t>HCl/hour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0.036 g of</w:t>
      </w:r>
      <w:r>
        <w:rPr>
          <w:spacing w:val="-3"/>
          <w:sz w:val="24"/>
        </w:rPr>
        <w:t xml:space="preserve"> </w:t>
      </w:r>
      <w:r>
        <w:rPr>
          <w:sz w:val="24"/>
        </w:rPr>
        <w:t>HCl/hour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0.036 mol of</w:t>
      </w:r>
      <w:r>
        <w:rPr>
          <w:spacing w:val="-3"/>
          <w:sz w:val="24"/>
        </w:rPr>
        <w:t xml:space="preserve"> </w:t>
      </w:r>
      <w:r>
        <w:rPr>
          <w:sz w:val="24"/>
        </w:rPr>
        <w:t>HCl/hour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2.53 g of</w:t>
      </w:r>
      <w:r>
        <w:rPr>
          <w:spacing w:val="-4"/>
          <w:sz w:val="24"/>
        </w:rPr>
        <w:t xml:space="preserve"> </w:t>
      </w:r>
      <w:r>
        <w:rPr>
          <w:sz w:val="24"/>
        </w:rPr>
        <w:t>HCl/hour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1.31 g of</w:t>
      </w:r>
      <w:r>
        <w:rPr>
          <w:spacing w:val="-3"/>
          <w:sz w:val="24"/>
        </w:rPr>
        <w:t xml:space="preserve"> </w:t>
      </w:r>
      <w:r>
        <w:rPr>
          <w:sz w:val="24"/>
        </w:rPr>
        <w:t>HCl/hour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145 mmol of</w:t>
      </w:r>
      <w:r>
        <w:rPr>
          <w:spacing w:val="-4"/>
          <w:sz w:val="24"/>
        </w:rPr>
        <w:t xml:space="preserve"> </w:t>
      </w:r>
      <w:r>
        <w:rPr>
          <w:sz w:val="24"/>
        </w:rPr>
        <w:t>HCl/hour</w:t>
      </w:r>
    </w:p>
    <w:p w:rsidR="00864C38" w:rsidRDefault="00B31DBF" w:rsidP="005E7DA4">
      <w:pPr>
        <w:pStyle w:val="ListParagraph"/>
        <w:numPr>
          <w:ilvl w:val="0"/>
          <w:numId w:val="17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145 mg of</w:t>
      </w:r>
      <w:r>
        <w:rPr>
          <w:spacing w:val="-4"/>
          <w:sz w:val="24"/>
        </w:rPr>
        <w:t xml:space="preserve"> </w:t>
      </w:r>
      <w:r>
        <w:rPr>
          <w:sz w:val="24"/>
        </w:rPr>
        <w:t>HCl/hour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2" w:lineRule="auto"/>
        <w:ind w:left="437" w:right="681" w:hanging="281"/>
        <w:jc w:val="left"/>
      </w:pPr>
      <w:r>
        <w:t>What amount of water has to be evaporated from 600 g of 3.5 % (</w:t>
      </w:r>
      <w:r>
        <w:rPr>
          <w:i/>
        </w:rPr>
        <w:t>w %</w:t>
      </w:r>
      <w:r>
        <w:t>)</w:t>
      </w:r>
      <w:r>
        <w:rPr>
          <w:spacing w:val="-32"/>
        </w:rPr>
        <w:t xml:space="preserve"> </w:t>
      </w:r>
      <w:r>
        <w:t>sodium chloride solution to prepare 12 % (</w:t>
      </w:r>
      <w:r>
        <w:rPr>
          <w:i/>
        </w:rPr>
        <w:t>w %</w:t>
      </w:r>
      <w:r>
        <w:t>) NaCl solution? M</w:t>
      </w:r>
      <w:r>
        <w:rPr>
          <w:position w:val="-7"/>
          <w:sz w:val="16"/>
        </w:rPr>
        <w:t xml:space="preserve">r </w:t>
      </w:r>
      <w:r>
        <w:t>(NaCl) =</w:t>
      </w:r>
      <w:r>
        <w:rPr>
          <w:spacing w:val="-40"/>
        </w:rPr>
        <w:t xml:space="preserve"> </w:t>
      </w:r>
      <w:r>
        <w:t xml:space="preserve">58;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H</w:t>
      </w:r>
      <w:r>
        <w:rPr>
          <w:position w:val="-7"/>
          <w:sz w:val="16"/>
        </w:rPr>
        <w:t>2</w:t>
      </w:r>
      <w:r>
        <w:t>O) = 18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175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28.3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3.5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350</w:t>
      </w:r>
      <w:r>
        <w:rPr>
          <w:spacing w:val="-3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425 g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23.6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480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5E7DA4">
      <w:pPr>
        <w:pStyle w:val="ListParagraph"/>
        <w:numPr>
          <w:ilvl w:val="0"/>
          <w:numId w:val="17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1.8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81" w:lineRule="exact"/>
        <w:ind w:left="636" w:hanging="480"/>
        <w:jc w:val="left"/>
      </w:pPr>
      <w:r>
        <w:t>25 liters of 80 % (</w:t>
      </w:r>
      <w:r>
        <w:rPr>
          <w:i/>
        </w:rPr>
        <w:t>w %</w:t>
      </w:r>
      <w:r>
        <w:t xml:space="preserve">) sulfuric acid (ρ = 1.70 </w:t>
      </w:r>
      <w:proofErr w:type="spellStart"/>
      <w:proofErr w:type="gramStart"/>
      <w:r>
        <w:t>kg.l</w:t>
      </w:r>
      <w:proofErr w:type="spellEnd"/>
      <w:proofErr w:type="gramEnd"/>
      <w:r>
        <w:rPr>
          <w:position w:val="8"/>
          <w:sz w:val="16"/>
        </w:rPr>
        <w:t>-1</w:t>
      </w:r>
      <w:r>
        <w:t>) should be diluted to 16</w:t>
      </w:r>
      <w:r>
        <w:rPr>
          <w:spacing w:val="-29"/>
        </w:rPr>
        <w:t xml:space="preserve"> </w:t>
      </w:r>
      <w:r>
        <w:t xml:space="preserve">% solution. What volume of water (ρ = 1.0 </w:t>
      </w:r>
      <w:proofErr w:type="spellStart"/>
      <w:proofErr w:type="gramStart"/>
      <w:r>
        <w:t>kg.l</w:t>
      </w:r>
      <w:proofErr w:type="spellEnd"/>
      <w:proofErr w:type="gramEnd"/>
      <w:r>
        <w:rPr>
          <w:position w:val="8"/>
          <w:sz w:val="16"/>
        </w:rPr>
        <w:t>-1</w:t>
      </w:r>
      <w:r>
        <w:t>) should be added?</w:t>
      </w:r>
    </w:p>
    <w:p w:rsidR="00864C38" w:rsidRPr="0034371E" w:rsidRDefault="00B31DBF" w:rsidP="004D2E59">
      <w:pPr>
        <w:pStyle w:val="ListParagraph"/>
        <w:numPr>
          <w:ilvl w:val="0"/>
          <w:numId w:val="668"/>
        </w:numPr>
        <w:spacing w:line="277" w:lineRule="exact"/>
        <w:rPr>
          <w:sz w:val="16"/>
        </w:rPr>
      </w:pPr>
      <w:r w:rsidRPr="0034371E">
        <w:rPr>
          <w:sz w:val="24"/>
        </w:rPr>
        <w:t>1.7×10</w:t>
      </w:r>
      <w:r w:rsidRPr="0034371E">
        <w:rPr>
          <w:position w:val="8"/>
          <w:sz w:val="16"/>
        </w:rPr>
        <w:t xml:space="preserve">4 </w:t>
      </w:r>
      <w:r w:rsidRPr="0034371E">
        <w:rPr>
          <w:sz w:val="24"/>
        </w:rPr>
        <w:t>cm</w:t>
      </w:r>
      <w:r w:rsidRPr="0034371E">
        <w:rPr>
          <w:position w:val="8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668"/>
        </w:numPr>
        <w:tabs>
          <w:tab w:val="left" w:pos="417"/>
        </w:tabs>
        <w:spacing w:after="0" w:line="275" w:lineRule="exact"/>
        <w:rPr>
          <w:sz w:val="24"/>
        </w:rPr>
      </w:pPr>
      <w:r>
        <w:rPr>
          <w:sz w:val="24"/>
        </w:rPr>
        <w:t>125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</w:p>
    <w:p w:rsidR="00864C38" w:rsidRDefault="00B31DBF" w:rsidP="004D2E59">
      <w:pPr>
        <w:pStyle w:val="ListParagraph"/>
        <w:numPr>
          <w:ilvl w:val="0"/>
          <w:numId w:val="668"/>
        </w:numPr>
        <w:tabs>
          <w:tab w:val="left" w:pos="403"/>
        </w:tabs>
        <w:spacing w:before="2" w:after="0" w:line="281" w:lineRule="exact"/>
        <w:rPr>
          <w:sz w:val="24"/>
        </w:rPr>
      </w:pPr>
      <w:r>
        <w:rPr>
          <w:sz w:val="24"/>
        </w:rPr>
        <w:t>1.7×10</w:t>
      </w:r>
      <w:r>
        <w:rPr>
          <w:position w:val="8"/>
          <w:sz w:val="16"/>
        </w:rPr>
        <w:t>2</w:t>
      </w:r>
      <w:r>
        <w:rPr>
          <w:spacing w:val="20"/>
          <w:position w:val="8"/>
          <w:sz w:val="16"/>
        </w:rPr>
        <w:t xml:space="preserve"> </w:t>
      </w:r>
      <w:proofErr w:type="spellStart"/>
      <w:r>
        <w:rPr>
          <w:sz w:val="24"/>
        </w:rPr>
        <w:t>liter</w:t>
      </w:r>
      <w:proofErr w:type="spellEnd"/>
    </w:p>
    <w:p w:rsidR="00864C38" w:rsidRDefault="00B31DBF" w:rsidP="004D2E59">
      <w:pPr>
        <w:pStyle w:val="BodyText"/>
        <w:numPr>
          <w:ilvl w:val="0"/>
          <w:numId w:val="668"/>
        </w:numPr>
        <w:spacing w:line="281" w:lineRule="exact"/>
      </w:pPr>
      <w:r>
        <w:t>125×10</w:t>
      </w:r>
      <w:r>
        <w:rPr>
          <w:position w:val="8"/>
          <w:sz w:val="16"/>
        </w:rPr>
        <w:t>4</w:t>
      </w:r>
      <w:r>
        <w:rPr>
          <w:spacing w:val="13"/>
          <w:position w:val="8"/>
          <w:sz w:val="16"/>
        </w:rPr>
        <w:t xml:space="preserve"> </w:t>
      </w:r>
      <w:r>
        <w:t>ml</w:t>
      </w:r>
    </w:p>
    <w:p w:rsidR="00864C38" w:rsidRPr="0034371E" w:rsidRDefault="00B31DBF" w:rsidP="004D2E59">
      <w:pPr>
        <w:pStyle w:val="ListParagraph"/>
        <w:numPr>
          <w:ilvl w:val="0"/>
          <w:numId w:val="668"/>
        </w:numPr>
        <w:spacing w:before="2" w:line="280" w:lineRule="exact"/>
        <w:rPr>
          <w:sz w:val="16"/>
        </w:rPr>
      </w:pPr>
      <w:r w:rsidRPr="0034371E">
        <w:rPr>
          <w:sz w:val="24"/>
        </w:rPr>
        <w:t>17×10</w:t>
      </w:r>
      <w:r w:rsidRPr="0034371E">
        <w:rPr>
          <w:position w:val="8"/>
          <w:sz w:val="16"/>
        </w:rPr>
        <w:t>4</w:t>
      </w:r>
      <w:r w:rsidRPr="0034371E">
        <w:rPr>
          <w:spacing w:val="13"/>
          <w:position w:val="8"/>
          <w:sz w:val="16"/>
        </w:rPr>
        <w:t xml:space="preserve"> </w:t>
      </w:r>
      <w:r w:rsidRPr="0034371E">
        <w:rPr>
          <w:sz w:val="24"/>
        </w:rPr>
        <w:t>cm</w:t>
      </w:r>
      <w:r w:rsidRPr="0034371E">
        <w:rPr>
          <w:position w:val="8"/>
          <w:sz w:val="16"/>
        </w:rPr>
        <w:t>3</w:t>
      </w:r>
    </w:p>
    <w:p w:rsidR="00864C38" w:rsidRDefault="00B31DBF" w:rsidP="004D2E59">
      <w:pPr>
        <w:pStyle w:val="BodyText"/>
        <w:numPr>
          <w:ilvl w:val="0"/>
          <w:numId w:val="668"/>
        </w:numPr>
        <w:spacing w:line="275" w:lineRule="exact"/>
      </w:pPr>
      <w:r>
        <w:t>0.27 hl</w:t>
      </w:r>
    </w:p>
    <w:p w:rsidR="00864C38" w:rsidRDefault="00B31DBF" w:rsidP="004D2E59">
      <w:pPr>
        <w:pStyle w:val="BodyText"/>
        <w:numPr>
          <w:ilvl w:val="0"/>
          <w:numId w:val="668"/>
        </w:numPr>
        <w:spacing w:before="1" w:line="281" w:lineRule="exact"/>
        <w:rPr>
          <w:sz w:val="16"/>
        </w:rPr>
      </w:pPr>
      <w:r>
        <w:t>1.25×10</w:t>
      </w:r>
      <w:r>
        <w:rPr>
          <w:position w:val="8"/>
          <w:sz w:val="16"/>
        </w:rPr>
        <w:t xml:space="preserve">3 </w:t>
      </w:r>
      <w:r>
        <w:t>dm</w:t>
      </w:r>
      <w:r>
        <w:rPr>
          <w:position w:val="8"/>
          <w:sz w:val="16"/>
        </w:rPr>
        <w:t>3</w:t>
      </w:r>
    </w:p>
    <w:p w:rsidR="00864C38" w:rsidRPr="0034371E" w:rsidRDefault="00B31DBF" w:rsidP="004D2E59">
      <w:pPr>
        <w:pStyle w:val="ListParagraph"/>
        <w:numPr>
          <w:ilvl w:val="0"/>
          <w:numId w:val="668"/>
        </w:numPr>
        <w:spacing w:line="281" w:lineRule="exact"/>
        <w:rPr>
          <w:sz w:val="16"/>
        </w:rPr>
      </w:pPr>
      <w:r w:rsidRPr="0034371E">
        <w:rPr>
          <w:sz w:val="24"/>
        </w:rPr>
        <w:t>2.7×10</w:t>
      </w:r>
      <w:r w:rsidRPr="0034371E">
        <w:rPr>
          <w:position w:val="8"/>
          <w:sz w:val="16"/>
        </w:rPr>
        <w:t xml:space="preserve">2 </w:t>
      </w:r>
      <w:r w:rsidRPr="0034371E">
        <w:rPr>
          <w:sz w:val="24"/>
        </w:rPr>
        <w:t>dm</w:t>
      </w:r>
      <w:r w:rsidRPr="0034371E">
        <w:rPr>
          <w:position w:val="8"/>
          <w:sz w:val="16"/>
        </w:rPr>
        <w:t>3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272" w:hanging="281"/>
        <w:jc w:val="left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crystallization</w:t>
      </w:r>
      <w:r>
        <w:rPr>
          <w:spacing w:val="-4"/>
        </w:rPr>
        <w:t xml:space="preserve"> </w:t>
      </w:r>
      <w:r>
        <w:t>yield,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900</w:t>
      </w:r>
      <w:r>
        <w:rPr>
          <w:spacing w:val="-5"/>
        </w:rPr>
        <w:t xml:space="preserve"> </w:t>
      </w:r>
      <w:r>
        <w:t>g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potassium</w:t>
      </w:r>
      <w:r>
        <w:rPr>
          <w:spacing w:val="-8"/>
        </w:rPr>
        <w:t xml:space="preserve"> </w:t>
      </w:r>
      <w:r>
        <w:t>chloride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saturated at 75 °C is cooled down to 0 °C. The solubility of potassium chloride at 75 °C is 50 g in 100 g of water and solubility at 0 °C is 26 g in 100 g of</w:t>
      </w:r>
      <w:r>
        <w:rPr>
          <w:spacing w:val="-26"/>
        </w:rPr>
        <w:t xml:space="preserve"> </w:t>
      </w:r>
      <w:r>
        <w:t>water.</w:t>
      </w:r>
    </w:p>
    <w:p w:rsidR="00864C38" w:rsidRDefault="00B31DBF" w:rsidP="004D2E59">
      <w:pPr>
        <w:pStyle w:val="BodyText"/>
        <w:numPr>
          <w:ilvl w:val="0"/>
          <w:numId w:val="669"/>
        </w:numPr>
        <w:spacing w:line="271" w:lineRule="exact"/>
      </w:pPr>
      <w:r>
        <w:t>114.3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</w:pPr>
      <w:r>
        <w:t>125.0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</w:pPr>
      <w:r>
        <w:t>144.0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</w:pPr>
      <w:r>
        <w:t>168.0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</w:pPr>
      <w:r>
        <w:t>228.6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</w:pPr>
      <w:r>
        <w:t>254.0</w:t>
      </w:r>
      <w:r>
        <w:rPr>
          <w:spacing w:val="-1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</w:pPr>
      <w:r>
        <w:t>288.0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69"/>
        </w:numPr>
        <w:spacing w:line="240" w:lineRule="auto"/>
      </w:pPr>
      <w:r>
        <w:t>328.0</w:t>
      </w:r>
      <w:r>
        <w:rPr>
          <w:spacing w:val="-4"/>
        </w:rPr>
        <w:t xml:space="preserve"> </w:t>
      </w:r>
      <w:r>
        <w:t>g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158" w:hanging="281"/>
        <w:jc w:val="left"/>
      </w:pPr>
      <w:r>
        <w:t>210 g of water were evaporated from 500 g of a solution of barium chloride with</w:t>
      </w:r>
      <w:r>
        <w:rPr>
          <w:spacing w:val="-35"/>
        </w:rPr>
        <w:t xml:space="preserve"> </w:t>
      </w:r>
      <w:r>
        <w:t xml:space="preserve">the concentration </w:t>
      </w:r>
      <w:r>
        <w:rPr>
          <w:i/>
        </w:rPr>
        <w:t xml:space="preserve">w </w:t>
      </w:r>
      <w:r>
        <w:t>= 24 % resulting in precipitation of 40 g of barium</w:t>
      </w:r>
      <w:r>
        <w:rPr>
          <w:spacing w:val="-29"/>
        </w:rPr>
        <w:t xml:space="preserve"> </w:t>
      </w:r>
      <w:r>
        <w:t>chloride. What is the % concentration (</w:t>
      </w:r>
      <w:r>
        <w:rPr>
          <w:i/>
        </w:rPr>
        <w:t>w %</w:t>
      </w:r>
      <w:r>
        <w:t>) of the resulting solution?</w:t>
      </w:r>
    </w:p>
    <w:p w:rsidR="00864C38" w:rsidRDefault="00B31DBF" w:rsidP="004D2E59">
      <w:pPr>
        <w:pStyle w:val="BodyText"/>
        <w:numPr>
          <w:ilvl w:val="0"/>
          <w:numId w:val="670"/>
        </w:numPr>
        <w:spacing w:line="273" w:lineRule="exact"/>
      </w:pPr>
      <w:r>
        <w:lastRenderedPageBreak/>
        <w:t>16</w:t>
      </w:r>
      <w:r>
        <w:rPr>
          <w:spacing w:val="-5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</w:pPr>
      <w:r>
        <w:t>20</w:t>
      </w:r>
      <w:r>
        <w:rPr>
          <w:spacing w:val="-3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</w:pPr>
      <w:r>
        <w:t>24</w:t>
      </w:r>
      <w:r>
        <w:rPr>
          <w:spacing w:val="-5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</w:pPr>
      <w:r>
        <w:t>26</w:t>
      </w:r>
      <w:r>
        <w:rPr>
          <w:spacing w:val="-3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</w:pPr>
      <w:r>
        <w:t>30</w:t>
      </w:r>
      <w:r>
        <w:rPr>
          <w:spacing w:val="-5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</w:pPr>
      <w:r>
        <w:t>32</w:t>
      </w:r>
      <w:r>
        <w:rPr>
          <w:spacing w:val="-4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</w:pPr>
      <w:r>
        <w:t>36</w:t>
      </w:r>
      <w:r>
        <w:rPr>
          <w:spacing w:val="-4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70"/>
        </w:numPr>
        <w:spacing w:line="240" w:lineRule="auto"/>
      </w:pPr>
      <w:r>
        <w:t>39</w:t>
      </w:r>
      <w:r>
        <w:rPr>
          <w:spacing w:val="-3"/>
        </w:rPr>
        <w:t xml:space="preserve"> </w:t>
      </w:r>
      <w:r>
        <w:t>%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200" w:hanging="281"/>
        <w:jc w:val="left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sodium</w:t>
      </w:r>
      <w:r>
        <w:rPr>
          <w:spacing w:val="-7"/>
        </w:rPr>
        <w:t xml:space="preserve"> </w:t>
      </w:r>
      <w:r>
        <w:t>carbonate</w:t>
      </w:r>
      <w:r>
        <w:rPr>
          <w:spacing w:val="-5"/>
        </w:rPr>
        <w:t xml:space="preserve"> </w:t>
      </w:r>
      <w:r>
        <w:t>decahydrate</w:t>
      </w:r>
      <w:r>
        <w:rPr>
          <w:spacing w:val="-4"/>
        </w:rPr>
        <w:t xml:space="preserve"> </w:t>
      </w:r>
      <w:r>
        <w:t>has to be dissolved to prepare a saturated solution at 20 °C. The solubility of</w:t>
      </w:r>
      <w:r>
        <w:rPr>
          <w:spacing w:val="-43"/>
        </w:rPr>
        <w:t xml:space="preserve"> </w:t>
      </w:r>
      <w:r>
        <w:t>sodium carbonate at 20 °C is 18 g in 100 g of solution.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 xml:space="preserve">(O) = 16;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Na) = 23</w:t>
      </w:r>
    </w:p>
    <w:p w:rsidR="00864C38" w:rsidRDefault="00B31DBF" w:rsidP="004D2E59">
      <w:pPr>
        <w:pStyle w:val="BodyText"/>
        <w:numPr>
          <w:ilvl w:val="0"/>
          <w:numId w:val="671"/>
        </w:numPr>
        <w:spacing w:line="272" w:lineRule="exact"/>
      </w:pPr>
      <w:r>
        <w:t>52.8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</w:pPr>
      <w:r>
        <w:t>76.9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</w:pPr>
      <w:r>
        <w:t>98.8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</w:pPr>
      <w:r>
        <w:t>105.9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</w:pPr>
      <w:r>
        <w:t>122.8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</w:pPr>
      <w:r>
        <w:t>134.6</w:t>
      </w:r>
      <w:r>
        <w:rPr>
          <w:spacing w:val="-1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</w:pPr>
      <w:r>
        <w:t>155.9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71"/>
        </w:numPr>
        <w:spacing w:line="240" w:lineRule="auto"/>
      </w:pPr>
      <w:r>
        <w:t>64.6 g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t>One nmol</w:t>
      </w:r>
      <w:r>
        <w:rPr>
          <w:spacing w:val="-4"/>
        </w:rPr>
        <w:t xml:space="preserve"> </w:t>
      </w:r>
      <w:r>
        <w:t>is:</w:t>
      </w:r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03"/>
        </w:tabs>
        <w:spacing w:after="0" w:line="279" w:lineRule="exact"/>
        <w:ind w:hanging="246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3</w:t>
      </w:r>
      <w:r>
        <w:rPr>
          <w:spacing w:val="20"/>
          <w:position w:val="8"/>
          <w:sz w:val="16"/>
        </w:rPr>
        <w:t xml:space="preserve"> </w:t>
      </w:r>
      <w:proofErr w:type="spellStart"/>
      <w:r>
        <w:rPr>
          <w:sz w:val="24"/>
        </w:rPr>
        <w:t>pmol</w:t>
      </w:r>
      <w:proofErr w:type="spellEnd"/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17"/>
        </w:tabs>
        <w:spacing w:after="0" w:line="280" w:lineRule="exact"/>
        <w:ind w:left="416" w:hanging="260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9</w:t>
      </w:r>
      <w:r>
        <w:rPr>
          <w:spacing w:val="20"/>
          <w:position w:val="8"/>
          <w:sz w:val="16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03"/>
        </w:tabs>
        <w:spacing w:after="0" w:line="281" w:lineRule="exact"/>
        <w:ind w:hanging="246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-6</w:t>
      </w:r>
      <w:r>
        <w:rPr>
          <w:spacing w:val="17"/>
          <w:position w:val="8"/>
          <w:sz w:val="16"/>
        </w:rPr>
        <w:t xml:space="preserve"> </w:t>
      </w:r>
      <w:r>
        <w:rPr>
          <w:sz w:val="24"/>
        </w:rPr>
        <w:t>mmol</w:t>
      </w:r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17"/>
        </w:tabs>
        <w:spacing w:after="0" w:line="281" w:lineRule="exact"/>
        <w:ind w:left="416" w:hanging="260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3</w:t>
      </w:r>
      <w:r>
        <w:rPr>
          <w:spacing w:val="18"/>
          <w:position w:val="8"/>
          <w:sz w:val="16"/>
        </w:rPr>
        <w:t xml:space="preserve"> </w:t>
      </w:r>
      <w:r>
        <w:rPr>
          <w:sz w:val="24"/>
        </w:rPr>
        <w:t>mmol</w:t>
      </w:r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03"/>
        </w:tabs>
        <w:spacing w:after="0" w:line="281" w:lineRule="exact"/>
        <w:ind w:hanging="246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-9</w:t>
      </w:r>
      <w:r>
        <w:rPr>
          <w:spacing w:val="15"/>
          <w:position w:val="8"/>
          <w:sz w:val="16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376"/>
        </w:tabs>
        <w:spacing w:before="2" w:after="0" w:line="281" w:lineRule="exact"/>
        <w:ind w:left="375" w:hanging="219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6</w:t>
      </w:r>
      <w:r>
        <w:rPr>
          <w:spacing w:val="20"/>
          <w:position w:val="8"/>
          <w:sz w:val="16"/>
        </w:rPr>
        <w:t xml:space="preserve"> </w:t>
      </w:r>
      <w:proofErr w:type="spellStart"/>
      <w:r>
        <w:rPr>
          <w:sz w:val="24"/>
        </w:rPr>
        <w:t>fmol</w:t>
      </w:r>
      <w:proofErr w:type="spellEnd"/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15"/>
        </w:tabs>
        <w:spacing w:after="0" w:line="280" w:lineRule="exact"/>
        <w:ind w:left="414" w:hanging="258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-3</w:t>
      </w:r>
      <w:r>
        <w:rPr>
          <w:spacing w:val="20"/>
          <w:position w:val="8"/>
          <w:sz w:val="16"/>
        </w:rPr>
        <w:t xml:space="preserve"> </w:t>
      </w:r>
      <w:proofErr w:type="spellStart"/>
      <w:r>
        <w:rPr>
          <w:sz w:val="24"/>
        </w:rPr>
        <w:t>pmol</w:t>
      </w:r>
      <w:proofErr w:type="spellEnd"/>
    </w:p>
    <w:p w:rsidR="00864C38" w:rsidRDefault="00B31DBF" w:rsidP="005E7DA4">
      <w:pPr>
        <w:pStyle w:val="ListParagraph"/>
        <w:numPr>
          <w:ilvl w:val="0"/>
          <w:numId w:val="176"/>
        </w:numPr>
        <w:tabs>
          <w:tab w:val="left" w:pos="417"/>
        </w:tabs>
        <w:spacing w:after="0" w:line="281" w:lineRule="exact"/>
        <w:ind w:left="416" w:hanging="260"/>
        <w:rPr>
          <w:sz w:val="24"/>
        </w:rPr>
      </w:pPr>
      <w:r>
        <w:rPr>
          <w:sz w:val="24"/>
        </w:rPr>
        <w:t>10</w:t>
      </w:r>
      <w:r>
        <w:rPr>
          <w:position w:val="8"/>
          <w:sz w:val="16"/>
        </w:rPr>
        <w:t>-3</w:t>
      </w:r>
      <w:r>
        <w:rPr>
          <w:spacing w:val="15"/>
          <w:position w:val="8"/>
          <w:sz w:val="16"/>
        </w:rPr>
        <w:t xml:space="preserve"> </w:t>
      </w:r>
      <w:r>
        <w:rPr>
          <w:sz w:val="24"/>
        </w:rPr>
        <w:t>µmol</w:t>
      </w:r>
    </w:p>
    <w:p w:rsidR="00864C38" w:rsidRDefault="00864C38">
      <w:pPr>
        <w:pStyle w:val="BodyText"/>
        <w:spacing w:before="9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0" w:lineRule="auto"/>
        <w:ind w:left="636" w:hanging="480"/>
        <w:jc w:val="left"/>
      </w:pPr>
      <w:r>
        <w:t xml:space="preserve">If we dissolve 35 g of </w:t>
      </w:r>
      <w:proofErr w:type="spellStart"/>
      <w:r>
        <w:t>NaNO</w:t>
      </w:r>
      <w:proofErr w:type="spellEnd"/>
      <w:r>
        <w:rPr>
          <w:position w:val="-7"/>
          <w:sz w:val="16"/>
        </w:rPr>
        <w:t xml:space="preserve">3 </w:t>
      </w:r>
      <w:r>
        <w:t>in 250 g of water</w:t>
      </w:r>
      <w:r>
        <w:rPr>
          <w:spacing w:val="-35"/>
        </w:rPr>
        <w:t xml:space="preserve"> </w:t>
      </w:r>
      <w:r>
        <w:t>then: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we get 14 % (</w:t>
      </w:r>
      <w:r>
        <w:rPr>
          <w:i/>
          <w:sz w:val="24"/>
        </w:rPr>
        <w:t>w</w:t>
      </w:r>
      <w:r>
        <w:rPr>
          <w:sz w:val="24"/>
        </w:rPr>
        <w:t>/</w:t>
      </w:r>
      <w:r>
        <w:rPr>
          <w:i/>
          <w:sz w:val="24"/>
        </w:rPr>
        <w:t>w</w:t>
      </w:r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we get 12.28 % (</w:t>
      </w:r>
      <w:r>
        <w:rPr>
          <w:i/>
          <w:sz w:val="24"/>
        </w:rPr>
        <w:t>w</w:t>
      </w:r>
      <w:r>
        <w:rPr>
          <w:sz w:val="24"/>
        </w:rPr>
        <w:t>/</w:t>
      </w:r>
      <w:r>
        <w:rPr>
          <w:i/>
          <w:sz w:val="24"/>
        </w:rPr>
        <w:t>w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we get 35 % (</w:t>
      </w:r>
      <w:r>
        <w:rPr>
          <w:i/>
          <w:sz w:val="24"/>
        </w:rPr>
        <w:t>w</w:t>
      </w:r>
      <w:r>
        <w:rPr>
          <w:sz w:val="24"/>
        </w:rPr>
        <w:t>/</w:t>
      </w:r>
      <w:r>
        <w:rPr>
          <w:i/>
          <w:sz w:val="24"/>
        </w:rPr>
        <w:t>w</w:t>
      </w:r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17"/>
        </w:tabs>
        <w:spacing w:before="4" w:after="0" w:line="237" w:lineRule="auto"/>
        <w:ind w:left="416" w:hanging="260"/>
        <w:rPr>
          <w:sz w:val="24"/>
        </w:rPr>
      </w:pPr>
      <w:r>
        <w:rPr>
          <w:sz w:val="24"/>
        </w:rPr>
        <w:t xml:space="preserve">140 g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is in 1 kg of</w:t>
      </w:r>
      <w:r>
        <w:rPr>
          <w:spacing w:val="-30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12.28 mg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is in 0.100 g</w:t>
      </w:r>
      <w:r>
        <w:rPr>
          <w:spacing w:val="-32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376"/>
        </w:tabs>
        <w:spacing w:before="1" w:after="0" w:line="237" w:lineRule="auto"/>
        <w:ind w:left="375" w:hanging="219"/>
        <w:rPr>
          <w:sz w:val="24"/>
        </w:rPr>
      </w:pPr>
      <w:r>
        <w:rPr>
          <w:sz w:val="24"/>
        </w:rPr>
        <w:t xml:space="preserve">24.56 g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is in 250 g of</w:t>
      </w:r>
      <w:r>
        <w:rPr>
          <w:spacing w:val="-28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lastRenderedPageBreak/>
        <w:t xml:space="preserve">14 g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is in 1 l of</w:t>
      </w:r>
      <w:r>
        <w:rPr>
          <w:spacing w:val="-26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5E7DA4">
      <w:pPr>
        <w:pStyle w:val="ListParagraph"/>
        <w:numPr>
          <w:ilvl w:val="0"/>
          <w:numId w:val="177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368.4 g </w:t>
      </w:r>
      <w:proofErr w:type="spellStart"/>
      <w:r>
        <w:rPr>
          <w:sz w:val="24"/>
        </w:rPr>
        <w:t>NaNO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is in 3 kg of</w:t>
      </w:r>
      <w:r>
        <w:rPr>
          <w:spacing w:val="-30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 w:line="276" w:lineRule="exact"/>
        <w:ind w:left="636" w:hanging="480"/>
        <w:jc w:val="left"/>
      </w:pPr>
      <w:r>
        <w:t xml:space="preserve">A solution of </w:t>
      </w:r>
      <w:proofErr w:type="spellStart"/>
      <w:r>
        <w:t>KCl</w:t>
      </w:r>
      <w:proofErr w:type="spellEnd"/>
      <w:r>
        <w:t xml:space="preserve"> with the mass fraction </w:t>
      </w:r>
      <w:r>
        <w:rPr>
          <w:i/>
        </w:rPr>
        <w:t>w</w:t>
      </w:r>
      <w:r>
        <w:t>(</w:t>
      </w:r>
      <w:proofErr w:type="spellStart"/>
      <w:r>
        <w:t>KCl</w:t>
      </w:r>
      <w:proofErr w:type="spellEnd"/>
      <w:r>
        <w:t>) = 0.03,</w:t>
      </w:r>
      <w:r>
        <w:rPr>
          <w:spacing w:val="-14"/>
        </w:rPr>
        <w:t xml:space="preserve"> </w:t>
      </w:r>
      <w:r>
        <w:t>contains: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 xml:space="preserve">3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97 g of</w:t>
      </w:r>
      <w:r>
        <w:rPr>
          <w:spacing w:val="-9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 xml:space="preserve">3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1,000 ml of</w:t>
      </w:r>
      <w:r>
        <w:rPr>
          <w:spacing w:val="-20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0.01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0.1 kg of</w:t>
      </w:r>
      <w:r>
        <w:rPr>
          <w:spacing w:val="-17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0.003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10 g of</w:t>
      </w:r>
      <w:r>
        <w:rPr>
          <w:spacing w:val="-17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6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0.2 kg of</w:t>
      </w:r>
      <w:r>
        <w:rPr>
          <w:spacing w:val="-9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3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100 g of</w:t>
      </w:r>
      <w:r>
        <w:rPr>
          <w:spacing w:val="-8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6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200 g of</w:t>
      </w:r>
      <w:r>
        <w:rPr>
          <w:spacing w:val="-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5E7DA4">
      <w:pPr>
        <w:pStyle w:val="ListParagraph"/>
        <w:numPr>
          <w:ilvl w:val="0"/>
          <w:numId w:val="17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6 g </w:t>
      </w:r>
      <w:proofErr w:type="spellStart"/>
      <w:r>
        <w:rPr>
          <w:sz w:val="24"/>
        </w:rPr>
        <w:t>KCl</w:t>
      </w:r>
      <w:proofErr w:type="spellEnd"/>
      <w:r>
        <w:rPr>
          <w:sz w:val="24"/>
        </w:rPr>
        <w:t xml:space="preserve"> in 200 ml of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636" w:hanging="480"/>
        <w:jc w:val="left"/>
      </w:pPr>
      <w:r>
        <w:t>How many mass percent of individual elements are present in</w:t>
      </w:r>
      <w:r>
        <w:rPr>
          <w:spacing w:val="-20"/>
        </w:rPr>
        <w:t xml:space="preserve"> </w:t>
      </w:r>
      <w:r>
        <w:t>thiourea?</w:t>
      </w:r>
      <w:r>
        <w:br/>
        <w:t>A</w:t>
      </w:r>
      <w:r>
        <w:rPr>
          <w:position w:val="-7"/>
          <w:sz w:val="16"/>
        </w:rPr>
        <w:t>r</w:t>
      </w:r>
      <w:r>
        <w:t>(N) = 14;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(O) = 16; A</w:t>
      </w:r>
      <w:r>
        <w:rPr>
          <w:position w:val="-7"/>
          <w:sz w:val="16"/>
        </w:rPr>
        <w:t>r</w:t>
      </w:r>
      <w:r>
        <w:t>(S) = 32</w:t>
      </w:r>
    </w:p>
    <w:p w:rsidR="00864C38" w:rsidRDefault="00B31DBF" w:rsidP="004D2E59">
      <w:pPr>
        <w:pStyle w:val="BodyText"/>
        <w:numPr>
          <w:ilvl w:val="0"/>
          <w:numId w:val="672"/>
        </w:numPr>
        <w:spacing w:line="271" w:lineRule="exact"/>
      </w:pPr>
      <w:r>
        <w:t>20.10 %</w:t>
      </w:r>
      <w:r>
        <w:rPr>
          <w:spacing w:val="-8"/>
        </w:rPr>
        <w:t xml:space="preserve"> </w:t>
      </w:r>
      <w:r>
        <w:t>C</w:t>
      </w:r>
    </w:p>
    <w:p w:rsidR="00864C38" w:rsidRDefault="00B31DBF" w:rsidP="004D2E59">
      <w:pPr>
        <w:pStyle w:val="BodyText"/>
        <w:numPr>
          <w:ilvl w:val="0"/>
          <w:numId w:val="672"/>
        </w:numPr>
      </w:pPr>
      <w:r>
        <w:t>36.84 %</w:t>
      </w:r>
      <w:r>
        <w:rPr>
          <w:spacing w:val="-6"/>
        </w:rPr>
        <w:t xml:space="preserve"> </w:t>
      </w:r>
      <w:r>
        <w:t>N</w:t>
      </w:r>
    </w:p>
    <w:p w:rsidR="00864C38" w:rsidRDefault="00B31DBF" w:rsidP="004D2E59">
      <w:pPr>
        <w:pStyle w:val="BodyText"/>
        <w:numPr>
          <w:ilvl w:val="0"/>
          <w:numId w:val="672"/>
        </w:numPr>
      </w:pPr>
      <w:r>
        <w:t>36.66 % S</w:t>
      </w:r>
    </w:p>
    <w:p w:rsidR="00864C38" w:rsidRDefault="00B31DBF" w:rsidP="004D2E59">
      <w:pPr>
        <w:pStyle w:val="BodyText"/>
        <w:numPr>
          <w:ilvl w:val="0"/>
          <w:numId w:val="672"/>
        </w:numPr>
      </w:pPr>
      <w:r>
        <w:t>15.79 %</w:t>
      </w:r>
      <w:r>
        <w:rPr>
          <w:spacing w:val="-6"/>
        </w:rPr>
        <w:t xml:space="preserve"> </w:t>
      </w:r>
      <w:r>
        <w:t>C</w:t>
      </w:r>
    </w:p>
    <w:p w:rsidR="00864C38" w:rsidRDefault="00B31DBF" w:rsidP="004D2E59">
      <w:pPr>
        <w:pStyle w:val="BodyText"/>
        <w:numPr>
          <w:ilvl w:val="0"/>
          <w:numId w:val="672"/>
        </w:numPr>
      </w:pPr>
      <w:r>
        <w:t>42.11 %</w:t>
      </w:r>
      <w:r>
        <w:rPr>
          <w:spacing w:val="-8"/>
        </w:rPr>
        <w:t xml:space="preserve"> </w:t>
      </w:r>
      <w:r>
        <w:t>N</w:t>
      </w:r>
    </w:p>
    <w:p w:rsidR="00864C38" w:rsidRDefault="00B31DBF" w:rsidP="004D2E59">
      <w:pPr>
        <w:pStyle w:val="BodyText"/>
        <w:numPr>
          <w:ilvl w:val="0"/>
          <w:numId w:val="672"/>
        </w:numPr>
      </w:pPr>
      <w:r>
        <w:t>5.26 % H</w:t>
      </w:r>
    </w:p>
    <w:p w:rsidR="00864C38" w:rsidRDefault="00B31DBF" w:rsidP="004D2E59">
      <w:pPr>
        <w:pStyle w:val="BodyText"/>
        <w:numPr>
          <w:ilvl w:val="0"/>
          <w:numId w:val="672"/>
        </w:numPr>
      </w:pPr>
      <w:r>
        <w:t>26.66 %</w:t>
      </w:r>
      <w:r>
        <w:rPr>
          <w:spacing w:val="-6"/>
        </w:rPr>
        <w:t xml:space="preserve"> </w:t>
      </w:r>
      <w:r>
        <w:t>O</w:t>
      </w:r>
    </w:p>
    <w:p w:rsidR="00864C38" w:rsidRDefault="00B31DBF" w:rsidP="004D2E59">
      <w:pPr>
        <w:pStyle w:val="BodyText"/>
        <w:numPr>
          <w:ilvl w:val="0"/>
          <w:numId w:val="672"/>
        </w:numPr>
        <w:spacing w:line="240" w:lineRule="auto"/>
      </w:pPr>
      <w:r>
        <w:t>42.11 %</w:t>
      </w:r>
      <w:r>
        <w:rPr>
          <w:spacing w:val="-6"/>
        </w:rPr>
        <w:t xml:space="preserve"> </w:t>
      </w:r>
      <w:r>
        <w:t>S</w:t>
      </w:r>
    </w:p>
    <w:p w:rsidR="00864C38" w:rsidRDefault="00864C38">
      <w:pPr>
        <w:spacing w:after="0" w:line="240" w:lineRule="auto"/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80" w:after="0" w:line="240" w:lineRule="auto"/>
        <w:ind w:left="437" w:right="350" w:hanging="281"/>
        <w:jc w:val="both"/>
      </w:pPr>
      <w:r>
        <w:lastRenderedPageBreak/>
        <w:t>To prepare 250 cm</w:t>
      </w:r>
      <w:r>
        <w:rPr>
          <w:position w:val="8"/>
          <w:sz w:val="16"/>
        </w:rPr>
        <w:t xml:space="preserve">3 </w:t>
      </w:r>
      <w:r>
        <w:t xml:space="preserve">of a saturated silver iodate solution, 0.011 g of </w:t>
      </w:r>
      <w:proofErr w:type="spellStart"/>
      <w:r>
        <w:t>AgIO</w:t>
      </w:r>
      <w:proofErr w:type="spellEnd"/>
      <w:r>
        <w:rPr>
          <w:position w:val="-7"/>
          <w:sz w:val="16"/>
        </w:rPr>
        <w:t xml:space="preserve">3 </w:t>
      </w:r>
      <w:r>
        <w:t>is used. 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solubility</w:t>
      </w:r>
      <w:r>
        <w:rPr>
          <w:spacing w:val="-6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(K</w:t>
      </w:r>
      <w:r>
        <w:rPr>
          <w:position w:val="-7"/>
          <w:sz w:val="16"/>
        </w:rPr>
        <w:t>S</w:t>
      </w:r>
      <w:r>
        <w:t>)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salt.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concentrations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ions in this solution?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spellStart"/>
      <w:proofErr w:type="gramEnd"/>
      <w:r>
        <w:t>AgIO</w:t>
      </w:r>
      <w:proofErr w:type="spellEnd"/>
      <w:r>
        <w:rPr>
          <w:position w:val="-7"/>
          <w:sz w:val="16"/>
        </w:rPr>
        <w:t>3</w:t>
      </w:r>
      <w:r>
        <w:t>) =</w:t>
      </w:r>
      <w:r>
        <w:rPr>
          <w:spacing w:val="-5"/>
        </w:rPr>
        <w:t xml:space="preserve"> </w:t>
      </w:r>
      <w:r>
        <w:t>282</w:t>
      </w:r>
    </w:p>
    <w:p w:rsidR="00864C38" w:rsidRPr="005E7DA4" w:rsidRDefault="00B31DBF" w:rsidP="004D2E59">
      <w:pPr>
        <w:pStyle w:val="ListParagraph"/>
        <w:numPr>
          <w:ilvl w:val="0"/>
          <w:numId w:val="673"/>
        </w:numPr>
        <w:spacing w:line="237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9"/>
          <w:sz w:val="24"/>
        </w:rPr>
        <w:t xml:space="preserve"> </w:t>
      </w:r>
      <w:r w:rsidRPr="005E7DA4">
        <w:rPr>
          <w:sz w:val="24"/>
        </w:rPr>
        <w:t>2.43×10</w:t>
      </w:r>
      <w:r w:rsidRPr="005E7DA4">
        <w:rPr>
          <w:position w:val="8"/>
          <w:sz w:val="16"/>
        </w:rPr>
        <w:t>-4</w:t>
      </w:r>
    </w:p>
    <w:p w:rsidR="00864C38" w:rsidRPr="005E7DA4" w:rsidRDefault="00B31DBF" w:rsidP="004D2E59">
      <w:pPr>
        <w:pStyle w:val="ListParagraph"/>
        <w:numPr>
          <w:ilvl w:val="0"/>
          <w:numId w:val="673"/>
        </w:numPr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7"/>
          <w:sz w:val="24"/>
        </w:rPr>
        <w:t xml:space="preserve"> </w:t>
      </w:r>
      <w:r w:rsidRPr="005E7DA4">
        <w:rPr>
          <w:sz w:val="24"/>
        </w:rPr>
        <w:t>1.56×10</w:t>
      </w:r>
      <w:r w:rsidRPr="005E7DA4">
        <w:rPr>
          <w:position w:val="8"/>
          <w:sz w:val="16"/>
        </w:rPr>
        <w:t>-4</w:t>
      </w:r>
    </w:p>
    <w:p w:rsidR="00864C38" w:rsidRPr="005E7DA4" w:rsidRDefault="00B31DBF" w:rsidP="004D2E59">
      <w:pPr>
        <w:pStyle w:val="ListParagraph"/>
        <w:numPr>
          <w:ilvl w:val="0"/>
          <w:numId w:val="673"/>
        </w:numPr>
        <w:spacing w:before="2" w:line="237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9"/>
          <w:sz w:val="24"/>
        </w:rPr>
        <w:t xml:space="preserve"> </w:t>
      </w:r>
      <w:r w:rsidRPr="005E7DA4">
        <w:rPr>
          <w:sz w:val="24"/>
        </w:rPr>
        <w:t>2.43×10</w:t>
      </w:r>
      <w:r w:rsidRPr="005E7DA4">
        <w:rPr>
          <w:position w:val="8"/>
          <w:sz w:val="16"/>
        </w:rPr>
        <w:t>-8</w:t>
      </w:r>
    </w:p>
    <w:p w:rsidR="00864C38" w:rsidRPr="005E7DA4" w:rsidRDefault="00B31DBF" w:rsidP="004D2E59">
      <w:pPr>
        <w:pStyle w:val="ListParagraph"/>
        <w:numPr>
          <w:ilvl w:val="0"/>
          <w:numId w:val="673"/>
        </w:numPr>
        <w:spacing w:before="4" w:line="235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7"/>
          <w:sz w:val="24"/>
        </w:rPr>
        <w:t xml:space="preserve"> </w:t>
      </w:r>
      <w:r w:rsidRPr="005E7DA4">
        <w:rPr>
          <w:sz w:val="24"/>
        </w:rPr>
        <w:t>3.79×10</w:t>
      </w:r>
      <w:r w:rsidRPr="005E7DA4">
        <w:rPr>
          <w:position w:val="8"/>
          <w:sz w:val="16"/>
        </w:rPr>
        <w:t>-8</w:t>
      </w:r>
    </w:p>
    <w:p w:rsidR="00864C38" w:rsidRDefault="00B31DBF" w:rsidP="004D2E59">
      <w:pPr>
        <w:pStyle w:val="BodyText"/>
        <w:numPr>
          <w:ilvl w:val="0"/>
          <w:numId w:val="673"/>
        </w:numPr>
        <w:spacing w:line="280" w:lineRule="exact"/>
        <w:rPr>
          <w:sz w:val="16"/>
        </w:rPr>
      </w:pPr>
      <w:r>
        <w:t>[Ag</w:t>
      </w:r>
      <w:r>
        <w:rPr>
          <w:position w:val="8"/>
          <w:sz w:val="16"/>
        </w:rPr>
        <w:t>+</w:t>
      </w:r>
      <w:r>
        <w:t xml:space="preserve">] = 2.43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3"/>
        </w:numPr>
        <w:spacing w:before="1" w:line="240" w:lineRule="auto"/>
        <w:rPr>
          <w:sz w:val="16"/>
        </w:rPr>
      </w:pPr>
      <w:r>
        <w:t>[Ag</w:t>
      </w:r>
      <w:r>
        <w:rPr>
          <w:position w:val="8"/>
          <w:sz w:val="16"/>
        </w:rPr>
        <w:t>+</w:t>
      </w:r>
      <w:r>
        <w:t xml:space="preserve">] = 0.156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3"/>
        </w:numPr>
        <w:spacing w:before="3" w:line="237" w:lineRule="auto"/>
        <w:rPr>
          <w:sz w:val="16"/>
        </w:rPr>
      </w:pPr>
      <w:r w:rsidRPr="005E7DA4">
        <w:rPr>
          <w:sz w:val="24"/>
        </w:rPr>
        <w:t>[IO</w:t>
      </w:r>
      <w:r w:rsidRPr="005E7DA4">
        <w:rPr>
          <w:position w:val="-7"/>
          <w:sz w:val="16"/>
        </w:rPr>
        <w:t>3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] = 1.56×10</w:t>
      </w:r>
      <w:r w:rsidRPr="005E7DA4">
        <w:rPr>
          <w:position w:val="8"/>
          <w:sz w:val="16"/>
        </w:rPr>
        <w:t>-4</w:t>
      </w:r>
      <w:r w:rsidRPr="005E7DA4">
        <w:rPr>
          <w:spacing w:val="10"/>
          <w:position w:val="8"/>
          <w:sz w:val="16"/>
        </w:rPr>
        <w:t xml:space="preserve">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3"/>
        </w:numPr>
        <w:rPr>
          <w:sz w:val="16"/>
        </w:rPr>
      </w:pPr>
      <w:r w:rsidRPr="005E7DA4">
        <w:rPr>
          <w:sz w:val="24"/>
        </w:rPr>
        <w:t>[IO</w:t>
      </w:r>
      <w:r w:rsidRPr="005E7DA4">
        <w:rPr>
          <w:position w:val="-7"/>
          <w:sz w:val="16"/>
        </w:rPr>
        <w:t>4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] = 1.56×10</w:t>
      </w:r>
      <w:r w:rsidRPr="005E7DA4">
        <w:rPr>
          <w:position w:val="8"/>
          <w:sz w:val="16"/>
        </w:rPr>
        <w:t>-4</w:t>
      </w:r>
      <w:r w:rsidRPr="005E7DA4">
        <w:rPr>
          <w:spacing w:val="11"/>
          <w:position w:val="8"/>
          <w:sz w:val="16"/>
        </w:rPr>
        <w:t xml:space="preserve">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7" w:after="0" w:line="240" w:lineRule="auto"/>
        <w:ind w:left="437" w:right="766" w:hanging="281"/>
        <w:jc w:val="left"/>
      </w:pPr>
      <w:r>
        <w:t>The solubility constant of silver bromide is 3.6×10</w:t>
      </w:r>
      <w:r>
        <w:rPr>
          <w:position w:val="8"/>
          <w:sz w:val="16"/>
        </w:rPr>
        <w:t>-13</w:t>
      </w:r>
      <w:r>
        <w:t>. How many grams of</w:t>
      </w:r>
      <w:r>
        <w:rPr>
          <w:spacing w:val="-38"/>
        </w:rPr>
        <w:t xml:space="preserve"> </w:t>
      </w:r>
      <w:r>
        <w:t>Ag</w:t>
      </w:r>
      <w:r>
        <w:rPr>
          <w:position w:val="6"/>
          <w:sz w:val="16"/>
        </w:rPr>
        <w:t>+</w:t>
      </w:r>
      <w:r>
        <w:rPr>
          <w:sz w:val="16"/>
        </w:rPr>
        <w:t xml:space="preserve"> </w:t>
      </w:r>
      <w:r>
        <w:t>and Br</w:t>
      </w:r>
      <w:r>
        <w:rPr>
          <w:position w:val="6"/>
        </w:rPr>
        <w:t xml:space="preserve">- </w:t>
      </w:r>
      <w:r>
        <w:t xml:space="preserve">are present in 1 liter of saturated solution of this salt? What are the concentrations of the ions in the solution?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Ag) = 108; A</w:t>
      </w:r>
      <w:r>
        <w:rPr>
          <w:position w:val="-7"/>
          <w:sz w:val="16"/>
        </w:rPr>
        <w:t>r</w:t>
      </w:r>
      <w:r>
        <w:t>(Br) =</w:t>
      </w:r>
      <w:r>
        <w:rPr>
          <w:spacing w:val="-17"/>
        </w:rPr>
        <w:t xml:space="preserve"> </w:t>
      </w:r>
      <w:r>
        <w:t>80</w:t>
      </w:r>
    </w:p>
    <w:p w:rsidR="00864C38" w:rsidRPr="005E7DA4" w:rsidRDefault="00B31DBF" w:rsidP="004D2E59">
      <w:pPr>
        <w:pStyle w:val="ListParagraph"/>
        <w:numPr>
          <w:ilvl w:val="0"/>
          <w:numId w:val="674"/>
        </w:numPr>
        <w:spacing w:line="277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(Ag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6.48×10</w:t>
      </w:r>
      <w:r w:rsidRPr="005E7DA4">
        <w:rPr>
          <w:position w:val="8"/>
          <w:sz w:val="16"/>
        </w:rPr>
        <w:t xml:space="preserve">-5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4"/>
        </w:numPr>
        <w:spacing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(Ag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6×10</w:t>
      </w:r>
      <w:r w:rsidRPr="005E7DA4">
        <w:rPr>
          <w:position w:val="8"/>
          <w:sz w:val="16"/>
        </w:rPr>
        <w:t xml:space="preserve">-7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74"/>
        </w:numPr>
        <w:tabs>
          <w:tab w:val="left" w:pos="403"/>
        </w:tabs>
        <w:spacing w:after="0" w:line="280" w:lineRule="exact"/>
        <w:rPr>
          <w:sz w:val="24"/>
        </w:rPr>
      </w:pPr>
      <w:r>
        <w:rPr>
          <w:sz w:val="24"/>
        </w:rPr>
        <w:t>6.48×10</w:t>
      </w:r>
      <w:r>
        <w:rPr>
          <w:position w:val="8"/>
          <w:sz w:val="16"/>
        </w:rPr>
        <w:t xml:space="preserve">-5 </w:t>
      </w:r>
      <w:r>
        <w:rPr>
          <w:sz w:val="24"/>
        </w:rPr>
        <w:t>g of Ag</w:t>
      </w:r>
      <w:r>
        <w:rPr>
          <w:position w:val="8"/>
          <w:sz w:val="16"/>
        </w:rPr>
        <w:t xml:space="preserve">+ </w:t>
      </w:r>
      <w:r>
        <w:rPr>
          <w:sz w:val="24"/>
        </w:rPr>
        <w:t xml:space="preserve">in 1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saturated</w:t>
      </w:r>
      <w:r>
        <w:rPr>
          <w:spacing w:val="-7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74"/>
        </w:numPr>
        <w:tabs>
          <w:tab w:val="left" w:pos="417"/>
        </w:tabs>
        <w:spacing w:after="0" w:line="281" w:lineRule="exact"/>
        <w:rPr>
          <w:sz w:val="24"/>
        </w:rPr>
      </w:pPr>
      <w:r>
        <w:rPr>
          <w:sz w:val="24"/>
        </w:rPr>
        <w:t>6.48×10</w:t>
      </w:r>
      <w:r>
        <w:rPr>
          <w:position w:val="8"/>
          <w:sz w:val="16"/>
        </w:rPr>
        <w:t xml:space="preserve">-5 </w:t>
      </w:r>
      <w:r>
        <w:rPr>
          <w:sz w:val="24"/>
        </w:rPr>
        <w:t>g of Br</w:t>
      </w:r>
      <w:r>
        <w:rPr>
          <w:position w:val="8"/>
          <w:sz w:val="16"/>
        </w:rPr>
        <w:t xml:space="preserve">- </w:t>
      </w:r>
      <w:r>
        <w:rPr>
          <w:sz w:val="24"/>
        </w:rPr>
        <w:t xml:space="preserve">in 1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saturated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74"/>
        </w:numPr>
        <w:tabs>
          <w:tab w:val="left" w:pos="403"/>
        </w:tabs>
        <w:spacing w:before="2" w:after="0" w:line="281" w:lineRule="exact"/>
        <w:rPr>
          <w:sz w:val="24"/>
        </w:rPr>
      </w:pPr>
      <w:r>
        <w:rPr>
          <w:sz w:val="24"/>
        </w:rPr>
        <w:t>4.8×10</w:t>
      </w:r>
      <w:r>
        <w:rPr>
          <w:position w:val="8"/>
          <w:sz w:val="16"/>
        </w:rPr>
        <w:t xml:space="preserve">-5 </w:t>
      </w:r>
      <w:r>
        <w:rPr>
          <w:sz w:val="24"/>
        </w:rPr>
        <w:t>g Br</w:t>
      </w:r>
      <w:r>
        <w:rPr>
          <w:position w:val="8"/>
          <w:sz w:val="16"/>
        </w:rPr>
        <w:t xml:space="preserve">- </w:t>
      </w:r>
      <w:r>
        <w:rPr>
          <w:sz w:val="24"/>
        </w:rPr>
        <w:t xml:space="preserve">in 1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saturated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</w:p>
    <w:p w:rsidR="00864C38" w:rsidRPr="005E7DA4" w:rsidRDefault="00B31DBF" w:rsidP="004D2E59">
      <w:pPr>
        <w:pStyle w:val="ListParagraph"/>
        <w:numPr>
          <w:ilvl w:val="0"/>
          <w:numId w:val="674"/>
        </w:numPr>
        <w:spacing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(Br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6×10</w:t>
      </w:r>
      <w:r w:rsidRPr="005E7DA4">
        <w:rPr>
          <w:position w:val="8"/>
          <w:sz w:val="16"/>
        </w:rPr>
        <w:t xml:space="preserve">-4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4"/>
        </w:numPr>
        <w:spacing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(Br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6.48×10</w:t>
      </w:r>
      <w:r w:rsidRPr="005E7DA4">
        <w:rPr>
          <w:position w:val="8"/>
          <w:sz w:val="16"/>
        </w:rPr>
        <w:t xml:space="preserve">-5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4"/>
        </w:numPr>
        <w:spacing w:line="281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(Ag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3.6×10</w:t>
      </w:r>
      <w:r w:rsidRPr="005E7DA4">
        <w:rPr>
          <w:position w:val="8"/>
          <w:sz w:val="16"/>
        </w:rPr>
        <w:t xml:space="preserve">-13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40" w:lineRule="auto"/>
        <w:ind w:left="437" w:right="302" w:hanging="281"/>
        <w:jc w:val="left"/>
      </w:pPr>
      <w:r>
        <w:t>A</w:t>
      </w:r>
      <w:r>
        <w:rPr>
          <w:spacing w:val="-5"/>
        </w:rPr>
        <w:t xml:space="preserve"> </w:t>
      </w:r>
      <w:r>
        <w:t>saturated</w:t>
      </w:r>
      <w:r>
        <w:rPr>
          <w:spacing w:val="-4"/>
        </w:rPr>
        <w:t xml:space="preserve"> </w:t>
      </w:r>
      <w:r>
        <w:t>aqueous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silver</w:t>
      </w:r>
      <w:r>
        <w:rPr>
          <w:spacing w:val="-6"/>
        </w:rPr>
        <w:t xml:space="preserve"> </w:t>
      </w:r>
      <w:r>
        <w:t>hydroxide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prepared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dissolving</w:t>
      </w:r>
      <w:r>
        <w:rPr>
          <w:spacing w:val="-5"/>
        </w:rPr>
        <w:t xml:space="preserve"> </w:t>
      </w:r>
      <w:r>
        <w:t>silver oxide in water. The pH of the solution after equilibration was 9.5. Calculate the solubility constant (K</w:t>
      </w:r>
      <w:r>
        <w:rPr>
          <w:position w:val="-7"/>
          <w:sz w:val="16"/>
        </w:rPr>
        <w:t>S</w:t>
      </w:r>
      <w:r>
        <w:t>) of silver hydroxide under given conditions. What are the concentrations of the ions in the solution? (antilogarithm -4.5 =</w:t>
      </w:r>
      <w:r>
        <w:rPr>
          <w:spacing w:val="-13"/>
        </w:rPr>
        <w:t xml:space="preserve"> </w:t>
      </w:r>
      <w:r>
        <w:t>3.16×10</w:t>
      </w:r>
      <w:r>
        <w:rPr>
          <w:position w:val="8"/>
          <w:sz w:val="16"/>
        </w:rPr>
        <w:t>-5</w:t>
      </w:r>
      <w:r>
        <w:t>)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before="1" w:line="237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8"/>
          <w:sz w:val="24"/>
        </w:rPr>
        <w:t xml:space="preserve"> </w:t>
      </w:r>
      <w:r w:rsidRPr="005E7DA4">
        <w:rPr>
          <w:sz w:val="24"/>
        </w:rPr>
        <w:t>3.16×10</w:t>
      </w:r>
      <w:r w:rsidRPr="005E7DA4">
        <w:rPr>
          <w:position w:val="8"/>
          <w:sz w:val="16"/>
        </w:rPr>
        <w:t>-10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before="2" w:line="237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6"/>
          <w:sz w:val="24"/>
        </w:rPr>
        <w:t xml:space="preserve"> </w:t>
      </w:r>
      <w:r w:rsidRPr="005E7DA4">
        <w:rPr>
          <w:sz w:val="24"/>
        </w:rPr>
        <w:t>6.32×10</w:t>
      </w:r>
      <w:r w:rsidRPr="005E7DA4">
        <w:rPr>
          <w:position w:val="8"/>
          <w:sz w:val="16"/>
        </w:rPr>
        <w:t>-10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rPr>
          <w:sz w:val="16"/>
        </w:rPr>
      </w:pPr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</w:t>
      </w:r>
      <w:r w:rsidRPr="005E7DA4">
        <w:rPr>
          <w:sz w:val="24"/>
        </w:rPr>
        <w:t>=</w:t>
      </w:r>
      <w:r w:rsidRPr="005E7DA4">
        <w:rPr>
          <w:spacing w:val="-6"/>
          <w:sz w:val="24"/>
        </w:rPr>
        <w:t xml:space="preserve"> </w:t>
      </w:r>
      <w:r w:rsidRPr="005E7DA4">
        <w:rPr>
          <w:sz w:val="24"/>
        </w:rPr>
        <w:t>9.99×10</w:t>
      </w:r>
      <w:r w:rsidRPr="005E7DA4">
        <w:rPr>
          <w:position w:val="8"/>
          <w:sz w:val="16"/>
        </w:rPr>
        <w:t>-12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before="4" w:line="235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6"/>
          <w:sz w:val="24"/>
        </w:rPr>
        <w:t xml:space="preserve"> </w:t>
      </w:r>
      <w:r w:rsidRPr="005E7DA4">
        <w:rPr>
          <w:sz w:val="24"/>
        </w:rPr>
        <w:t>9.99×10</w:t>
      </w:r>
      <w:r w:rsidRPr="005E7DA4">
        <w:rPr>
          <w:position w:val="8"/>
          <w:sz w:val="16"/>
        </w:rPr>
        <w:t>-10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(Ag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6.32×10</w:t>
      </w:r>
      <w:r w:rsidRPr="005E7DA4">
        <w:rPr>
          <w:position w:val="8"/>
          <w:sz w:val="16"/>
        </w:rPr>
        <w:t xml:space="preserve">-5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(Ag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3.16×10</w:t>
      </w:r>
      <w:r w:rsidRPr="005E7DA4">
        <w:rPr>
          <w:position w:val="8"/>
          <w:sz w:val="16"/>
        </w:rPr>
        <w:t xml:space="preserve">-2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line="281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(OH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3.16×10</w:t>
      </w:r>
      <w:r w:rsidRPr="005E7DA4">
        <w:rPr>
          <w:position w:val="8"/>
          <w:sz w:val="16"/>
        </w:rPr>
        <w:t>-5</w:t>
      </w:r>
      <w:r w:rsidRPr="005E7DA4">
        <w:rPr>
          <w:spacing w:val="8"/>
          <w:position w:val="8"/>
          <w:sz w:val="16"/>
        </w:rPr>
        <w:t xml:space="preserve">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5"/>
        </w:numPr>
        <w:spacing w:before="2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(OH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3.16×10</w:t>
      </w:r>
      <w:r w:rsidRPr="005E7DA4">
        <w:rPr>
          <w:position w:val="8"/>
          <w:sz w:val="16"/>
        </w:rPr>
        <w:t>-2</w:t>
      </w:r>
      <w:r w:rsidRPr="005E7DA4">
        <w:rPr>
          <w:spacing w:val="9"/>
          <w:position w:val="8"/>
          <w:sz w:val="16"/>
        </w:rPr>
        <w:t xml:space="preserve">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477" w:hanging="281"/>
        <w:jc w:val="left"/>
      </w:pPr>
      <w:r>
        <w:t xml:space="preserve">Determine, if mixing the same volumes of a </w:t>
      </w:r>
      <w:proofErr w:type="spellStart"/>
      <w:r>
        <w:t>CaCl</w:t>
      </w:r>
      <w:proofErr w:type="spellEnd"/>
      <w:r>
        <w:rPr>
          <w:position w:val="-7"/>
          <w:sz w:val="16"/>
        </w:rPr>
        <w:t xml:space="preserve">2 </w:t>
      </w:r>
      <w:r>
        <w:t>(</w:t>
      </w:r>
      <w:r>
        <w:rPr>
          <w:i/>
        </w:rPr>
        <w:t xml:space="preserve">c </w:t>
      </w:r>
      <w:r>
        <w:t>= 0.01 mol/l) solution and Na</w:t>
      </w:r>
      <w:r>
        <w:rPr>
          <w:position w:val="-7"/>
          <w:sz w:val="16"/>
        </w:rPr>
        <w:t>2</w:t>
      </w:r>
      <w:r>
        <w:t>SO</w:t>
      </w:r>
      <w:r>
        <w:rPr>
          <w:position w:val="-7"/>
          <w:sz w:val="16"/>
        </w:rPr>
        <w:t xml:space="preserve">4 </w:t>
      </w:r>
      <w:r>
        <w:t>(</w:t>
      </w:r>
      <w:r>
        <w:rPr>
          <w:i/>
        </w:rPr>
        <w:t xml:space="preserve">c </w:t>
      </w:r>
      <w:r>
        <w:t xml:space="preserve">= 0.01 mol/l) solution forms a </w:t>
      </w:r>
      <w:proofErr w:type="spellStart"/>
      <w:r>
        <w:t>CaSO</w:t>
      </w:r>
      <w:proofErr w:type="spellEnd"/>
      <w:r>
        <w:rPr>
          <w:position w:val="-7"/>
          <w:sz w:val="16"/>
        </w:rPr>
        <w:t xml:space="preserve">4 </w:t>
      </w:r>
      <w:r>
        <w:t xml:space="preserve">precipitate. The solubility constant of </w:t>
      </w:r>
      <w:proofErr w:type="spellStart"/>
      <w:r>
        <w:t>CaSO</w:t>
      </w:r>
      <w:proofErr w:type="spellEnd"/>
      <w:r>
        <w:rPr>
          <w:position w:val="-7"/>
          <w:sz w:val="16"/>
        </w:rPr>
        <w:t xml:space="preserve">4 </w:t>
      </w:r>
      <w:r>
        <w:t>is 2.3×10</w:t>
      </w:r>
      <w:r>
        <w:rPr>
          <w:position w:val="8"/>
          <w:sz w:val="16"/>
        </w:rPr>
        <w:t>-4</w:t>
      </w:r>
      <w:r>
        <w:t>. What are the concentrations of the Ca</w:t>
      </w:r>
      <w:r>
        <w:rPr>
          <w:position w:val="8"/>
          <w:sz w:val="16"/>
        </w:rPr>
        <w:t xml:space="preserve">2+ </w:t>
      </w:r>
      <w:r>
        <w:t>and SO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 xml:space="preserve">2- </w:t>
      </w:r>
      <w:r>
        <w:t>ions in the mixture?</w:t>
      </w:r>
    </w:p>
    <w:p w:rsidR="00864C38" w:rsidRDefault="00B31DBF" w:rsidP="004D2E59">
      <w:pPr>
        <w:pStyle w:val="BodyText"/>
        <w:numPr>
          <w:ilvl w:val="0"/>
          <w:numId w:val="676"/>
        </w:numPr>
        <w:spacing w:line="273" w:lineRule="exact"/>
        <w:rPr>
          <w:sz w:val="16"/>
        </w:rPr>
      </w:pPr>
      <w:r>
        <w:t>[Ca</w:t>
      </w:r>
      <w:r>
        <w:rPr>
          <w:position w:val="8"/>
          <w:sz w:val="16"/>
        </w:rPr>
        <w:t>2+</w:t>
      </w:r>
      <w:r>
        <w:t>] = 0.01</w:t>
      </w:r>
      <w:r>
        <w:rPr>
          <w:spacing w:val="-10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6"/>
        </w:numPr>
        <w:spacing w:line="281" w:lineRule="exact"/>
        <w:rPr>
          <w:sz w:val="16"/>
        </w:rPr>
      </w:pPr>
      <w:r>
        <w:t>[Ca</w:t>
      </w:r>
      <w:r>
        <w:rPr>
          <w:position w:val="8"/>
          <w:sz w:val="16"/>
        </w:rPr>
        <w:t>2+</w:t>
      </w:r>
      <w:r>
        <w:t>] = 10</w:t>
      </w:r>
      <w:r>
        <w:rPr>
          <w:spacing w:val="-9"/>
        </w:rPr>
        <w:t xml:space="preserve">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76"/>
        </w:numPr>
        <w:tabs>
          <w:tab w:val="left" w:pos="403"/>
        </w:tabs>
        <w:spacing w:before="5" w:after="0" w:line="237" w:lineRule="auto"/>
        <w:rPr>
          <w:sz w:val="24"/>
        </w:rPr>
      </w:pPr>
      <w:proofErr w:type="spellStart"/>
      <w:r>
        <w:rPr>
          <w:sz w:val="24"/>
        </w:rPr>
        <w:lastRenderedPageBreak/>
        <w:t>CaSO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precipitate is</w:t>
      </w:r>
      <w:r>
        <w:rPr>
          <w:spacing w:val="-23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4D2E59">
      <w:pPr>
        <w:pStyle w:val="ListParagraph"/>
        <w:numPr>
          <w:ilvl w:val="0"/>
          <w:numId w:val="676"/>
        </w:numPr>
        <w:tabs>
          <w:tab w:val="left" w:pos="417"/>
        </w:tabs>
        <w:spacing w:before="2" w:after="0" w:line="235" w:lineRule="auto"/>
        <w:rPr>
          <w:sz w:val="24"/>
        </w:rPr>
      </w:pPr>
      <w:proofErr w:type="spellStart"/>
      <w:r>
        <w:rPr>
          <w:sz w:val="24"/>
        </w:rPr>
        <w:t>CaSO</w:t>
      </w:r>
      <w:proofErr w:type="spellEnd"/>
      <w:r>
        <w:rPr>
          <w:position w:val="-7"/>
          <w:sz w:val="16"/>
        </w:rPr>
        <w:t xml:space="preserve">4 </w:t>
      </w:r>
      <w:r>
        <w:rPr>
          <w:sz w:val="24"/>
        </w:rPr>
        <w:t>precipitate is not</w:t>
      </w:r>
      <w:r>
        <w:rPr>
          <w:spacing w:val="-24"/>
          <w:sz w:val="24"/>
        </w:rPr>
        <w:t xml:space="preserve"> </w:t>
      </w:r>
      <w:r>
        <w:rPr>
          <w:sz w:val="24"/>
        </w:rPr>
        <w:t>formed</w:t>
      </w:r>
    </w:p>
    <w:p w:rsidR="00864C38" w:rsidRPr="005E7DA4" w:rsidRDefault="00B31DBF" w:rsidP="004D2E59">
      <w:pPr>
        <w:pStyle w:val="ListParagraph"/>
        <w:numPr>
          <w:ilvl w:val="0"/>
          <w:numId w:val="676"/>
        </w:numPr>
        <w:spacing w:line="280" w:lineRule="exact"/>
        <w:rPr>
          <w:sz w:val="16"/>
        </w:rPr>
      </w:pPr>
      <w:r w:rsidRPr="005E7DA4">
        <w:rPr>
          <w:sz w:val="24"/>
        </w:rPr>
        <w:t>[Ca</w:t>
      </w:r>
      <w:r w:rsidRPr="005E7DA4">
        <w:rPr>
          <w:position w:val="8"/>
          <w:sz w:val="16"/>
        </w:rPr>
        <w:t>2+</w:t>
      </w:r>
      <w:r w:rsidRPr="005E7DA4">
        <w:rPr>
          <w:sz w:val="24"/>
        </w:rPr>
        <w:t>] = 5×10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6"/>
        </w:numPr>
        <w:spacing w:before="2" w:line="240" w:lineRule="auto"/>
        <w:rPr>
          <w:sz w:val="16"/>
        </w:rPr>
      </w:pPr>
      <w:r>
        <w:t>[SO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2-</w:t>
      </w:r>
      <w:r>
        <w:t xml:space="preserve">] = 0.01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BodyText"/>
        <w:numPr>
          <w:ilvl w:val="0"/>
          <w:numId w:val="676"/>
        </w:numPr>
        <w:spacing w:before="78" w:line="240" w:lineRule="auto"/>
        <w:rPr>
          <w:sz w:val="16"/>
        </w:rPr>
      </w:pPr>
      <w:r>
        <w:lastRenderedPageBreak/>
        <w:t>[SO</w:t>
      </w:r>
      <w:r>
        <w:rPr>
          <w:position w:val="-7"/>
          <w:sz w:val="16"/>
        </w:rPr>
        <w:t>4</w:t>
      </w:r>
      <w:r>
        <w:rPr>
          <w:position w:val="8"/>
          <w:sz w:val="16"/>
        </w:rPr>
        <w:t>2-</w:t>
      </w:r>
      <w:r>
        <w:t xml:space="preserve">] = 0.05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6"/>
        </w:numPr>
        <w:spacing w:before="1" w:line="240" w:lineRule="auto"/>
        <w:rPr>
          <w:sz w:val="16"/>
        </w:rPr>
      </w:pPr>
      <w:r>
        <w:t>[SO</w:t>
      </w:r>
      <w:r>
        <w:rPr>
          <w:vertAlign w:val="subscript"/>
        </w:rPr>
        <w:t>4</w:t>
      </w:r>
      <w:r>
        <w:rPr>
          <w:position w:val="8"/>
          <w:sz w:val="16"/>
        </w:rPr>
        <w:t>2-</w:t>
      </w:r>
      <w:r>
        <w:t xml:space="preserve">] = 5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9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636" w:hanging="480"/>
        <w:jc w:val="left"/>
      </w:pPr>
      <w:r>
        <w:t>To dissolve 1 g of lead iodide at 18°C is required to add water to a</w:t>
      </w:r>
      <w:r>
        <w:rPr>
          <w:spacing w:val="-26"/>
        </w:rPr>
        <w:t xml:space="preserve"> </w:t>
      </w:r>
      <w:r>
        <w:t>volume of 1,470 ml (ρ</w:t>
      </w:r>
      <w:r>
        <w:rPr>
          <w:position w:val="-7"/>
          <w:sz w:val="16"/>
        </w:rPr>
        <w:t xml:space="preserve">H2O </w:t>
      </w:r>
      <w:r>
        <w:t>= 1 g.cm</w:t>
      </w:r>
      <w:r>
        <w:rPr>
          <w:position w:val="8"/>
          <w:sz w:val="16"/>
        </w:rPr>
        <w:t>-3</w:t>
      </w:r>
      <w:r>
        <w:t xml:space="preserve">). Calculate the concentration of </w:t>
      </w:r>
      <w:proofErr w:type="spellStart"/>
      <w:r>
        <w:t>PbI</w:t>
      </w:r>
      <w:proofErr w:type="spellEnd"/>
      <w:r>
        <w:rPr>
          <w:position w:val="-7"/>
          <w:sz w:val="16"/>
        </w:rPr>
        <w:t xml:space="preserve">2 </w:t>
      </w:r>
      <w:r>
        <w:t>and ions in the solution and determine the solubility constant (K</w:t>
      </w:r>
      <w:r>
        <w:rPr>
          <w:position w:val="-7"/>
          <w:sz w:val="16"/>
        </w:rPr>
        <w:t>S</w:t>
      </w:r>
      <w:r>
        <w:t>) of lead iodide. A</w:t>
      </w:r>
      <w:r>
        <w:rPr>
          <w:position w:val="-7"/>
          <w:sz w:val="16"/>
        </w:rPr>
        <w:t>r</w:t>
      </w:r>
      <w:r>
        <w:t xml:space="preserve">(I) = 127;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Pb) = 207</w:t>
      </w:r>
    </w:p>
    <w:p w:rsidR="00864C38" w:rsidRPr="005E7DA4" w:rsidRDefault="00B31DBF" w:rsidP="004D2E59">
      <w:pPr>
        <w:pStyle w:val="ListParagraph"/>
        <w:numPr>
          <w:ilvl w:val="0"/>
          <w:numId w:val="677"/>
        </w:numPr>
        <w:spacing w:before="1" w:line="237" w:lineRule="auto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</w:t>
      </w:r>
      <w:proofErr w:type="spellStart"/>
      <w:r w:rsidRPr="005E7DA4">
        <w:rPr>
          <w:sz w:val="24"/>
        </w:rPr>
        <w:t>PbI</w:t>
      </w:r>
      <w:proofErr w:type="spellEnd"/>
      <w:r w:rsidRPr="005E7DA4">
        <w:rPr>
          <w:position w:val="-7"/>
          <w:sz w:val="16"/>
        </w:rPr>
        <w:t>2</w:t>
      </w:r>
      <w:r w:rsidRPr="005E7DA4">
        <w:rPr>
          <w:sz w:val="24"/>
        </w:rPr>
        <w:t>) = 2.169×10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7"/>
        </w:numPr>
        <w:spacing w:before="1" w:line="237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7"/>
          <w:sz w:val="24"/>
        </w:rPr>
        <w:t xml:space="preserve"> </w:t>
      </w:r>
      <w:r w:rsidRPr="005E7DA4">
        <w:rPr>
          <w:sz w:val="24"/>
        </w:rPr>
        <w:t>1.28×10</w:t>
      </w:r>
      <w:r w:rsidRPr="005E7DA4">
        <w:rPr>
          <w:position w:val="8"/>
          <w:sz w:val="16"/>
        </w:rPr>
        <w:t>-6</w:t>
      </w:r>
    </w:p>
    <w:p w:rsidR="00864C38" w:rsidRPr="005E7DA4" w:rsidRDefault="00B31DBF" w:rsidP="004D2E59">
      <w:pPr>
        <w:pStyle w:val="ListParagraph"/>
        <w:numPr>
          <w:ilvl w:val="0"/>
          <w:numId w:val="677"/>
        </w:numPr>
        <w:spacing w:before="2" w:line="237" w:lineRule="auto"/>
        <w:rPr>
          <w:sz w:val="16"/>
        </w:rPr>
      </w:pPr>
      <w:proofErr w:type="gramStart"/>
      <w:r w:rsidRPr="005E7DA4">
        <w:rPr>
          <w:sz w:val="24"/>
        </w:rPr>
        <w:t>K</w:t>
      </w:r>
      <w:r w:rsidRPr="005E7DA4">
        <w:rPr>
          <w:position w:val="-7"/>
          <w:sz w:val="16"/>
        </w:rPr>
        <w:t xml:space="preserve">S  </w:t>
      </w:r>
      <w:r w:rsidRPr="005E7DA4">
        <w:rPr>
          <w:sz w:val="24"/>
        </w:rPr>
        <w:t>=</w:t>
      </w:r>
      <w:proofErr w:type="gramEnd"/>
      <w:r w:rsidRPr="005E7DA4">
        <w:rPr>
          <w:spacing w:val="-29"/>
          <w:sz w:val="24"/>
        </w:rPr>
        <w:t xml:space="preserve"> </w:t>
      </w:r>
      <w:r w:rsidRPr="005E7DA4">
        <w:rPr>
          <w:sz w:val="24"/>
        </w:rPr>
        <w:t>1.28×10</w:t>
      </w:r>
      <w:r w:rsidRPr="005E7DA4">
        <w:rPr>
          <w:position w:val="8"/>
          <w:sz w:val="16"/>
        </w:rPr>
        <w:t>-8</w:t>
      </w:r>
    </w:p>
    <w:p w:rsidR="00864C38" w:rsidRPr="005E7DA4" w:rsidRDefault="00B31DBF" w:rsidP="004D2E59">
      <w:pPr>
        <w:pStyle w:val="ListParagraph"/>
        <w:numPr>
          <w:ilvl w:val="0"/>
          <w:numId w:val="677"/>
        </w:numPr>
        <w:spacing w:line="281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(Pb</w:t>
      </w:r>
      <w:r w:rsidRPr="005E7DA4">
        <w:rPr>
          <w:position w:val="8"/>
          <w:sz w:val="16"/>
        </w:rPr>
        <w:t>2+</w:t>
      </w:r>
      <w:r w:rsidRPr="005E7DA4">
        <w:rPr>
          <w:sz w:val="24"/>
        </w:rPr>
        <w:t>) = 1.28×10</w:t>
      </w:r>
      <w:r w:rsidRPr="005E7DA4">
        <w:rPr>
          <w:position w:val="8"/>
          <w:sz w:val="16"/>
        </w:rPr>
        <w:t xml:space="preserve">-4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7"/>
        </w:numPr>
        <w:spacing w:line="281" w:lineRule="exact"/>
        <w:rPr>
          <w:sz w:val="16"/>
        </w:rPr>
      </w:pPr>
      <w:r>
        <w:rPr>
          <w:i/>
        </w:rPr>
        <w:t>c</w:t>
      </w:r>
      <w:r>
        <w:t>(Pb</w:t>
      </w:r>
      <w:r>
        <w:rPr>
          <w:position w:val="8"/>
          <w:sz w:val="16"/>
        </w:rPr>
        <w:t>2+</w:t>
      </w:r>
      <w:r>
        <w:t xml:space="preserve">) = 1.476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77"/>
        </w:numPr>
        <w:spacing w:before="1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</w:t>
      </w:r>
      <w:proofErr w:type="spellStart"/>
      <w:r w:rsidRPr="005E7DA4">
        <w:rPr>
          <w:sz w:val="24"/>
        </w:rPr>
        <w:t>PbI</w:t>
      </w:r>
      <w:proofErr w:type="spellEnd"/>
      <w:r w:rsidRPr="005E7DA4">
        <w:rPr>
          <w:position w:val="-7"/>
          <w:sz w:val="16"/>
        </w:rPr>
        <w:t>2</w:t>
      </w:r>
      <w:r w:rsidRPr="005E7DA4">
        <w:rPr>
          <w:sz w:val="24"/>
        </w:rPr>
        <w:t>) = 2.951×10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7"/>
        </w:numPr>
        <w:spacing w:before="7" w:line="237" w:lineRule="auto"/>
      </w:pPr>
      <w:r>
        <w:t>K</w:t>
      </w:r>
      <w:r>
        <w:rPr>
          <w:position w:val="-7"/>
          <w:sz w:val="16"/>
        </w:rPr>
        <w:t xml:space="preserve">S </w:t>
      </w:r>
      <w:r>
        <w:t>= 2.28×10</w:t>
      </w:r>
      <w:r>
        <w:rPr>
          <w:vertAlign w:val="superscript"/>
        </w:rPr>
        <w:t>-6</w:t>
      </w:r>
    </w:p>
    <w:p w:rsidR="00864C38" w:rsidRDefault="00B31DBF" w:rsidP="004D2E59">
      <w:pPr>
        <w:pStyle w:val="BodyText"/>
        <w:numPr>
          <w:ilvl w:val="0"/>
          <w:numId w:val="677"/>
        </w:numPr>
        <w:spacing w:line="240" w:lineRule="auto"/>
        <w:rPr>
          <w:sz w:val="16"/>
        </w:rPr>
      </w:pPr>
      <w:r>
        <w:rPr>
          <w:i/>
        </w:rPr>
        <w:t>c</w:t>
      </w:r>
      <w:r>
        <w:t>(I</w:t>
      </w:r>
      <w:r>
        <w:rPr>
          <w:position w:val="8"/>
          <w:sz w:val="16"/>
        </w:rPr>
        <w:t>-</w:t>
      </w:r>
      <w:r>
        <w:t xml:space="preserve">) = 2.951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451" w:hanging="281"/>
        <w:jc w:val="left"/>
      </w:pPr>
      <w:r>
        <w:t xml:space="preserve">The concentration of </w:t>
      </w:r>
      <w:proofErr w:type="spellStart"/>
      <w:r>
        <w:t>KMnO</w:t>
      </w:r>
      <w:proofErr w:type="spellEnd"/>
      <w:r>
        <w:rPr>
          <w:position w:val="-7"/>
          <w:sz w:val="16"/>
        </w:rPr>
        <w:t xml:space="preserve">4 </w:t>
      </w:r>
      <w:r>
        <w:t>is 2×10</w:t>
      </w:r>
      <w:r>
        <w:rPr>
          <w:position w:val="8"/>
          <w:sz w:val="16"/>
        </w:rPr>
        <w:t xml:space="preserve">-3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 xml:space="preserve">. Calculate the amount of substance of </w:t>
      </w:r>
      <w:proofErr w:type="spellStart"/>
      <w:r>
        <w:t>KMnO</w:t>
      </w:r>
      <w:proofErr w:type="spellEnd"/>
      <w:r>
        <w:rPr>
          <w:position w:val="-7"/>
          <w:sz w:val="16"/>
        </w:rPr>
        <w:t xml:space="preserve">4 </w:t>
      </w:r>
      <w:r>
        <w:t>present in 250 ml</w:t>
      </w:r>
      <w:r>
        <w:rPr>
          <w:spacing w:val="-24"/>
        </w:rPr>
        <w:t xml:space="preserve"> </w:t>
      </w:r>
      <w:r>
        <w:t>solution:</w:t>
      </w:r>
    </w:p>
    <w:p w:rsidR="00864C38" w:rsidRPr="005E7DA4" w:rsidRDefault="00B31DBF" w:rsidP="004D2E59">
      <w:pPr>
        <w:pStyle w:val="ListParagraph"/>
        <w:numPr>
          <w:ilvl w:val="0"/>
          <w:numId w:val="678"/>
        </w:numPr>
        <w:spacing w:line="275" w:lineRule="exact"/>
        <w:rPr>
          <w:sz w:val="24"/>
        </w:rPr>
      </w:pPr>
      <w:r w:rsidRPr="005E7DA4">
        <w:rPr>
          <w:sz w:val="24"/>
        </w:rPr>
        <w:t>5×10</w:t>
      </w:r>
      <w:r w:rsidRPr="005E7DA4">
        <w:rPr>
          <w:position w:val="8"/>
          <w:sz w:val="16"/>
        </w:rPr>
        <w:t>-3</w:t>
      </w:r>
      <w:r w:rsidRPr="005E7DA4">
        <w:rPr>
          <w:spacing w:val="11"/>
          <w:position w:val="8"/>
          <w:sz w:val="16"/>
        </w:rPr>
        <w:t xml:space="preserve"> </w:t>
      </w:r>
      <w:r w:rsidRPr="005E7DA4">
        <w:rPr>
          <w:sz w:val="24"/>
        </w:rPr>
        <w:t>mol</w:t>
      </w:r>
    </w:p>
    <w:p w:rsidR="00864C38" w:rsidRPr="005E7DA4" w:rsidRDefault="00B31DBF" w:rsidP="004D2E59">
      <w:pPr>
        <w:pStyle w:val="ListParagraph"/>
        <w:numPr>
          <w:ilvl w:val="0"/>
          <w:numId w:val="678"/>
        </w:numPr>
        <w:spacing w:before="2" w:line="281" w:lineRule="exact"/>
        <w:rPr>
          <w:sz w:val="24"/>
        </w:rPr>
      </w:pPr>
      <w:r w:rsidRPr="005E7DA4">
        <w:rPr>
          <w:sz w:val="24"/>
        </w:rPr>
        <w:t>1×10</w:t>
      </w:r>
      <w:r w:rsidRPr="005E7DA4">
        <w:rPr>
          <w:position w:val="8"/>
          <w:sz w:val="16"/>
        </w:rPr>
        <w:t>-2</w:t>
      </w:r>
      <w:r w:rsidRPr="005E7DA4">
        <w:rPr>
          <w:spacing w:val="12"/>
          <w:position w:val="8"/>
          <w:sz w:val="16"/>
        </w:rPr>
        <w:t xml:space="preserve"> </w:t>
      </w:r>
      <w:r w:rsidRPr="005E7DA4">
        <w:rPr>
          <w:sz w:val="24"/>
        </w:rPr>
        <w:t>mol</w:t>
      </w:r>
    </w:p>
    <w:p w:rsidR="00864C38" w:rsidRPr="005E7DA4" w:rsidRDefault="00B31DBF" w:rsidP="004D2E59">
      <w:pPr>
        <w:pStyle w:val="ListParagraph"/>
        <w:numPr>
          <w:ilvl w:val="0"/>
          <w:numId w:val="678"/>
        </w:numPr>
        <w:spacing w:line="280" w:lineRule="exact"/>
        <w:rPr>
          <w:sz w:val="24"/>
        </w:rPr>
      </w:pPr>
      <w:r w:rsidRPr="005E7DA4">
        <w:rPr>
          <w:sz w:val="24"/>
        </w:rPr>
        <w:t>5×10</w:t>
      </w:r>
      <w:r w:rsidRPr="005E7DA4">
        <w:rPr>
          <w:position w:val="8"/>
          <w:sz w:val="16"/>
        </w:rPr>
        <w:t>-4</w:t>
      </w:r>
      <w:r w:rsidRPr="005E7DA4">
        <w:rPr>
          <w:spacing w:val="11"/>
          <w:position w:val="8"/>
          <w:sz w:val="16"/>
        </w:rPr>
        <w:t xml:space="preserve"> </w:t>
      </w:r>
      <w:r w:rsidRPr="005E7DA4">
        <w:rPr>
          <w:sz w:val="24"/>
        </w:rPr>
        <w:t>mol</w:t>
      </w:r>
    </w:p>
    <w:p w:rsidR="00864C38" w:rsidRPr="005E7DA4" w:rsidRDefault="00B31DBF" w:rsidP="004D2E59">
      <w:pPr>
        <w:pStyle w:val="ListParagraph"/>
        <w:numPr>
          <w:ilvl w:val="0"/>
          <w:numId w:val="678"/>
        </w:numPr>
        <w:spacing w:line="280" w:lineRule="exact"/>
        <w:rPr>
          <w:sz w:val="24"/>
        </w:rPr>
      </w:pPr>
      <w:r w:rsidRPr="005E7DA4">
        <w:rPr>
          <w:sz w:val="24"/>
        </w:rPr>
        <w:t>3×10</w:t>
      </w:r>
      <w:r w:rsidRPr="005E7DA4">
        <w:rPr>
          <w:position w:val="8"/>
          <w:sz w:val="16"/>
        </w:rPr>
        <w:t>-4</w:t>
      </w:r>
      <w:r w:rsidRPr="005E7DA4">
        <w:rPr>
          <w:spacing w:val="12"/>
          <w:position w:val="8"/>
          <w:sz w:val="16"/>
        </w:rPr>
        <w:t xml:space="preserve"> </w:t>
      </w:r>
      <w:r w:rsidRPr="005E7DA4"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78"/>
        </w:numPr>
        <w:tabs>
          <w:tab w:val="left" w:pos="403"/>
        </w:tabs>
        <w:spacing w:after="0" w:line="274" w:lineRule="exact"/>
        <w:rPr>
          <w:sz w:val="24"/>
        </w:rPr>
      </w:pPr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mmol</w:t>
      </w:r>
    </w:p>
    <w:p w:rsidR="00864C38" w:rsidRDefault="00B31DBF" w:rsidP="004D2E59">
      <w:pPr>
        <w:pStyle w:val="ListParagraph"/>
        <w:numPr>
          <w:ilvl w:val="0"/>
          <w:numId w:val="678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0.5</w:t>
      </w:r>
      <w:r>
        <w:rPr>
          <w:spacing w:val="-3"/>
          <w:sz w:val="24"/>
        </w:rPr>
        <w:t xml:space="preserve"> </w:t>
      </w:r>
      <w:r>
        <w:rPr>
          <w:sz w:val="24"/>
        </w:rPr>
        <w:t>mmol</w:t>
      </w:r>
    </w:p>
    <w:p w:rsidR="00864C38" w:rsidRDefault="00B31DBF" w:rsidP="004D2E59">
      <w:pPr>
        <w:pStyle w:val="ListParagraph"/>
        <w:numPr>
          <w:ilvl w:val="0"/>
          <w:numId w:val="678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50</w:t>
      </w:r>
      <w:r>
        <w:rPr>
          <w:spacing w:val="-6"/>
          <w:sz w:val="24"/>
        </w:rPr>
        <w:t xml:space="preserve"> </w:t>
      </w:r>
      <w:r>
        <w:rPr>
          <w:sz w:val="24"/>
        </w:rPr>
        <w:t>µmol</w:t>
      </w:r>
    </w:p>
    <w:p w:rsidR="00864C38" w:rsidRDefault="00B31DBF" w:rsidP="004D2E59">
      <w:pPr>
        <w:pStyle w:val="ListParagraph"/>
        <w:numPr>
          <w:ilvl w:val="0"/>
          <w:numId w:val="678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500</w:t>
      </w:r>
      <w:r>
        <w:rPr>
          <w:spacing w:val="-2"/>
          <w:sz w:val="24"/>
        </w:rPr>
        <w:t xml:space="preserve"> </w:t>
      </w:r>
      <w:r>
        <w:rPr>
          <w:sz w:val="24"/>
        </w:rPr>
        <w:t>µmol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40" w:lineRule="auto"/>
        <w:ind w:left="437" w:right="582" w:hanging="281"/>
        <w:jc w:val="left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substance</w:t>
      </w:r>
      <w:r>
        <w:rPr>
          <w:spacing w:val="-6"/>
        </w:rPr>
        <w:t xml:space="preserve"> </w:t>
      </w:r>
      <w:r>
        <w:t>concentration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hydrochloric</w:t>
      </w:r>
      <w:r>
        <w:rPr>
          <w:spacing w:val="-5"/>
        </w:rPr>
        <w:t xml:space="preserve"> </w:t>
      </w:r>
      <w:r>
        <w:t>acid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solution at the density of 1.1 g.cm</w:t>
      </w:r>
      <w:r>
        <w:rPr>
          <w:position w:val="8"/>
          <w:sz w:val="16"/>
        </w:rPr>
        <w:t>-3</w:t>
      </w:r>
      <w:r>
        <w:t>, where 18 % (</w:t>
      </w:r>
      <w:r>
        <w:rPr>
          <w:i/>
        </w:rPr>
        <w:t xml:space="preserve">w %) </w:t>
      </w:r>
      <w:r>
        <w:t>of HCl is</w:t>
      </w:r>
      <w:r>
        <w:rPr>
          <w:spacing w:val="-23"/>
        </w:rPr>
        <w:t xml:space="preserve"> </w:t>
      </w:r>
      <w:r>
        <w:t>present.</w:t>
      </w:r>
      <w:r>
        <w:br/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HCl) = 36.5</w:t>
      </w:r>
    </w:p>
    <w:p w:rsidR="00864C38" w:rsidRDefault="00B31DBF" w:rsidP="004D2E59">
      <w:pPr>
        <w:pStyle w:val="BodyText"/>
        <w:numPr>
          <w:ilvl w:val="0"/>
          <w:numId w:val="679"/>
        </w:numPr>
        <w:spacing w:line="279" w:lineRule="exact"/>
        <w:rPr>
          <w:sz w:val="16"/>
        </w:rPr>
      </w:pPr>
      <w:r>
        <w:t xml:space="preserve">2.73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9"/>
        </w:numPr>
        <w:spacing w:before="1" w:line="281" w:lineRule="exact"/>
        <w:rPr>
          <w:sz w:val="16"/>
        </w:rPr>
      </w:pPr>
      <w:r>
        <w:t xml:space="preserve">3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9"/>
        </w:numPr>
        <w:spacing w:line="280" w:lineRule="exact"/>
        <w:rPr>
          <w:sz w:val="16"/>
        </w:rPr>
      </w:pPr>
      <w:r>
        <w:t>5.42</w:t>
      </w:r>
      <w:r>
        <w:rPr>
          <w:spacing w:val="-7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9"/>
        </w:numPr>
        <w:spacing w:line="280" w:lineRule="exact"/>
        <w:rPr>
          <w:sz w:val="16"/>
        </w:rPr>
      </w:pPr>
      <w:r>
        <w:t>1.24</w:t>
      </w:r>
      <w:r>
        <w:rPr>
          <w:spacing w:val="-6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9"/>
        </w:numPr>
        <w:spacing w:line="280" w:lineRule="exact"/>
        <w:rPr>
          <w:sz w:val="16"/>
        </w:rPr>
      </w:pPr>
      <w:r>
        <w:t xml:space="preserve">0.542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9"/>
        </w:numPr>
        <w:spacing w:line="281" w:lineRule="exact"/>
        <w:rPr>
          <w:sz w:val="16"/>
        </w:rPr>
      </w:pPr>
      <w:r>
        <w:t>5.42×10</w:t>
      </w:r>
      <w:r>
        <w:rPr>
          <w:position w:val="8"/>
          <w:sz w:val="16"/>
        </w:rPr>
        <w:t xml:space="preserve">3 </w:t>
      </w:r>
      <w:r>
        <w:t>mmol.dm</w:t>
      </w:r>
      <w:r>
        <w:rPr>
          <w:position w:val="8"/>
          <w:sz w:val="16"/>
        </w:rPr>
        <w:t>-3</w:t>
      </w:r>
    </w:p>
    <w:p w:rsidR="00864C38" w:rsidRDefault="00B31DBF" w:rsidP="004D2E59">
      <w:pPr>
        <w:pStyle w:val="BodyText"/>
        <w:numPr>
          <w:ilvl w:val="0"/>
          <w:numId w:val="679"/>
        </w:numPr>
        <w:spacing w:before="2" w:line="281" w:lineRule="exact"/>
        <w:rPr>
          <w:sz w:val="16"/>
        </w:rPr>
      </w:pPr>
      <w:r>
        <w:t xml:space="preserve">4.93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79"/>
        </w:numPr>
        <w:spacing w:line="281" w:lineRule="exact"/>
        <w:rPr>
          <w:sz w:val="16"/>
        </w:rPr>
      </w:pPr>
      <w:r>
        <w:t xml:space="preserve">4.93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40" w:lineRule="auto"/>
        <w:ind w:left="636" w:hanging="480"/>
        <w:jc w:val="left"/>
      </w:pPr>
      <w:r>
        <w:t>Calculate what volume of ferric chloride solution at a concentration</w:t>
      </w:r>
      <w:r>
        <w:rPr>
          <w:spacing w:val="-20"/>
        </w:rPr>
        <w:t xml:space="preserve"> </w:t>
      </w:r>
      <w:r>
        <w:t xml:space="preserve">of c = 0.2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 xml:space="preserve">-1 </w:t>
      </w:r>
      <w:r>
        <w:t>can be prepared by dissolving 48.6 g of iron (III) chloride in water.</w:t>
      </w:r>
      <w:r>
        <w:br/>
        <w:t>M</w:t>
      </w:r>
      <w:r>
        <w:rPr>
          <w:position w:val="-5"/>
          <w:sz w:val="18"/>
        </w:rPr>
        <w:t>r</w:t>
      </w:r>
      <w:r>
        <w:t>(</w:t>
      </w:r>
      <w:proofErr w:type="spellStart"/>
      <w:r>
        <w:t>FeCl</w:t>
      </w:r>
      <w:proofErr w:type="spellEnd"/>
      <w:r>
        <w:rPr>
          <w:position w:val="-7"/>
          <w:sz w:val="16"/>
        </w:rPr>
        <w:t>3</w:t>
      </w:r>
      <w:r>
        <w:t>) = 162</w:t>
      </w:r>
    </w:p>
    <w:p w:rsidR="00864C38" w:rsidRDefault="00B31DBF" w:rsidP="004D2E59">
      <w:pPr>
        <w:pStyle w:val="ListParagraph"/>
        <w:numPr>
          <w:ilvl w:val="0"/>
          <w:numId w:val="680"/>
        </w:numPr>
        <w:tabs>
          <w:tab w:val="left" w:pos="403"/>
        </w:tabs>
        <w:spacing w:after="0" w:line="271" w:lineRule="exact"/>
        <w:rPr>
          <w:sz w:val="24"/>
        </w:rPr>
      </w:pPr>
      <w:r>
        <w:rPr>
          <w:sz w:val="24"/>
        </w:rPr>
        <w:t>15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4D2E59">
      <w:pPr>
        <w:pStyle w:val="ListParagraph"/>
        <w:numPr>
          <w:ilvl w:val="0"/>
          <w:numId w:val="680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1.5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liter</w:t>
      </w:r>
      <w:proofErr w:type="spellEnd"/>
    </w:p>
    <w:p w:rsidR="00864C38" w:rsidRDefault="00B31DBF" w:rsidP="004D2E59">
      <w:pPr>
        <w:pStyle w:val="ListParagraph"/>
        <w:numPr>
          <w:ilvl w:val="0"/>
          <w:numId w:val="680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150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</w:p>
    <w:p w:rsidR="00864C38" w:rsidRDefault="00B31DBF" w:rsidP="004D2E59">
      <w:pPr>
        <w:pStyle w:val="ListParagraph"/>
        <w:numPr>
          <w:ilvl w:val="0"/>
          <w:numId w:val="680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4D2E59">
      <w:pPr>
        <w:pStyle w:val="BodyText"/>
        <w:numPr>
          <w:ilvl w:val="0"/>
          <w:numId w:val="680"/>
        </w:numPr>
        <w:spacing w:before="1" w:line="240" w:lineRule="auto"/>
      </w:pPr>
      <w:r>
        <w:t>1.5×10</w:t>
      </w:r>
      <w:r>
        <w:rPr>
          <w:position w:val="8"/>
          <w:sz w:val="16"/>
        </w:rPr>
        <w:t>6</w:t>
      </w:r>
      <w:r>
        <w:rPr>
          <w:spacing w:val="15"/>
          <w:position w:val="8"/>
          <w:sz w:val="16"/>
        </w:rPr>
        <w:t xml:space="preserve"> </w:t>
      </w:r>
      <w:r>
        <w:t>µl</w:t>
      </w:r>
    </w:p>
    <w:p w:rsidR="00864C38" w:rsidRDefault="00B31DBF" w:rsidP="004D2E59">
      <w:pPr>
        <w:pStyle w:val="BodyText"/>
        <w:numPr>
          <w:ilvl w:val="0"/>
          <w:numId w:val="680"/>
        </w:numPr>
        <w:spacing w:before="1" w:line="281" w:lineRule="exact"/>
        <w:rPr>
          <w:sz w:val="16"/>
        </w:rPr>
      </w:pPr>
      <w:r>
        <w:t>1,500</w:t>
      </w:r>
      <w:r>
        <w:rPr>
          <w:spacing w:val="-6"/>
        </w:rPr>
        <w:t xml:space="preserve"> </w:t>
      </w:r>
      <w:r>
        <w:t>cm</w:t>
      </w:r>
      <w:r>
        <w:rPr>
          <w:position w:val="8"/>
          <w:sz w:val="16"/>
        </w:rPr>
        <w:t>3</w:t>
      </w:r>
    </w:p>
    <w:p w:rsidR="00864C38" w:rsidRDefault="00B31DBF" w:rsidP="004D2E59">
      <w:pPr>
        <w:pStyle w:val="BodyText"/>
        <w:numPr>
          <w:ilvl w:val="0"/>
          <w:numId w:val="680"/>
        </w:numPr>
        <w:spacing w:line="280" w:lineRule="exact"/>
        <w:rPr>
          <w:sz w:val="16"/>
        </w:rPr>
      </w:pPr>
      <w:r>
        <w:t>2,000</w:t>
      </w:r>
      <w:r>
        <w:rPr>
          <w:spacing w:val="-6"/>
        </w:rPr>
        <w:t xml:space="preserve"> </w:t>
      </w:r>
      <w:r>
        <w:t>cm</w:t>
      </w:r>
      <w:r>
        <w:rPr>
          <w:position w:val="8"/>
          <w:sz w:val="16"/>
        </w:rPr>
        <w:t>3</w:t>
      </w:r>
    </w:p>
    <w:p w:rsidR="00864C38" w:rsidRDefault="00B31DBF" w:rsidP="004D2E59">
      <w:pPr>
        <w:pStyle w:val="BodyText"/>
        <w:numPr>
          <w:ilvl w:val="0"/>
          <w:numId w:val="680"/>
        </w:numPr>
        <w:spacing w:line="281" w:lineRule="exact"/>
        <w:rPr>
          <w:sz w:val="16"/>
        </w:rPr>
      </w:pPr>
      <w:r>
        <w:t>200 cm</w:t>
      </w:r>
      <w:r>
        <w:rPr>
          <w:position w:val="8"/>
          <w:sz w:val="16"/>
        </w:rPr>
        <w:t>3</w:t>
      </w:r>
    </w:p>
    <w:p w:rsidR="00864C38" w:rsidRDefault="00864C38">
      <w:pPr>
        <w:spacing w:after="0" w:line="281" w:lineRule="exact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80" w:after="0" w:line="240" w:lineRule="auto"/>
        <w:ind w:left="636" w:hanging="480"/>
        <w:jc w:val="left"/>
      </w:pPr>
      <w:r>
        <w:lastRenderedPageBreak/>
        <w:t>Indicate the true statement about the solution of NaOH, c = 2</w:t>
      </w:r>
      <w:r>
        <w:rPr>
          <w:spacing w:val="-20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>, ρ = 1.08 g.cm</w:t>
      </w:r>
      <w:r>
        <w:rPr>
          <w:position w:val="8"/>
          <w:sz w:val="16"/>
        </w:rPr>
        <w:t>-3</w:t>
      </w:r>
      <w:r>
        <w:t xml:space="preserve">.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NaOH) = 40.</w:t>
      </w:r>
    </w:p>
    <w:p w:rsidR="00864C38" w:rsidRDefault="00B31DBF" w:rsidP="004D2E59">
      <w:pPr>
        <w:pStyle w:val="BodyText"/>
        <w:numPr>
          <w:ilvl w:val="0"/>
          <w:numId w:val="681"/>
        </w:numPr>
        <w:spacing w:line="272" w:lineRule="exact"/>
      </w:pPr>
      <w:r>
        <w:rPr>
          <w:i/>
        </w:rPr>
        <w:t xml:space="preserve">w </w:t>
      </w:r>
      <w:r>
        <w:t>= 10.8</w:t>
      </w:r>
      <w:r>
        <w:rPr>
          <w:spacing w:val="-9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81"/>
        </w:numPr>
      </w:pPr>
      <w:r>
        <w:rPr>
          <w:i/>
        </w:rPr>
        <w:t xml:space="preserve">w </w:t>
      </w:r>
      <w:r>
        <w:t>= 8.00</w:t>
      </w:r>
      <w:r>
        <w:rPr>
          <w:spacing w:val="-7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81"/>
        </w:numPr>
      </w:pPr>
      <w:r>
        <w:rPr>
          <w:i/>
        </w:rPr>
        <w:t xml:space="preserve">w </w:t>
      </w:r>
      <w:r>
        <w:t>= 7.41</w:t>
      </w:r>
      <w:r>
        <w:rPr>
          <w:spacing w:val="-9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81"/>
        </w:numPr>
      </w:pPr>
      <w:r>
        <w:rPr>
          <w:i/>
        </w:rPr>
        <w:t xml:space="preserve">w </w:t>
      </w:r>
      <w:r>
        <w:t>= 1.08</w:t>
      </w:r>
      <w:r>
        <w:rPr>
          <w:spacing w:val="-7"/>
        </w:rPr>
        <w:t xml:space="preserve"> </w:t>
      </w:r>
      <w:r>
        <w:t>%</w:t>
      </w:r>
    </w:p>
    <w:p w:rsidR="00864C38" w:rsidRDefault="00B31DBF" w:rsidP="004D2E59">
      <w:pPr>
        <w:pStyle w:val="BodyText"/>
        <w:numPr>
          <w:ilvl w:val="0"/>
          <w:numId w:val="681"/>
        </w:numPr>
      </w:pPr>
      <w:r>
        <w:t>7.41 g of NaOH is dissolved in 100 g of the solution</w:t>
      </w:r>
    </w:p>
    <w:p w:rsidR="00864C38" w:rsidRDefault="00B31DBF" w:rsidP="004D2E59">
      <w:pPr>
        <w:pStyle w:val="BodyText"/>
        <w:numPr>
          <w:ilvl w:val="0"/>
          <w:numId w:val="681"/>
        </w:numPr>
      </w:pPr>
      <w:r>
        <w:rPr>
          <w:i/>
        </w:rPr>
        <w:t xml:space="preserve">w </w:t>
      </w:r>
      <w:r>
        <w:t>= 0.0741</w:t>
      </w:r>
    </w:p>
    <w:p w:rsidR="00864C38" w:rsidRDefault="00B31DBF" w:rsidP="004D2E59">
      <w:pPr>
        <w:pStyle w:val="ListParagraph"/>
        <w:numPr>
          <w:ilvl w:val="0"/>
          <w:numId w:val="681"/>
        </w:numPr>
        <w:tabs>
          <w:tab w:val="left" w:pos="415"/>
        </w:tabs>
        <w:spacing w:after="0" w:line="240" w:lineRule="auto"/>
        <w:rPr>
          <w:sz w:val="24"/>
        </w:rPr>
      </w:pPr>
      <w:r>
        <w:rPr>
          <w:sz w:val="24"/>
        </w:rPr>
        <w:t>8.00 kg of NaOH is dissolved in 800 kg of the</w:t>
      </w:r>
      <w:r>
        <w:rPr>
          <w:spacing w:val="-17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81"/>
        </w:numPr>
        <w:tabs>
          <w:tab w:val="left" w:pos="417"/>
        </w:tabs>
        <w:spacing w:before="5" w:after="0" w:line="240" w:lineRule="auto"/>
        <w:rPr>
          <w:sz w:val="24"/>
        </w:rPr>
      </w:pPr>
      <w:r>
        <w:rPr>
          <w:sz w:val="24"/>
        </w:rPr>
        <w:t>the solution can be composed of 14.82 g of NaOH and 185.18 g of</w:t>
      </w:r>
      <w:r>
        <w:rPr>
          <w:spacing w:val="-2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7" w:after="0" w:line="240" w:lineRule="auto"/>
        <w:ind w:left="437" w:right="1205" w:hanging="281"/>
        <w:jc w:val="left"/>
      </w:pPr>
      <w:r>
        <w:t>Calculate the amount of sulfuric acid in 2,500 cm</w:t>
      </w:r>
      <w:r>
        <w:rPr>
          <w:position w:val="8"/>
          <w:sz w:val="16"/>
        </w:rPr>
        <w:t xml:space="preserve">3 </w:t>
      </w:r>
      <w:r>
        <w:t>of the solution with the concentration of 0.6 mol.dm</w:t>
      </w:r>
      <w:r>
        <w:rPr>
          <w:position w:val="8"/>
          <w:sz w:val="16"/>
        </w:rPr>
        <w:t>-3</w:t>
      </w:r>
      <w:r>
        <w:t>. M</w:t>
      </w:r>
      <w:r>
        <w:rPr>
          <w:position w:val="-7"/>
          <w:sz w:val="16"/>
        </w:rPr>
        <w:t>r</w:t>
      </w:r>
      <w:r>
        <w:t>(H</w:t>
      </w:r>
      <w:r>
        <w:rPr>
          <w:position w:val="-7"/>
          <w:sz w:val="16"/>
        </w:rPr>
        <w:t>2</w:t>
      </w:r>
      <w:r>
        <w:t>SO</w:t>
      </w:r>
      <w:r>
        <w:rPr>
          <w:position w:val="-7"/>
          <w:sz w:val="16"/>
        </w:rPr>
        <w:t>4</w:t>
      </w:r>
      <w:r>
        <w:t>) =</w:t>
      </w:r>
      <w:r>
        <w:rPr>
          <w:spacing w:val="-6"/>
        </w:rPr>
        <w:t xml:space="preserve"> </w:t>
      </w:r>
      <w:r>
        <w:t>98</w:t>
      </w:r>
    </w:p>
    <w:p w:rsidR="00864C38" w:rsidRDefault="00B31DBF" w:rsidP="004D2E59">
      <w:pPr>
        <w:pStyle w:val="ListParagraph"/>
        <w:numPr>
          <w:ilvl w:val="0"/>
          <w:numId w:val="682"/>
        </w:numPr>
        <w:tabs>
          <w:tab w:val="left" w:pos="403"/>
        </w:tabs>
        <w:spacing w:after="0" w:line="270" w:lineRule="exact"/>
        <w:rPr>
          <w:sz w:val="24"/>
        </w:rPr>
      </w:pPr>
      <w:r>
        <w:rPr>
          <w:sz w:val="24"/>
        </w:rPr>
        <w:t>15</w:t>
      </w:r>
      <w:r>
        <w:rPr>
          <w:spacing w:val="-5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82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12</w:t>
      </w:r>
      <w:r>
        <w:rPr>
          <w:spacing w:val="-5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82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1.5</w:t>
      </w:r>
      <w:r>
        <w:rPr>
          <w:spacing w:val="-5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BodyText"/>
        <w:numPr>
          <w:ilvl w:val="0"/>
          <w:numId w:val="682"/>
        </w:numPr>
      </w:pPr>
      <w:r>
        <w:t>0.147 kg</w:t>
      </w:r>
    </w:p>
    <w:p w:rsidR="00864C38" w:rsidRDefault="00B31DBF" w:rsidP="004D2E59">
      <w:pPr>
        <w:pStyle w:val="BodyText"/>
        <w:numPr>
          <w:ilvl w:val="0"/>
          <w:numId w:val="682"/>
        </w:numPr>
      </w:pPr>
      <w:r>
        <w:t>147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82"/>
        </w:numPr>
      </w:pPr>
      <w:r>
        <w:t>14.7</w:t>
      </w:r>
      <w:r>
        <w:rPr>
          <w:spacing w:val="-1"/>
        </w:rPr>
        <w:t xml:space="preserve"> </w:t>
      </w:r>
      <w:r>
        <w:t>g</w:t>
      </w:r>
    </w:p>
    <w:p w:rsidR="00864C38" w:rsidRDefault="00B31DBF" w:rsidP="004D2E59">
      <w:pPr>
        <w:pStyle w:val="ListParagraph"/>
        <w:numPr>
          <w:ilvl w:val="0"/>
          <w:numId w:val="682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98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682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1.5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liter</w:t>
      </w:r>
      <w:proofErr w:type="spellEnd"/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1007" w:hanging="281"/>
        <w:jc w:val="left"/>
      </w:pPr>
      <w:r>
        <w:t>Calculate either the concentration of HNO</w:t>
      </w:r>
      <w:r>
        <w:rPr>
          <w:position w:val="-7"/>
          <w:sz w:val="16"/>
        </w:rPr>
        <w:t xml:space="preserve">3 </w:t>
      </w:r>
      <w:r>
        <w:t>in the solution that contains 3.5×10</w:t>
      </w:r>
      <w:r>
        <w:rPr>
          <w:position w:val="8"/>
          <w:sz w:val="16"/>
        </w:rPr>
        <w:t xml:space="preserve">-3 </w:t>
      </w:r>
      <w:r>
        <w:t>mol of HNO</w:t>
      </w:r>
      <w:r>
        <w:rPr>
          <w:position w:val="-7"/>
          <w:sz w:val="16"/>
        </w:rPr>
        <w:t xml:space="preserve">3 </w:t>
      </w:r>
      <w:r>
        <w:t>in 400 ml of the solution or the mass of HNO</w:t>
      </w:r>
      <w:r>
        <w:rPr>
          <w:position w:val="-7"/>
          <w:sz w:val="16"/>
        </w:rPr>
        <w:t xml:space="preserve">3 </w:t>
      </w:r>
      <w:r>
        <w:t xml:space="preserve">in 400 ml of the given solution.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HNO</w:t>
      </w:r>
      <w:r>
        <w:rPr>
          <w:position w:val="-7"/>
          <w:sz w:val="16"/>
        </w:rPr>
        <w:t>3</w:t>
      </w:r>
      <w:r>
        <w:t>) =</w:t>
      </w:r>
      <w:r>
        <w:rPr>
          <w:spacing w:val="-5"/>
        </w:rPr>
        <w:t xml:space="preserve"> </w:t>
      </w:r>
      <w:r>
        <w:t>63</w:t>
      </w:r>
    </w:p>
    <w:p w:rsidR="00864C38" w:rsidRDefault="00B31DBF" w:rsidP="004D2E59">
      <w:pPr>
        <w:pStyle w:val="BodyText"/>
        <w:numPr>
          <w:ilvl w:val="0"/>
          <w:numId w:val="683"/>
        </w:numPr>
        <w:spacing w:line="273" w:lineRule="exact"/>
        <w:rPr>
          <w:sz w:val="16"/>
        </w:rPr>
      </w:pPr>
      <w:r>
        <w:t xml:space="preserve">7.85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3"/>
        </w:numPr>
        <w:spacing w:line="280" w:lineRule="exact"/>
        <w:rPr>
          <w:sz w:val="16"/>
        </w:rPr>
      </w:pPr>
      <w:r w:rsidRPr="005E7DA4">
        <w:rPr>
          <w:sz w:val="24"/>
        </w:rPr>
        <w:t>8.75×10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83"/>
        </w:numPr>
        <w:spacing w:line="275" w:lineRule="exact"/>
      </w:pPr>
      <w:r>
        <w:t>440 mg</w:t>
      </w:r>
    </w:p>
    <w:p w:rsidR="00864C38" w:rsidRDefault="00B31DBF" w:rsidP="004D2E59">
      <w:pPr>
        <w:pStyle w:val="BodyText"/>
        <w:numPr>
          <w:ilvl w:val="0"/>
          <w:numId w:val="683"/>
        </w:numPr>
        <w:spacing w:line="240" w:lineRule="auto"/>
      </w:pPr>
      <w:r>
        <w:t>0.22 g</w:t>
      </w:r>
    </w:p>
    <w:p w:rsidR="00864C38" w:rsidRDefault="00B31DBF" w:rsidP="004D2E59">
      <w:pPr>
        <w:pStyle w:val="ListParagraph"/>
        <w:numPr>
          <w:ilvl w:val="0"/>
          <w:numId w:val="683"/>
        </w:numPr>
        <w:tabs>
          <w:tab w:val="left" w:pos="403"/>
        </w:tabs>
        <w:spacing w:before="2" w:after="0" w:line="240" w:lineRule="auto"/>
        <w:rPr>
          <w:sz w:val="16"/>
        </w:rPr>
      </w:pPr>
      <w:r>
        <w:rPr>
          <w:sz w:val="24"/>
        </w:rPr>
        <w:t>7.85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3"/>
        </w:numPr>
        <w:tabs>
          <w:tab w:val="left" w:pos="376"/>
        </w:tabs>
        <w:spacing w:before="2" w:after="0" w:line="280" w:lineRule="exact"/>
        <w:rPr>
          <w:sz w:val="16"/>
        </w:rPr>
      </w:pPr>
      <w:r>
        <w:rPr>
          <w:sz w:val="24"/>
        </w:rPr>
        <w:t>8.75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3"/>
        </w:numPr>
        <w:tabs>
          <w:tab w:val="left" w:pos="415"/>
        </w:tabs>
        <w:spacing w:after="0" w:line="274" w:lineRule="exact"/>
        <w:rPr>
          <w:sz w:val="24"/>
        </w:rPr>
      </w:pPr>
      <w:r>
        <w:rPr>
          <w:sz w:val="24"/>
        </w:rPr>
        <w:t>220</w:t>
      </w:r>
      <w:r>
        <w:rPr>
          <w:spacing w:val="-1"/>
          <w:sz w:val="24"/>
        </w:rPr>
        <w:t xml:space="preserve"> </w:t>
      </w:r>
      <w:r>
        <w:rPr>
          <w:sz w:val="24"/>
        </w:rPr>
        <w:t>mg</w:t>
      </w:r>
    </w:p>
    <w:p w:rsidR="00864C38" w:rsidRDefault="00B31DBF" w:rsidP="004D2E59">
      <w:pPr>
        <w:pStyle w:val="BodyText"/>
        <w:numPr>
          <w:ilvl w:val="0"/>
          <w:numId w:val="683"/>
        </w:numPr>
        <w:spacing w:line="240" w:lineRule="auto"/>
      </w:pPr>
      <w:r>
        <w:t>0.55 g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40" w:lineRule="auto"/>
        <w:ind w:left="437" w:right="542" w:hanging="281"/>
        <w:jc w:val="left"/>
      </w:pP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sodium</w:t>
      </w:r>
      <w:r>
        <w:rPr>
          <w:spacing w:val="-6"/>
        </w:rPr>
        <w:t xml:space="preserve"> </w:t>
      </w:r>
      <w:r>
        <w:t>sulfate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liters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(w</w:t>
      </w:r>
      <w:r>
        <w:rPr>
          <w:spacing w:val="-4"/>
        </w:rPr>
        <w:t xml:space="preserve"> </w:t>
      </w:r>
      <w:r>
        <w:t>%)</w:t>
      </w:r>
      <w:r>
        <w:rPr>
          <w:spacing w:val="-3"/>
        </w:rPr>
        <w:t xml:space="preserve"> </w:t>
      </w:r>
      <w:r>
        <w:t>solution, the density of which is 1.075 g.cm</w:t>
      </w:r>
      <w:r>
        <w:rPr>
          <w:position w:val="8"/>
          <w:sz w:val="16"/>
        </w:rPr>
        <w:t>-3</w:t>
      </w:r>
      <w:r>
        <w:t xml:space="preserve">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Na</w:t>
      </w:r>
      <w:r>
        <w:rPr>
          <w:position w:val="-7"/>
          <w:sz w:val="16"/>
        </w:rPr>
        <w:t>2</w:t>
      </w:r>
      <w:r>
        <w:t>SO</w:t>
      </w:r>
      <w:r>
        <w:rPr>
          <w:position w:val="-7"/>
          <w:sz w:val="16"/>
        </w:rPr>
        <w:t>4</w:t>
      </w:r>
      <w:r>
        <w:t>) =</w:t>
      </w:r>
      <w:r>
        <w:rPr>
          <w:spacing w:val="-13"/>
        </w:rPr>
        <w:t xml:space="preserve"> </w:t>
      </w:r>
      <w:r>
        <w:t>142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403"/>
        </w:tabs>
        <w:spacing w:after="0" w:line="270" w:lineRule="exact"/>
        <w:rPr>
          <w:sz w:val="24"/>
        </w:rPr>
      </w:pPr>
      <w:r>
        <w:rPr>
          <w:sz w:val="24"/>
        </w:rPr>
        <w:t>43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430</w:t>
      </w:r>
      <w:r>
        <w:rPr>
          <w:spacing w:val="-3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400 g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40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BodyText"/>
        <w:numPr>
          <w:ilvl w:val="0"/>
          <w:numId w:val="684"/>
        </w:numPr>
        <w:spacing w:line="240" w:lineRule="auto"/>
      </w:pPr>
      <w:r>
        <w:lastRenderedPageBreak/>
        <w:t>0.3028 mol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0.605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3.028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84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0.43</w:t>
      </w:r>
      <w:r>
        <w:rPr>
          <w:spacing w:val="-2"/>
          <w:sz w:val="24"/>
        </w:rPr>
        <w:t xml:space="preserve"> </w:t>
      </w:r>
      <w:r>
        <w:rPr>
          <w:sz w:val="24"/>
        </w:rPr>
        <w:t>kg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518" w:hanging="281"/>
        <w:jc w:val="left"/>
      </w:pPr>
      <w:r>
        <w:t>To 400 ml of the 85 % (</w:t>
      </w:r>
      <w:r>
        <w:rPr>
          <w:i/>
        </w:rPr>
        <w:t xml:space="preserve">w </w:t>
      </w:r>
      <w:r>
        <w:t>%) solution of sulfuric acid with a density of 1.8</w:t>
      </w:r>
      <w:r>
        <w:rPr>
          <w:spacing w:val="-40"/>
        </w:rPr>
        <w:t xml:space="preserve"> </w:t>
      </w:r>
      <w:r>
        <w:t>g.cm</w:t>
      </w:r>
      <w:r>
        <w:rPr>
          <w:position w:val="8"/>
          <w:sz w:val="16"/>
        </w:rPr>
        <w:t>-3</w:t>
      </w:r>
      <w:r>
        <w:rPr>
          <w:sz w:val="16"/>
        </w:rPr>
        <w:t xml:space="preserve"> </w:t>
      </w:r>
      <w:r>
        <w:t>there was added 800 ml of water. What is the concentration of the H</w:t>
      </w:r>
      <w:r>
        <w:rPr>
          <w:position w:val="-7"/>
          <w:sz w:val="16"/>
        </w:rPr>
        <w:t>2</w:t>
      </w:r>
      <w:r>
        <w:t>SO</w:t>
      </w:r>
      <w:r>
        <w:rPr>
          <w:position w:val="-7"/>
          <w:sz w:val="16"/>
        </w:rPr>
        <w:t xml:space="preserve">4 </w:t>
      </w:r>
      <w:r>
        <w:t>original solution (c</w:t>
      </w:r>
      <w:r>
        <w:rPr>
          <w:position w:val="-7"/>
          <w:sz w:val="16"/>
        </w:rPr>
        <w:t>o</w:t>
      </w:r>
      <w:r>
        <w:t>) and the diluted solution (</w:t>
      </w:r>
      <w:r>
        <w:rPr>
          <w:i/>
        </w:rPr>
        <w:t>c</w:t>
      </w:r>
      <w:r>
        <w:rPr>
          <w:position w:val="-7"/>
          <w:sz w:val="16"/>
        </w:rPr>
        <w:t>d</w:t>
      </w:r>
      <w:r>
        <w:t>)? M</w:t>
      </w:r>
      <w:r>
        <w:rPr>
          <w:position w:val="-7"/>
          <w:sz w:val="16"/>
        </w:rPr>
        <w:t>r</w:t>
      </w:r>
      <w:r>
        <w:t>(H</w:t>
      </w:r>
      <w:r>
        <w:rPr>
          <w:position w:val="-7"/>
          <w:sz w:val="16"/>
        </w:rPr>
        <w:t>2</w:t>
      </w:r>
      <w:r>
        <w:t>SO</w:t>
      </w:r>
      <w:r>
        <w:rPr>
          <w:position w:val="-7"/>
          <w:sz w:val="16"/>
        </w:rPr>
        <w:t>4</w:t>
      </w:r>
      <w:r>
        <w:t>) =</w:t>
      </w:r>
      <w:r>
        <w:rPr>
          <w:spacing w:val="-11"/>
        </w:rPr>
        <w:t xml:space="preserve"> </w:t>
      </w:r>
      <w:r>
        <w:t>98</w:t>
      </w:r>
    </w:p>
    <w:p w:rsidR="00864C38" w:rsidRDefault="00B31DBF" w:rsidP="004D2E59">
      <w:pPr>
        <w:pStyle w:val="ListParagraph"/>
        <w:numPr>
          <w:ilvl w:val="0"/>
          <w:numId w:val="685"/>
        </w:numPr>
        <w:tabs>
          <w:tab w:val="left" w:pos="403"/>
        </w:tabs>
        <w:spacing w:after="0" w:line="240" w:lineRule="auto"/>
        <w:rPr>
          <w:sz w:val="16"/>
        </w:rPr>
      </w:pPr>
      <w:proofErr w:type="gramStart"/>
      <w:r>
        <w:rPr>
          <w:i/>
          <w:sz w:val="24"/>
        </w:rPr>
        <w:t>c</w:t>
      </w:r>
      <w:r>
        <w:rPr>
          <w:position w:val="-7"/>
          <w:sz w:val="16"/>
        </w:rPr>
        <w:t xml:space="preserve">o  </w:t>
      </w:r>
      <w:r>
        <w:rPr>
          <w:sz w:val="24"/>
        </w:rPr>
        <w:t>=</w:t>
      </w:r>
      <w:proofErr w:type="gramEnd"/>
      <w:r>
        <w:rPr>
          <w:sz w:val="24"/>
        </w:rPr>
        <w:t xml:space="preserve"> 13.6</w:t>
      </w:r>
      <w:r>
        <w:rPr>
          <w:spacing w:val="-27"/>
          <w:sz w:val="24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5"/>
        </w:numPr>
        <w:tabs>
          <w:tab w:val="left" w:pos="417"/>
        </w:tabs>
        <w:spacing w:after="0" w:line="240" w:lineRule="auto"/>
        <w:rPr>
          <w:sz w:val="16"/>
        </w:rPr>
      </w:pPr>
      <w:proofErr w:type="gramStart"/>
      <w:r>
        <w:rPr>
          <w:i/>
          <w:sz w:val="24"/>
        </w:rPr>
        <w:t>c</w:t>
      </w:r>
      <w:r>
        <w:rPr>
          <w:position w:val="-7"/>
          <w:sz w:val="16"/>
        </w:rPr>
        <w:t xml:space="preserve">o  </w:t>
      </w:r>
      <w:r>
        <w:rPr>
          <w:sz w:val="24"/>
        </w:rPr>
        <w:t>=</w:t>
      </w:r>
      <w:proofErr w:type="gramEnd"/>
      <w:r>
        <w:rPr>
          <w:sz w:val="24"/>
        </w:rPr>
        <w:t xml:space="preserve"> 15.6</w:t>
      </w:r>
      <w:r>
        <w:rPr>
          <w:spacing w:val="-30"/>
          <w:sz w:val="24"/>
        </w:rPr>
        <w:t xml:space="preserve"> </w:t>
      </w:r>
      <w:proofErr w:type="spellStart"/>
      <w:r>
        <w:rPr>
          <w:sz w:val="24"/>
        </w:rPr>
        <w:t>mol.l</w:t>
      </w:r>
      <w:proofErr w:type="spellEnd"/>
      <w:r>
        <w:rPr>
          <w:position w:val="8"/>
          <w:sz w:val="16"/>
        </w:rPr>
        <w:t>-1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Pr="005E7DA4" w:rsidRDefault="00B31DBF" w:rsidP="004D2E59">
      <w:pPr>
        <w:pStyle w:val="ListParagraph"/>
        <w:numPr>
          <w:ilvl w:val="0"/>
          <w:numId w:val="685"/>
        </w:numPr>
        <w:spacing w:before="78"/>
        <w:rPr>
          <w:sz w:val="16"/>
        </w:rPr>
      </w:pPr>
      <w:r w:rsidRPr="005E7DA4">
        <w:rPr>
          <w:i/>
          <w:sz w:val="24"/>
        </w:rPr>
        <w:lastRenderedPageBreak/>
        <w:t>c</w:t>
      </w:r>
      <w:r w:rsidRPr="005E7DA4">
        <w:rPr>
          <w:position w:val="-7"/>
          <w:sz w:val="16"/>
        </w:rPr>
        <w:t xml:space="preserve">d </w:t>
      </w:r>
      <w:r w:rsidRPr="005E7DA4">
        <w:rPr>
          <w:sz w:val="24"/>
        </w:rPr>
        <w:t>= 5.2×10</w:t>
      </w:r>
      <w:r w:rsidRPr="005E7DA4">
        <w:rPr>
          <w:position w:val="8"/>
          <w:sz w:val="16"/>
        </w:rPr>
        <w:t xml:space="preserve">3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5"/>
        </w:numPr>
        <w:tabs>
          <w:tab w:val="left" w:pos="417"/>
        </w:tabs>
        <w:spacing w:before="1" w:after="0" w:line="237" w:lineRule="auto"/>
        <w:rPr>
          <w:sz w:val="16"/>
        </w:rPr>
      </w:pPr>
      <w:r>
        <w:rPr>
          <w:i/>
          <w:sz w:val="24"/>
        </w:rPr>
        <w:t>c</w:t>
      </w:r>
      <w:r>
        <w:rPr>
          <w:position w:val="-7"/>
          <w:sz w:val="16"/>
        </w:rPr>
        <w:t xml:space="preserve">o </w:t>
      </w:r>
      <w:r>
        <w:rPr>
          <w:sz w:val="24"/>
        </w:rPr>
        <w:t>= 1.56</w:t>
      </w:r>
      <w:r>
        <w:rPr>
          <w:spacing w:val="-26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5"/>
        </w:numPr>
        <w:tabs>
          <w:tab w:val="left" w:pos="403"/>
        </w:tabs>
        <w:spacing w:before="1" w:after="0" w:line="237" w:lineRule="auto"/>
        <w:rPr>
          <w:sz w:val="16"/>
        </w:rPr>
      </w:pPr>
      <w:r>
        <w:rPr>
          <w:i/>
          <w:sz w:val="24"/>
        </w:rPr>
        <w:t>c</w:t>
      </w:r>
      <w:r>
        <w:rPr>
          <w:position w:val="-7"/>
          <w:sz w:val="16"/>
        </w:rPr>
        <w:t>d</w:t>
      </w:r>
      <w:r>
        <w:rPr>
          <w:sz w:val="24"/>
        </w:rPr>
        <w:t>= 5.2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5"/>
        </w:numPr>
        <w:tabs>
          <w:tab w:val="left" w:pos="376"/>
        </w:tabs>
        <w:spacing w:after="0" w:line="240" w:lineRule="auto"/>
        <w:rPr>
          <w:sz w:val="16"/>
        </w:rPr>
      </w:pPr>
      <w:r>
        <w:rPr>
          <w:i/>
          <w:sz w:val="24"/>
        </w:rPr>
        <w:t>c</w:t>
      </w:r>
      <w:r>
        <w:rPr>
          <w:position w:val="-7"/>
          <w:sz w:val="16"/>
        </w:rPr>
        <w:t xml:space="preserve">d </w:t>
      </w:r>
      <w:r>
        <w:rPr>
          <w:sz w:val="24"/>
        </w:rPr>
        <w:t>= 5.2</w:t>
      </w:r>
      <w:r>
        <w:rPr>
          <w:spacing w:val="-23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85"/>
        </w:numPr>
        <w:tabs>
          <w:tab w:val="left" w:pos="415"/>
        </w:tabs>
        <w:spacing w:before="2" w:after="0" w:line="237" w:lineRule="auto"/>
        <w:rPr>
          <w:sz w:val="16"/>
        </w:rPr>
      </w:pPr>
      <w:r>
        <w:rPr>
          <w:i/>
          <w:sz w:val="24"/>
        </w:rPr>
        <w:t>c</w:t>
      </w:r>
      <w:r>
        <w:rPr>
          <w:position w:val="-7"/>
          <w:sz w:val="16"/>
        </w:rPr>
        <w:t xml:space="preserve">d </w:t>
      </w:r>
      <w:r>
        <w:rPr>
          <w:sz w:val="24"/>
        </w:rPr>
        <w:t>= 4.5</w:t>
      </w:r>
      <w:r>
        <w:rPr>
          <w:spacing w:val="-23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5"/>
        </w:numPr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position w:val="-7"/>
          <w:sz w:val="16"/>
        </w:rPr>
        <w:t xml:space="preserve">o </w:t>
      </w:r>
      <w:r w:rsidRPr="005E7DA4">
        <w:rPr>
          <w:sz w:val="24"/>
        </w:rPr>
        <w:t>= 1.56×10</w:t>
      </w:r>
      <w:r w:rsidRPr="005E7DA4">
        <w:rPr>
          <w:position w:val="8"/>
          <w:sz w:val="16"/>
        </w:rPr>
        <w:t xml:space="preserve">4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8" w:after="0" w:line="240" w:lineRule="auto"/>
        <w:ind w:left="437" w:right="129" w:hanging="281"/>
        <w:jc w:val="left"/>
      </w:pPr>
      <w:r>
        <w:t xml:space="preserve">What amounts of </w:t>
      </w:r>
      <w:proofErr w:type="spellStart"/>
      <w:r>
        <w:t>CuSO</w:t>
      </w:r>
      <w:proofErr w:type="spellEnd"/>
      <w:r>
        <w:rPr>
          <w:position w:val="-7"/>
          <w:sz w:val="16"/>
        </w:rPr>
        <w:t>4</w:t>
      </w:r>
      <w:r>
        <w:t>·5H</w:t>
      </w:r>
      <w:r>
        <w:rPr>
          <w:position w:val="-7"/>
          <w:sz w:val="16"/>
        </w:rPr>
        <w:t>2</w:t>
      </w:r>
      <w:r>
        <w:t>O, or water are needed to prepare 1.5 kg of 6 % (</w:t>
      </w:r>
      <w:r>
        <w:rPr>
          <w:i/>
        </w:rPr>
        <w:t>w</w:t>
      </w:r>
      <w:r>
        <w:rPr>
          <w:i/>
          <w:spacing w:val="-35"/>
        </w:rPr>
        <w:t xml:space="preserve"> </w:t>
      </w:r>
      <w:r>
        <w:t xml:space="preserve">%) solution of </w:t>
      </w:r>
      <w:proofErr w:type="spellStart"/>
      <w:r>
        <w:t>CuSO</w:t>
      </w:r>
      <w:proofErr w:type="spellEnd"/>
      <w:r>
        <w:rPr>
          <w:position w:val="-7"/>
          <w:sz w:val="16"/>
        </w:rPr>
        <w:t>4</w:t>
      </w:r>
      <w:r>
        <w:t xml:space="preserve">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spellStart"/>
      <w:proofErr w:type="gramEnd"/>
      <w:r>
        <w:t>CuSO</w:t>
      </w:r>
      <w:proofErr w:type="spellEnd"/>
      <w:r>
        <w:rPr>
          <w:position w:val="-7"/>
          <w:sz w:val="16"/>
        </w:rPr>
        <w:t>4</w:t>
      </w:r>
      <w:r>
        <w:t>·5H</w:t>
      </w:r>
      <w:r>
        <w:rPr>
          <w:position w:val="-7"/>
          <w:sz w:val="16"/>
        </w:rPr>
        <w:t>2</w:t>
      </w:r>
      <w:r>
        <w:t>O) = 250; M</w:t>
      </w:r>
      <w:r>
        <w:rPr>
          <w:position w:val="-7"/>
          <w:sz w:val="16"/>
        </w:rPr>
        <w:t>r</w:t>
      </w:r>
      <w:r>
        <w:t>(H</w:t>
      </w:r>
      <w:r>
        <w:rPr>
          <w:position w:val="-7"/>
          <w:sz w:val="16"/>
        </w:rPr>
        <w:t>2</w:t>
      </w:r>
      <w:r>
        <w:t>O) =</w:t>
      </w:r>
      <w:r>
        <w:rPr>
          <w:spacing w:val="-11"/>
        </w:rPr>
        <w:t xml:space="preserve"> </w:t>
      </w:r>
      <w:r>
        <w:t>18</w:t>
      </w:r>
    </w:p>
    <w:p w:rsidR="00864C38" w:rsidRDefault="00B31DBF" w:rsidP="004D2E59">
      <w:pPr>
        <w:pStyle w:val="BodyText"/>
        <w:numPr>
          <w:ilvl w:val="0"/>
          <w:numId w:val="686"/>
        </w:numPr>
        <w:spacing w:line="270" w:lineRule="exact"/>
      </w:pPr>
      <w:r>
        <w:t>90 g of blue vitriol</w:t>
      </w:r>
    </w:p>
    <w:p w:rsidR="00864C38" w:rsidRDefault="00B31DBF" w:rsidP="004D2E59">
      <w:pPr>
        <w:pStyle w:val="BodyText"/>
        <w:numPr>
          <w:ilvl w:val="0"/>
          <w:numId w:val="686"/>
        </w:numPr>
        <w:spacing w:before="4" w:line="237" w:lineRule="auto"/>
      </w:pPr>
      <w:r>
        <w:t>1,359.4 g of H</w:t>
      </w:r>
      <w:r>
        <w:rPr>
          <w:position w:val="-7"/>
          <w:sz w:val="16"/>
        </w:rPr>
        <w:t>2</w:t>
      </w:r>
      <w:r>
        <w:t>O</w:t>
      </w:r>
    </w:p>
    <w:p w:rsidR="00864C38" w:rsidRDefault="00B31DBF" w:rsidP="004D2E59">
      <w:pPr>
        <w:pStyle w:val="ListParagraph"/>
        <w:numPr>
          <w:ilvl w:val="0"/>
          <w:numId w:val="686"/>
        </w:numPr>
        <w:tabs>
          <w:tab w:val="left" w:pos="403"/>
        </w:tabs>
        <w:spacing w:after="0" w:line="237" w:lineRule="auto"/>
        <w:rPr>
          <w:sz w:val="24"/>
        </w:rPr>
      </w:pPr>
      <w:r>
        <w:rPr>
          <w:sz w:val="24"/>
        </w:rPr>
        <w:t>1,410 g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86"/>
        </w:numPr>
        <w:tabs>
          <w:tab w:val="left" w:pos="417"/>
        </w:tabs>
        <w:spacing w:before="2" w:after="0" w:line="232" w:lineRule="auto"/>
        <w:rPr>
          <w:sz w:val="24"/>
        </w:rPr>
      </w:pPr>
      <w:r>
        <w:rPr>
          <w:sz w:val="24"/>
        </w:rPr>
        <w:t>1.3594 kg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86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140.6 g of blue</w:t>
      </w:r>
      <w:r>
        <w:rPr>
          <w:spacing w:val="-5"/>
          <w:sz w:val="24"/>
        </w:rPr>
        <w:t xml:space="preserve"> </w:t>
      </w:r>
      <w:r>
        <w:rPr>
          <w:sz w:val="24"/>
        </w:rPr>
        <w:t>vitriol</w:t>
      </w:r>
    </w:p>
    <w:p w:rsidR="00864C38" w:rsidRDefault="00B31DBF" w:rsidP="004D2E59">
      <w:pPr>
        <w:pStyle w:val="ListParagraph"/>
        <w:numPr>
          <w:ilvl w:val="0"/>
          <w:numId w:val="686"/>
        </w:numPr>
        <w:tabs>
          <w:tab w:val="left" w:pos="376"/>
        </w:tabs>
        <w:spacing w:before="5" w:after="0" w:line="237" w:lineRule="auto"/>
        <w:rPr>
          <w:sz w:val="24"/>
        </w:rPr>
      </w:pPr>
      <w:r>
        <w:rPr>
          <w:sz w:val="24"/>
        </w:rPr>
        <w:t>0.1406 kg 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CuSO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·5H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86"/>
        </w:numPr>
        <w:tabs>
          <w:tab w:val="left" w:pos="415"/>
        </w:tabs>
        <w:spacing w:after="0" w:line="237" w:lineRule="auto"/>
        <w:rPr>
          <w:sz w:val="16"/>
        </w:rPr>
      </w:pPr>
      <w:r>
        <w:rPr>
          <w:sz w:val="24"/>
        </w:rPr>
        <w:t>140.6 g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CuSO</w:t>
      </w:r>
      <w:proofErr w:type="spellEnd"/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686"/>
        </w:numPr>
        <w:tabs>
          <w:tab w:val="left" w:pos="417"/>
        </w:tabs>
        <w:spacing w:after="0" w:line="237" w:lineRule="auto"/>
        <w:rPr>
          <w:sz w:val="24"/>
        </w:rPr>
      </w:pPr>
      <w:r>
        <w:rPr>
          <w:sz w:val="24"/>
        </w:rPr>
        <w:t>90 g 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CuSO</w:t>
      </w:r>
      <w:proofErr w:type="spellEnd"/>
      <w:r>
        <w:rPr>
          <w:position w:val="-7"/>
          <w:sz w:val="16"/>
        </w:rPr>
        <w:t>4</w:t>
      </w:r>
      <w:r>
        <w:rPr>
          <w:sz w:val="24"/>
        </w:rPr>
        <w:t>·5H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3" w:after="0" w:line="240" w:lineRule="auto"/>
        <w:ind w:left="437" w:right="560" w:hanging="281"/>
        <w:jc w:val="left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volumes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95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(v</w:t>
      </w:r>
      <w:r>
        <w:rPr>
          <w:spacing w:val="-6"/>
        </w:rPr>
        <w:t xml:space="preserve"> </w:t>
      </w:r>
      <w:r>
        <w:t>%)</w:t>
      </w:r>
      <w:r>
        <w:rPr>
          <w:spacing w:val="-3"/>
        </w:rPr>
        <w:t xml:space="preserve"> </w:t>
      </w:r>
      <w:r>
        <w:t>ethanol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600</w:t>
      </w:r>
      <w:r>
        <w:rPr>
          <w:spacing w:val="-1"/>
        </w:rPr>
        <w:t xml:space="preserve"> </w:t>
      </w:r>
      <w:r>
        <w:t>ml of the solution in which 40 % (v %) of ethanol is</w:t>
      </w:r>
      <w:r>
        <w:rPr>
          <w:spacing w:val="-18"/>
        </w:rPr>
        <w:t xml:space="preserve"> </w:t>
      </w:r>
      <w:r>
        <w:t>present: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360 ml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240 ml of</w:t>
      </w:r>
      <w:r>
        <w:rPr>
          <w:spacing w:val="-3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252.63 ml of</w:t>
      </w:r>
      <w:r>
        <w:rPr>
          <w:spacing w:val="-3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17"/>
        </w:tabs>
        <w:spacing w:before="6" w:after="0" w:line="235" w:lineRule="auto"/>
        <w:ind w:left="416" w:hanging="260"/>
        <w:rPr>
          <w:sz w:val="24"/>
        </w:rPr>
      </w:pPr>
      <w:r>
        <w:rPr>
          <w:sz w:val="24"/>
        </w:rPr>
        <w:t>347.37 ml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 xml:space="preserve">0.34737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</w:t>
      </w:r>
      <w:r>
        <w:rPr>
          <w:spacing w:val="-5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376"/>
        </w:tabs>
        <w:spacing w:before="5" w:after="0" w:line="237" w:lineRule="auto"/>
        <w:ind w:left="375" w:hanging="219"/>
        <w:rPr>
          <w:sz w:val="24"/>
        </w:rPr>
      </w:pPr>
      <w:r>
        <w:rPr>
          <w:sz w:val="24"/>
        </w:rPr>
        <w:t xml:space="preserve">0.34737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</w:t>
      </w:r>
      <w:r>
        <w:rPr>
          <w:spacing w:val="-5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15"/>
        </w:tabs>
        <w:spacing w:before="3" w:after="0" w:line="232" w:lineRule="auto"/>
        <w:ind w:left="414" w:hanging="258"/>
        <w:rPr>
          <w:sz w:val="24"/>
        </w:rPr>
      </w:pPr>
      <w:r>
        <w:rPr>
          <w:sz w:val="24"/>
        </w:rPr>
        <w:t>295.63 ml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5E7DA4">
      <w:pPr>
        <w:pStyle w:val="ListParagraph"/>
        <w:numPr>
          <w:ilvl w:val="0"/>
          <w:numId w:val="17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 xml:space="preserve">0.25263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</w:t>
      </w:r>
      <w:r>
        <w:rPr>
          <w:spacing w:val="-5"/>
          <w:sz w:val="24"/>
        </w:rPr>
        <w:t xml:space="preserve"> </w:t>
      </w:r>
      <w:r>
        <w:rPr>
          <w:sz w:val="24"/>
        </w:rPr>
        <w:t>ethanol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638" w:hanging="281"/>
        <w:jc w:val="left"/>
      </w:pPr>
      <w:r>
        <w:t>We have a solution A containing 18.9 g of HNO</w:t>
      </w:r>
      <w:r>
        <w:rPr>
          <w:position w:val="-7"/>
          <w:sz w:val="16"/>
        </w:rPr>
        <w:t xml:space="preserve">3 </w:t>
      </w:r>
      <w:r>
        <w:t>per liter and a solution B containing</w:t>
      </w:r>
      <w:r>
        <w:rPr>
          <w:spacing w:val="-4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NaOH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liter.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 xml:space="preserve">them to produce a neutral solution?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HNO</w:t>
      </w:r>
      <w:r>
        <w:rPr>
          <w:position w:val="-7"/>
          <w:sz w:val="16"/>
        </w:rPr>
        <w:t>3</w:t>
      </w:r>
      <w:r>
        <w:t>) = 63; M</w:t>
      </w:r>
      <w:r>
        <w:rPr>
          <w:position w:val="-7"/>
          <w:sz w:val="16"/>
        </w:rPr>
        <w:t>r</w:t>
      </w:r>
      <w:r>
        <w:t>(NaOH) =</w:t>
      </w:r>
      <w:r>
        <w:rPr>
          <w:spacing w:val="-19"/>
        </w:rPr>
        <w:t xml:space="preserve"> </w:t>
      </w:r>
      <w:r>
        <w:t>40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03"/>
        </w:tabs>
        <w:spacing w:after="0" w:line="267" w:lineRule="exact"/>
        <w:ind w:hanging="246"/>
        <w:rPr>
          <w:sz w:val="24"/>
        </w:rPr>
      </w:pPr>
      <w:r>
        <w:rPr>
          <w:sz w:val="24"/>
        </w:rPr>
        <w:t xml:space="preserve">1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A + 37.5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18"/>
          <w:sz w:val="24"/>
        </w:rPr>
        <w:t xml:space="preserve"> </w:t>
      </w:r>
      <w:r>
        <w:rPr>
          <w:sz w:val="24"/>
        </w:rPr>
        <w:t>B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3.75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B + 1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B + 15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18.75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B + 5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4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A + 15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6"/>
          <w:sz w:val="24"/>
        </w:rPr>
        <w:t xml:space="preserve"> </w:t>
      </w:r>
      <w:r>
        <w:rPr>
          <w:sz w:val="24"/>
        </w:rPr>
        <w:t>B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10 ml of A + 37.5 ml of</w:t>
      </w:r>
      <w:r>
        <w:rPr>
          <w:spacing w:val="-9"/>
          <w:sz w:val="24"/>
        </w:rPr>
        <w:t xml:space="preserve"> </w:t>
      </w:r>
      <w:r>
        <w:rPr>
          <w:sz w:val="24"/>
        </w:rPr>
        <w:t>B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0.6 ml of A + 2.25 ml of</w:t>
      </w:r>
      <w:r>
        <w:rPr>
          <w:spacing w:val="-7"/>
          <w:sz w:val="24"/>
        </w:rPr>
        <w:t xml:space="preserve"> </w:t>
      </w:r>
      <w:r>
        <w:rPr>
          <w:sz w:val="24"/>
        </w:rPr>
        <w:t>B</w:t>
      </w:r>
    </w:p>
    <w:p w:rsidR="00864C38" w:rsidRDefault="00B31DBF" w:rsidP="005E7DA4">
      <w:pPr>
        <w:pStyle w:val="ListParagraph"/>
        <w:numPr>
          <w:ilvl w:val="0"/>
          <w:numId w:val="18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0.8 ml of B + 3 ml 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" w:after="0" w:line="240" w:lineRule="auto"/>
        <w:ind w:left="437" w:right="247" w:hanging="281"/>
        <w:jc w:val="left"/>
      </w:pPr>
      <w:r>
        <w:t>Calculate how much water, or technical soda containing 95 % Na</w:t>
      </w:r>
      <w:r>
        <w:rPr>
          <w:position w:val="-7"/>
          <w:sz w:val="16"/>
        </w:rPr>
        <w:t>2</w:t>
      </w:r>
      <w:r>
        <w:t>CO</w:t>
      </w:r>
      <w:r>
        <w:rPr>
          <w:position w:val="-7"/>
          <w:sz w:val="16"/>
        </w:rPr>
        <w:t xml:space="preserve">3 </w:t>
      </w:r>
      <w:r>
        <w:t>is needed to prepare 350 g of 8 % (w %) Na</w:t>
      </w:r>
      <w:r>
        <w:rPr>
          <w:position w:val="-7"/>
          <w:sz w:val="16"/>
        </w:rPr>
        <w:t>2</w:t>
      </w:r>
      <w:r>
        <w:t>CO</w:t>
      </w:r>
      <w:r>
        <w:rPr>
          <w:position w:val="-7"/>
          <w:sz w:val="16"/>
        </w:rPr>
        <w:t>3</w:t>
      </w:r>
      <w:r>
        <w:rPr>
          <w:spacing w:val="14"/>
          <w:position w:val="-7"/>
          <w:sz w:val="16"/>
        </w:rPr>
        <w:t xml:space="preserve"> </w:t>
      </w:r>
      <w:r>
        <w:t>solution:</w:t>
      </w:r>
    </w:p>
    <w:p w:rsidR="00864C38" w:rsidRDefault="00B31DBF" w:rsidP="004D2E59">
      <w:pPr>
        <w:pStyle w:val="BodyText"/>
        <w:numPr>
          <w:ilvl w:val="0"/>
          <w:numId w:val="687"/>
        </w:numPr>
        <w:spacing w:line="267" w:lineRule="exact"/>
      </w:pPr>
      <w:r>
        <w:t>29.47 g of technical</w:t>
      </w:r>
      <w:r>
        <w:rPr>
          <w:spacing w:val="-13"/>
        </w:rPr>
        <w:t xml:space="preserve"> </w:t>
      </w:r>
      <w:r>
        <w:t>soda</w:t>
      </w:r>
    </w:p>
    <w:p w:rsidR="00864C38" w:rsidRDefault="00B31DBF" w:rsidP="004D2E59">
      <w:pPr>
        <w:pStyle w:val="BodyText"/>
        <w:numPr>
          <w:ilvl w:val="0"/>
          <w:numId w:val="687"/>
        </w:numPr>
        <w:spacing w:before="4" w:line="343" w:lineRule="exact"/>
      </w:pPr>
      <w:r>
        <w:t>29.47 g Na</w:t>
      </w:r>
      <w:r>
        <w:rPr>
          <w:position w:val="-6"/>
          <w:sz w:val="16"/>
        </w:rPr>
        <w:t>2</w:t>
      </w:r>
      <w:r>
        <w:t>CO</w:t>
      </w:r>
      <w:r>
        <w:rPr>
          <w:position w:val="-6"/>
          <w:sz w:val="16"/>
        </w:rPr>
        <w:t xml:space="preserve">3 </w:t>
      </w:r>
      <w:r>
        <w:rPr>
          <w:rFonts w:ascii="Symbol" w:hAnsi="Symbol"/>
        </w:rPr>
        <w:t></w:t>
      </w:r>
      <w:r>
        <w:t>10</w:t>
      </w:r>
      <w:r>
        <w:rPr>
          <w:spacing w:val="-11"/>
        </w:rPr>
        <w:t xml:space="preserve"> </w:t>
      </w:r>
      <w:r>
        <w:t>H</w:t>
      </w:r>
      <w:r>
        <w:rPr>
          <w:position w:val="-6"/>
          <w:sz w:val="16"/>
        </w:rPr>
        <w:t>2</w:t>
      </w:r>
      <w:r>
        <w:t>O</w:t>
      </w:r>
    </w:p>
    <w:p w:rsidR="00864C38" w:rsidRDefault="00B31DBF" w:rsidP="004D2E59">
      <w:pPr>
        <w:pStyle w:val="ListParagraph"/>
        <w:numPr>
          <w:ilvl w:val="0"/>
          <w:numId w:val="687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28 g of technical</w:t>
      </w:r>
      <w:r>
        <w:rPr>
          <w:spacing w:val="-15"/>
          <w:sz w:val="24"/>
        </w:rPr>
        <w:t xml:space="preserve"> </w:t>
      </w:r>
      <w:r>
        <w:rPr>
          <w:sz w:val="24"/>
        </w:rPr>
        <w:t>soda</w:t>
      </w:r>
    </w:p>
    <w:p w:rsidR="00864C38" w:rsidRDefault="00B31DBF" w:rsidP="004D2E59">
      <w:pPr>
        <w:pStyle w:val="ListParagraph"/>
        <w:numPr>
          <w:ilvl w:val="0"/>
          <w:numId w:val="687"/>
        </w:numPr>
        <w:tabs>
          <w:tab w:val="left" w:pos="417"/>
        </w:tabs>
        <w:spacing w:before="5" w:after="0" w:line="237" w:lineRule="auto"/>
        <w:rPr>
          <w:sz w:val="24"/>
        </w:rPr>
      </w:pPr>
      <w:r>
        <w:rPr>
          <w:sz w:val="24"/>
        </w:rPr>
        <w:lastRenderedPageBreak/>
        <w:t>322.0 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687"/>
        </w:numPr>
        <w:tabs>
          <w:tab w:val="left" w:pos="403"/>
        </w:tabs>
        <w:spacing w:after="0" w:line="237" w:lineRule="auto"/>
        <w:rPr>
          <w:sz w:val="24"/>
        </w:rPr>
      </w:pPr>
      <w:r>
        <w:rPr>
          <w:sz w:val="24"/>
        </w:rPr>
        <w:t>320.53 g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864C38">
      <w:pPr>
        <w:spacing w:after="0" w:line="237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87"/>
        </w:numPr>
        <w:tabs>
          <w:tab w:val="left" w:pos="376"/>
        </w:tabs>
        <w:spacing w:before="80" w:after="0" w:line="237" w:lineRule="auto"/>
        <w:rPr>
          <w:sz w:val="16"/>
        </w:rPr>
      </w:pPr>
      <w:r>
        <w:rPr>
          <w:sz w:val="24"/>
        </w:rPr>
        <w:lastRenderedPageBreak/>
        <w:t>26.6 g of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687"/>
        </w:numPr>
        <w:tabs>
          <w:tab w:val="left" w:pos="415"/>
        </w:tabs>
        <w:spacing w:after="0" w:line="240" w:lineRule="auto"/>
        <w:rPr>
          <w:sz w:val="24"/>
        </w:rPr>
      </w:pPr>
      <w:r>
        <w:rPr>
          <w:sz w:val="24"/>
        </w:rPr>
        <w:t>2.947×10</w:t>
      </w:r>
      <w:r>
        <w:rPr>
          <w:position w:val="8"/>
          <w:sz w:val="16"/>
        </w:rPr>
        <w:t xml:space="preserve">4 </w:t>
      </w:r>
      <w:r>
        <w:rPr>
          <w:sz w:val="24"/>
        </w:rPr>
        <w:t>mg of technical</w:t>
      </w:r>
      <w:r>
        <w:rPr>
          <w:spacing w:val="-25"/>
          <w:sz w:val="24"/>
        </w:rPr>
        <w:t xml:space="preserve"> </w:t>
      </w:r>
      <w:r>
        <w:rPr>
          <w:sz w:val="24"/>
        </w:rPr>
        <w:t>soda</w:t>
      </w:r>
    </w:p>
    <w:p w:rsidR="00864C38" w:rsidRDefault="00B31DBF" w:rsidP="004D2E59">
      <w:pPr>
        <w:pStyle w:val="ListParagraph"/>
        <w:numPr>
          <w:ilvl w:val="0"/>
          <w:numId w:val="687"/>
        </w:numPr>
        <w:tabs>
          <w:tab w:val="left" w:pos="417"/>
        </w:tabs>
        <w:spacing w:before="2" w:after="0" w:line="240" w:lineRule="auto"/>
        <w:rPr>
          <w:sz w:val="24"/>
        </w:rPr>
      </w:pPr>
      <w:r>
        <w:rPr>
          <w:sz w:val="24"/>
        </w:rPr>
        <w:t>0.32053 kg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0" w:lineRule="auto"/>
        <w:ind w:left="437" w:right="296" w:hanging="281"/>
        <w:jc w:val="left"/>
      </w:pPr>
      <w:r>
        <w:t>pOH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dissociated</w:t>
      </w:r>
      <w:r>
        <w:rPr>
          <w:spacing w:val="-4"/>
        </w:rPr>
        <w:t xml:space="preserve"> </w:t>
      </w:r>
      <w:r>
        <w:t>nitric</w:t>
      </w:r>
      <w:r>
        <w:rPr>
          <w:spacing w:val="-5"/>
        </w:rPr>
        <w:t xml:space="preserve"> </w:t>
      </w:r>
      <w:r>
        <w:t>acid</w:t>
      </w:r>
      <w:r>
        <w:rPr>
          <w:spacing w:val="-3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9.602.</w:t>
      </w:r>
      <w:r>
        <w:rPr>
          <w:spacing w:val="-4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</w:t>
      </w:r>
      <w:r>
        <w:rPr>
          <w:spacing w:val="-5"/>
        </w:rPr>
        <w:t xml:space="preserve"> </w:t>
      </w:r>
      <w:r>
        <w:t>or the concentration of the solution. (log 4 = 0.602; log 2.5 =</w:t>
      </w:r>
      <w:r>
        <w:rPr>
          <w:spacing w:val="-17"/>
        </w:rPr>
        <w:t xml:space="preserve"> </w:t>
      </w:r>
      <w:r>
        <w:t>0.398)</w:t>
      </w:r>
    </w:p>
    <w:p w:rsidR="00864C38" w:rsidRDefault="00B31DBF" w:rsidP="004D2E59">
      <w:pPr>
        <w:pStyle w:val="BodyText"/>
        <w:numPr>
          <w:ilvl w:val="0"/>
          <w:numId w:val="688"/>
        </w:numPr>
        <w:spacing w:line="271" w:lineRule="exact"/>
      </w:pPr>
      <w:r>
        <w:t>pH = 10.602</w:t>
      </w:r>
    </w:p>
    <w:p w:rsidR="00864C38" w:rsidRPr="005E7DA4" w:rsidRDefault="00B31DBF" w:rsidP="004D2E59">
      <w:pPr>
        <w:pStyle w:val="ListParagraph"/>
        <w:numPr>
          <w:ilvl w:val="0"/>
          <w:numId w:val="688"/>
        </w:numPr>
        <w:spacing w:before="2" w:line="281" w:lineRule="exact"/>
        <w:rPr>
          <w:sz w:val="16"/>
        </w:rPr>
      </w:pPr>
      <w:r w:rsidRPr="005E7DA4">
        <w:rPr>
          <w:i/>
          <w:sz w:val="24"/>
        </w:rPr>
        <w:t xml:space="preserve">c </w:t>
      </w:r>
      <w:r w:rsidRPr="005E7DA4">
        <w:rPr>
          <w:sz w:val="24"/>
        </w:rPr>
        <w:t>= 4×10</w:t>
      </w:r>
      <w:r w:rsidRPr="005E7DA4">
        <w:rPr>
          <w:position w:val="8"/>
          <w:sz w:val="16"/>
        </w:rPr>
        <w:t xml:space="preserve">-2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8"/>
        </w:numPr>
        <w:spacing w:line="280" w:lineRule="exact"/>
        <w:rPr>
          <w:sz w:val="16"/>
        </w:rPr>
      </w:pPr>
      <w:r w:rsidRPr="005E7DA4">
        <w:rPr>
          <w:i/>
          <w:sz w:val="24"/>
        </w:rPr>
        <w:t xml:space="preserve">c </w:t>
      </w:r>
      <w:r w:rsidRPr="005E7DA4">
        <w:rPr>
          <w:sz w:val="24"/>
        </w:rPr>
        <w:t>= 2.5</w:t>
      </w:r>
      <w:r w:rsidRPr="005E7DA4">
        <w:rPr>
          <w:sz w:val="18"/>
        </w:rPr>
        <w:t>×</w:t>
      </w:r>
      <w:r w:rsidRPr="005E7DA4">
        <w:rPr>
          <w:sz w:val="24"/>
        </w:rPr>
        <w:t>10</w:t>
      </w:r>
      <w:r w:rsidRPr="005E7DA4">
        <w:rPr>
          <w:position w:val="8"/>
          <w:sz w:val="16"/>
        </w:rPr>
        <w:t xml:space="preserve">-1 </w:t>
      </w:r>
      <w:proofErr w:type="spellStart"/>
      <w:proofErr w:type="gramStart"/>
      <w:r w:rsidRPr="005E7DA4">
        <w:rPr>
          <w:sz w:val="24"/>
        </w:rPr>
        <w:t>nmol.l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88"/>
        </w:numPr>
        <w:spacing w:line="275" w:lineRule="exact"/>
      </w:pPr>
      <w:r>
        <w:t>pH = 4.398</w:t>
      </w:r>
    </w:p>
    <w:p w:rsidR="00864C38" w:rsidRPr="005E7DA4" w:rsidRDefault="00B31DBF" w:rsidP="004D2E59">
      <w:pPr>
        <w:pStyle w:val="ListParagraph"/>
        <w:numPr>
          <w:ilvl w:val="0"/>
          <w:numId w:val="688"/>
        </w:numPr>
        <w:spacing w:before="1" w:line="281" w:lineRule="exact"/>
        <w:rPr>
          <w:sz w:val="16"/>
        </w:rPr>
      </w:pPr>
      <w:r w:rsidRPr="005E7DA4">
        <w:rPr>
          <w:i/>
          <w:sz w:val="24"/>
        </w:rPr>
        <w:t xml:space="preserve">c </w:t>
      </w:r>
      <w:r w:rsidRPr="005E7DA4">
        <w:rPr>
          <w:sz w:val="24"/>
        </w:rPr>
        <w:t>= 2.5×10</w:t>
      </w:r>
      <w:r w:rsidRPr="005E7DA4">
        <w:rPr>
          <w:position w:val="8"/>
          <w:sz w:val="16"/>
        </w:rPr>
        <w:t xml:space="preserve">-10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8"/>
        </w:numPr>
        <w:spacing w:line="281" w:lineRule="exact"/>
        <w:rPr>
          <w:sz w:val="16"/>
        </w:rPr>
      </w:pPr>
      <w:r w:rsidRPr="005E7DA4">
        <w:rPr>
          <w:i/>
          <w:sz w:val="24"/>
        </w:rPr>
        <w:t xml:space="preserve">c </w:t>
      </w:r>
      <w:r w:rsidRPr="005E7DA4">
        <w:rPr>
          <w:sz w:val="24"/>
        </w:rPr>
        <w:t>= 4×10</w:t>
      </w:r>
      <w:r w:rsidRPr="005E7DA4">
        <w:rPr>
          <w:position w:val="8"/>
          <w:sz w:val="16"/>
        </w:rPr>
        <w:t xml:space="preserve">-5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88"/>
        </w:numPr>
        <w:spacing w:line="240" w:lineRule="auto"/>
      </w:pPr>
      <w:r>
        <w:t>pH = 5.398</w:t>
      </w:r>
    </w:p>
    <w:p w:rsidR="00864C38" w:rsidRPr="005E7DA4" w:rsidRDefault="00B31DBF" w:rsidP="004D2E59">
      <w:pPr>
        <w:pStyle w:val="ListParagraph"/>
        <w:numPr>
          <w:ilvl w:val="0"/>
          <w:numId w:val="688"/>
        </w:numPr>
        <w:spacing w:before="2"/>
        <w:rPr>
          <w:sz w:val="16"/>
        </w:rPr>
      </w:pPr>
      <w:r w:rsidRPr="005E7DA4">
        <w:rPr>
          <w:i/>
          <w:sz w:val="24"/>
        </w:rPr>
        <w:t xml:space="preserve">c </w:t>
      </w:r>
      <w:r w:rsidRPr="005E7DA4">
        <w:rPr>
          <w:sz w:val="24"/>
        </w:rPr>
        <w:t>= 4.398×10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933" w:hanging="281"/>
        <w:jc w:val="left"/>
      </w:pPr>
      <w:r>
        <w:t xml:space="preserve">What is the pH, pOH, </w:t>
      </w:r>
      <w:r>
        <w:rPr>
          <w:i/>
        </w:rPr>
        <w:t>c</w:t>
      </w:r>
      <w:r>
        <w:t>(OH</w:t>
      </w:r>
      <w:r>
        <w:rPr>
          <w:position w:val="8"/>
          <w:sz w:val="16"/>
        </w:rPr>
        <w:t>-</w:t>
      </w:r>
      <w:r>
        <w:t xml:space="preserve">) and </w:t>
      </w:r>
      <w:r>
        <w:rPr>
          <w:i/>
        </w:rPr>
        <w:t>c</w:t>
      </w:r>
      <w:r>
        <w:t>(H</w:t>
      </w:r>
      <w:r>
        <w:rPr>
          <w:position w:val="-7"/>
          <w:sz w:val="16"/>
        </w:rPr>
        <w:t>3</w:t>
      </w:r>
      <w:r>
        <w:t>O</w:t>
      </w:r>
      <w:r>
        <w:rPr>
          <w:position w:val="8"/>
          <w:sz w:val="16"/>
        </w:rPr>
        <w:t>+</w:t>
      </w:r>
      <w:r>
        <w:t>) of KOH solution, 1 liter of which neutralizes 500ml of the HCl solution at the concentration 3</w:t>
      </w:r>
      <w:r>
        <w:rPr>
          <w:spacing w:val="-16"/>
        </w:rPr>
        <w:t xml:space="preserve">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  <w:r>
        <w:t>?</w:t>
      </w:r>
      <w:r>
        <w:br/>
        <w:t>(log 5 = 0.699; log 3 = 0.477; log 1.5 = 0.176; log 6 = 0.778)</w:t>
      </w:r>
    </w:p>
    <w:p w:rsidR="00864C38" w:rsidRDefault="00B31DBF" w:rsidP="004D2E59">
      <w:pPr>
        <w:pStyle w:val="BodyText"/>
        <w:numPr>
          <w:ilvl w:val="0"/>
          <w:numId w:val="689"/>
        </w:numPr>
        <w:spacing w:line="273" w:lineRule="exact"/>
      </w:pPr>
      <w:r>
        <w:t>pH = 11.176</w:t>
      </w:r>
    </w:p>
    <w:p w:rsidR="00864C38" w:rsidRDefault="00B31DBF" w:rsidP="004D2E59">
      <w:pPr>
        <w:pStyle w:val="BodyText"/>
        <w:numPr>
          <w:ilvl w:val="0"/>
          <w:numId w:val="689"/>
        </w:numPr>
      </w:pPr>
      <w:r>
        <w:t>pOH =</w:t>
      </w:r>
      <w:r>
        <w:rPr>
          <w:spacing w:val="-8"/>
        </w:rPr>
        <w:t xml:space="preserve"> </w:t>
      </w:r>
      <w:r>
        <w:t>1.222</w:t>
      </w:r>
    </w:p>
    <w:p w:rsidR="00864C38" w:rsidRDefault="00B31DBF" w:rsidP="004D2E59">
      <w:pPr>
        <w:pStyle w:val="BodyText"/>
        <w:numPr>
          <w:ilvl w:val="0"/>
          <w:numId w:val="689"/>
        </w:numPr>
      </w:pPr>
      <w:r>
        <w:t>pOH =</w:t>
      </w:r>
      <w:r>
        <w:rPr>
          <w:spacing w:val="-8"/>
        </w:rPr>
        <w:t xml:space="preserve"> </w:t>
      </w:r>
      <w:r>
        <w:t>2.824</w:t>
      </w:r>
    </w:p>
    <w:p w:rsidR="00864C38" w:rsidRDefault="00B31DBF" w:rsidP="004D2E59">
      <w:pPr>
        <w:pStyle w:val="BodyText"/>
        <w:numPr>
          <w:ilvl w:val="0"/>
          <w:numId w:val="689"/>
        </w:numPr>
        <w:spacing w:line="240" w:lineRule="auto"/>
      </w:pPr>
      <w:r>
        <w:t>pH =</w:t>
      </w:r>
      <w:r>
        <w:rPr>
          <w:spacing w:val="-7"/>
        </w:rPr>
        <w:t xml:space="preserve"> </w:t>
      </w:r>
      <w:r>
        <w:t>12.778</w:t>
      </w:r>
    </w:p>
    <w:p w:rsidR="00864C38" w:rsidRPr="005E7DA4" w:rsidRDefault="00B31DBF" w:rsidP="004D2E59">
      <w:pPr>
        <w:pStyle w:val="ListParagraph"/>
        <w:numPr>
          <w:ilvl w:val="0"/>
          <w:numId w:val="689"/>
        </w:numPr>
        <w:spacing w:before="4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(H</w:t>
      </w:r>
      <w:r w:rsidRPr="005E7DA4">
        <w:rPr>
          <w:position w:val="-7"/>
          <w:sz w:val="16"/>
        </w:rPr>
        <w:t>3</w:t>
      </w:r>
      <w:r w:rsidRPr="005E7DA4">
        <w:rPr>
          <w:sz w:val="24"/>
        </w:rPr>
        <w:t>O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1.5×10</w:t>
      </w:r>
      <w:r w:rsidRPr="005E7DA4">
        <w:rPr>
          <w:position w:val="8"/>
          <w:sz w:val="16"/>
        </w:rPr>
        <w:t xml:space="preserve">-12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9"/>
        </w:numPr>
        <w:spacing w:before="4" w:line="235" w:lineRule="auto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(H</w:t>
      </w:r>
      <w:r w:rsidRPr="005E7DA4">
        <w:rPr>
          <w:position w:val="-7"/>
          <w:sz w:val="16"/>
        </w:rPr>
        <w:t>3</w:t>
      </w:r>
      <w:r w:rsidRPr="005E7DA4">
        <w:rPr>
          <w:sz w:val="24"/>
        </w:rPr>
        <w:t>O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6.67×10</w:t>
      </w:r>
      <w:r w:rsidRPr="005E7DA4">
        <w:rPr>
          <w:position w:val="8"/>
          <w:sz w:val="16"/>
        </w:rPr>
        <w:t xml:space="preserve">-12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9"/>
        </w:numPr>
        <w:spacing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(OH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1.5×10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89"/>
        </w:numPr>
        <w:spacing w:line="281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(OH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6×10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2" w:lineRule="auto"/>
        <w:ind w:left="437" w:right="849" w:hanging="281"/>
        <w:jc w:val="left"/>
      </w:pPr>
      <w:r>
        <w:t>Calculate the pH and pOH of the solution containing 0.33 g of HCl in 600</w:t>
      </w:r>
      <w:r>
        <w:rPr>
          <w:spacing w:val="-37"/>
        </w:rPr>
        <w:t xml:space="preserve"> </w:t>
      </w:r>
      <w:r>
        <w:rPr>
          <w:spacing w:val="-2"/>
        </w:rPr>
        <w:t xml:space="preserve">ml. </w:t>
      </w:r>
      <w:r>
        <w:t xml:space="preserve">What is the HCl solution concentration?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HCl) = 36.5; (log 1.5 =</w:t>
      </w:r>
      <w:r>
        <w:rPr>
          <w:spacing w:val="-24"/>
        </w:rPr>
        <w:t xml:space="preserve"> </w:t>
      </w:r>
      <w:r>
        <w:t>0.176)</w:t>
      </w:r>
    </w:p>
    <w:p w:rsidR="00864C38" w:rsidRDefault="00B31DBF" w:rsidP="004D2E59">
      <w:pPr>
        <w:pStyle w:val="BodyText"/>
        <w:numPr>
          <w:ilvl w:val="0"/>
          <w:numId w:val="690"/>
        </w:numPr>
        <w:spacing w:line="267" w:lineRule="exact"/>
      </w:pPr>
      <w:r>
        <w:t>pH = 12.176</w:t>
      </w:r>
    </w:p>
    <w:p w:rsidR="00864C38" w:rsidRDefault="00B31DBF" w:rsidP="004D2E59">
      <w:pPr>
        <w:pStyle w:val="BodyText"/>
        <w:numPr>
          <w:ilvl w:val="0"/>
          <w:numId w:val="690"/>
        </w:numPr>
        <w:spacing w:line="274" w:lineRule="exact"/>
      </w:pPr>
      <w:r>
        <w:t>pOH = 1.824</w:t>
      </w:r>
    </w:p>
    <w:p w:rsidR="00864C38" w:rsidRDefault="00B31DBF" w:rsidP="004D2E59">
      <w:pPr>
        <w:pStyle w:val="BodyText"/>
        <w:numPr>
          <w:ilvl w:val="0"/>
          <w:numId w:val="690"/>
        </w:numPr>
        <w:spacing w:line="275" w:lineRule="exact"/>
      </w:pPr>
      <w:r>
        <w:t>pH = 1.824</w:t>
      </w:r>
    </w:p>
    <w:p w:rsidR="00864C38" w:rsidRDefault="00B31DBF" w:rsidP="004D2E59">
      <w:pPr>
        <w:pStyle w:val="BodyText"/>
        <w:numPr>
          <w:ilvl w:val="0"/>
          <w:numId w:val="690"/>
        </w:numPr>
        <w:spacing w:before="2" w:line="281" w:lineRule="exact"/>
        <w:rPr>
          <w:sz w:val="16"/>
        </w:rPr>
      </w:pPr>
      <w:r>
        <w:t>[HCl] = 1.5×10</w:t>
      </w:r>
      <w:r>
        <w:rPr>
          <w:position w:val="8"/>
          <w:sz w:val="16"/>
        </w:rPr>
        <w:t xml:space="preserve">-2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0"/>
        </w:numPr>
      </w:pPr>
      <w:r>
        <w:t>pOH = 10.92</w:t>
      </w:r>
    </w:p>
    <w:p w:rsidR="00864C38" w:rsidRDefault="00B31DBF" w:rsidP="004D2E59">
      <w:pPr>
        <w:pStyle w:val="BodyText"/>
        <w:numPr>
          <w:ilvl w:val="0"/>
          <w:numId w:val="690"/>
        </w:numPr>
        <w:spacing w:line="240" w:lineRule="auto"/>
      </w:pPr>
      <w:r>
        <w:t>pOH = 12.176</w:t>
      </w:r>
    </w:p>
    <w:p w:rsidR="00864C38" w:rsidRDefault="00B31DBF" w:rsidP="004D2E59">
      <w:pPr>
        <w:pStyle w:val="BodyText"/>
        <w:numPr>
          <w:ilvl w:val="0"/>
          <w:numId w:val="690"/>
        </w:numPr>
        <w:spacing w:before="1" w:line="280" w:lineRule="exact"/>
        <w:rPr>
          <w:sz w:val="16"/>
        </w:rPr>
      </w:pPr>
      <w:r>
        <w:t>[HCl] = 1.25×10</w:t>
      </w:r>
      <w:r>
        <w:rPr>
          <w:position w:val="8"/>
          <w:sz w:val="16"/>
        </w:rPr>
        <w:t xml:space="preserve">-2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0"/>
        </w:numPr>
        <w:spacing w:line="275" w:lineRule="exact"/>
      </w:pPr>
      <w:r>
        <w:t>pOH = 2.08</w:t>
      </w:r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7" w:lineRule="auto"/>
        <w:ind w:left="437" w:right="422" w:hanging="281"/>
        <w:jc w:val="left"/>
      </w:pPr>
      <w:r>
        <w:t>pH of the H</w:t>
      </w:r>
      <w:r>
        <w:rPr>
          <w:position w:val="-7"/>
          <w:sz w:val="16"/>
        </w:rPr>
        <w:t>2</w:t>
      </w:r>
      <w:r>
        <w:t>SO</w:t>
      </w:r>
      <w:r>
        <w:rPr>
          <w:position w:val="-7"/>
          <w:sz w:val="16"/>
        </w:rPr>
        <w:t xml:space="preserve">4 </w:t>
      </w:r>
      <w:r>
        <w:t>solution is 1.097. Calculate the concentration of the sulfuric acid solution (log 8 = 0.903; log 4 = 0.602; antilogarithm -1.097=</w:t>
      </w:r>
      <w:r>
        <w:rPr>
          <w:spacing w:val="-16"/>
        </w:rPr>
        <w:t xml:space="preserve"> </w:t>
      </w:r>
      <w:r>
        <w:t>0.07998)</w:t>
      </w:r>
    </w:p>
    <w:p w:rsidR="00864C38" w:rsidRDefault="00B31DBF" w:rsidP="004D2E59">
      <w:pPr>
        <w:pStyle w:val="BodyText"/>
        <w:numPr>
          <w:ilvl w:val="0"/>
          <w:numId w:val="691"/>
        </w:numPr>
        <w:spacing w:line="279" w:lineRule="exact"/>
        <w:rPr>
          <w:sz w:val="16"/>
        </w:rPr>
      </w:pPr>
      <w:r>
        <w:t>80</w:t>
      </w:r>
      <w:r>
        <w:rPr>
          <w:spacing w:val="-8"/>
        </w:rPr>
        <w:t xml:space="preserve">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1"/>
        </w:numPr>
        <w:spacing w:line="281" w:lineRule="exact"/>
        <w:rPr>
          <w:sz w:val="16"/>
        </w:rPr>
      </w:pPr>
      <w:r>
        <w:t>0.08</w:t>
      </w:r>
      <w:r>
        <w:rPr>
          <w:spacing w:val="-6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91"/>
        </w:numPr>
        <w:spacing w:line="281" w:lineRule="exact"/>
        <w:rPr>
          <w:sz w:val="16"/>
        </w:rPr>
      </w:pPr>
      <w:r w:rsidRPr="005E7DA4">
        <w:rPr>
          <w:sz w:val="24"/>
        </w:rPr>
        <w:t>8.10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1"/>
        </w:numPr>
        <w:spacing w:before="2" w:line="281" w:lineRule="exact"/>
        <w:rPr>
          <w:sz w:val="16"/>
        </w:rPr>
      </w:pPr>
      <w:r>
        <w:t xml:space="preserve">0.04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1"/>
        </w:numPr>
        <w:tabs>
          <w:tab w:val="left" w:pos="403"/>
        </w:tabs>
        <w:spacing w:after="0" w:line="280" w:lineRule="exact"/>
        <w:rPr>
          <w:sz w:val="16"/>
        </w:rPr>
      </w:pP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1"/>
        </w:numPr>
        <w:tabs>
          <w:tab w:val="left" w:pos="376"/>
        </w:tabs>
        <w:spacing w:after="0" w:line="280" w:lineRule="exact"/>
        <w:rPr>
          <w:sz w:val="16"/>
        </w:rPr>
      </w:pPr>
      <w:r>
        <w:rPr>
          <w:sz w:val="24"/>
        </w:rPr>
        <w:t>40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91"/>
        </w:numPr>
        <w:spacing w:line="280" w:lineRule="exact"/>
        <w:rPr>
          <w:sz w:val="16"/>
        </w:rPr>
      </w:pPr>
      <w:r w:rsidRPr="005E7DA4">
        <w:rPr>
          <w:sz w:val="24"/>
        </w:rPr>
        <w:t>4.10</w:t>
      </w:r>
      <w:r w:rsidRPr="005E7DA4">
        <w:rPr>
          <w:position w:val="8"/>
          <w:sz w:val="16"/>
        </w:rPr>
        <w:t>-2</w:t>
      </w:r>
      <w:r w:rsidRPr="005E7DA4">
        <w:rPr>
          <w:spacing w:val="15"/>
          <w:position w:val="8"/>
          <w:sz w:val="16"/>
        </w:rPr>
        <w:t xml:space="preserve">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1"/>
        </w:numPr>
        <w:spacing w:line="281" w:lineRule="exact"/>
        <w:rPr>
          <w:sz w:val="16"/>
        </w:rPr>
      </w:pPr>
      <w:r>
        <w:t xml:space="preserve">12 </w:t>
      </w:r>
      <w:proofErr w:type="spellStart"/>
      <w:proofErr w:type="gramStart"/>
      <w: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864C38">
      <w:pPr>
        <w:spacing w:after="0" w:line="281" w:lineRule="exact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40" w:lineRule="auto"/>
        <w:ind w:left="437" w:right="667" w:hanging="281"/>
        <w:jc w:val="left"/>
      </w:pPr>
      <w:r>
        <w:lastRenderedPageBreak/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pOH</w:t>
      </w:r>
      <w:r>
        <w:rPr>
          <w:spacing w:val="-3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0.17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hydroxyl</w:t>
      </w:r>
      <w:r>
        <w:rPr>
          <w:spacing w:val="-3"/>
        </w:rPr>
        <w:t xml:space="preserve"> </w:t>
      </w:r>
      <w:r>
        <w:t>ions</w:t>
      </w:r>
      <w:r>
        <w:rPr>
          <w:spacing w:val="-3"/>
        </w:rPr>
        <w:t xml:space="preserve"> </w:t>
      </w:r>
      <w:r>
        <w:t>in 5 liters. What are the H</w:t>
      </w:r>
      <w:r>
        <w:rPr>
          <w:position w:val="-7"/>
          <w:sz w:val="16"/>
        </w:rPr>
        <w:t>3</w:t>
      </w:r>
      <w:r>
        <w:t>O</w:t>
      </w:r>
      <w:r>
        <w:rPr>
          <w:position w:val="8"/>
          <w:sz w:val="16"/>
        </w:rPr>
        <w:t xml:space="preserve">+ </w:t>
      </w:r>
      <w:r>
        <w:t>and OH</w:t>
      </w:r>
      <w:r>
        <w:rPr>
          <w:position w:val="8"/>
          <w:sz w:val="16"/>
        </w:rPr>
        <w:t xml:space="preserve">- </w:t>
      </w:r>
      <w:r>
        <w:t>ions concentrations in this</w:t>
      </w:r>
      <w:r>
        <w:rPr>
          <w:spacing w:val="19"/>
        </w:rPr>
        <w:t xml:space="preserve"> </w:t>
      </w:r>
      <w:r>
        <w:t>solution?</w:t>
      </w:r>
      <w:r>
        <w:br/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OH</w:t>
      </w:r>
      <w:r>
        <w:rPr>
          <w:position w:val="8"/>
          <w:sz w:val="16"/>
        </w:rPr>
        <w:t>-</w:t>
      </w:r>
      <w:r>
        <w:t>) = 17. (log 5 = 0.699; log 1.7 = 0.230; log 2 = 0.301)</w:t>
      </w:r>
    </w:p>
    <w:p w:rsidR="00864C38" w:rsidRDefault="00B31DBF" w:rsidP="004D2E59">
      <w:pPr>
        <w:pStyle w:val="BodyText"/>
        <w:numPr>
          <w:ilvl w:val="0"/>
          <w:numId w:val="692"/>
        </w:numPr>
        <w:spacing w:line="271" w:lineRule="exact"/>
      </w:pPr>
      <w:r>
        <w:t>pH =</w:t>
      </w:r>
      <w:r>
        <w:rPr>
          <w:spacing w:val="-9"/>
        </w:rPr>
        <w:t xml:space="preserve"> </w:t>
      </w:r>
      <w:r>
        <w:t>11.301</w:t>
      </w:r>
    </w:p>
    <w:p w:rsidR="00864C38" w:rsidRDefault="00B31DBF" w:rsidP="004D2E59">
      <w:pPr>
        <w:pStyle w:val="BodyText"/>
        <w:numPr>
          <w:ilvl w:val="0"/>
          <w:numId w:val="692"/>
        </w:numPr>
        <w:spacing w:line="240" w:lineRule="auto"/>
      </w:pPr>
      <w:r>
        <w:t>pH =</w:t>
      </w:r>
      <w:r>
        <w:rPr>
          <w:spacing w:val="-7"/>
        </w:rPr>
        <w:t xml:space="preserve"> </w:t>
      </w:r>
      <w:r>
        <w:t>10.699</w:t>
      </w:r>
    </w:p>
    <w:p w:rsidR="00864C38" w:rsidRPr="005E7DA4" w:rsidRDefault="00B31DBF" w:rsidP="004D2E59">
      <w:pPr>
        <w:pStyle w:val="ListParagraph"/>
        <w:numPr>
          <w:ilvl w:val="0"/>
          <w:numId w:val="692"/>
        </w:numPr>
        <w:spacing w:before="2" w:line="280" w:lineRule="exact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(OH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2×10</w:t>
      </w:r>
      <w:r w:rsidRPr="005E7DA4">
        <w:rPr>
          <w:position w:val="8"/>
          <w:sz w:val="16"/>
        </w:rPr>
        <w:t xml:space="preserve">-3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2"/>
        </w:numPr>
        <w:spacing w:line="274" w:lineRule="exact"/>
      </w:pPr>
      <w:r>
        <w:t>pOH =</w:t>
      </w:r>
      <w:r>
        <w:rPr>
          <w:spacing w:val="-8"/>
        </w:rPr>
        <w:t xml:space="preserve"> </w:t>
      </w:r>
      <w:r>
        <w:t>2.301</w:t>
      </w:r>
    </w:p>
    <w:p w:rsidR="00864C38" w:rsidRDefault="00B31DBF" w:rsidP="004D2E59">
      <w:pPr>
        <w:pStyle w:val="BodyText"/>
        <w:numPr>
          <w:ilvl w:val="0"/>
          <w:numId w:val="692"/>
        </w:numPr>
        <w:spacing w:line="240" w:lineRule="auto"/>
      </w:pPr>
      <w:r>
        <w:t>pOH =</w:t>
      </w:r>
      <w:r>
        <w:rPr>
          <w:spacing w:val="-8"/>
        </w:rPr>
        <w:t xml:space="preserve"> </w:t>
      </w:r>
      <w:r>
        <w:t>2.699</w:t>
      </w:r>
    </w:p>
    <w:p w:rsidR="00864C38" w:rsidRPr="005E7DA4" w:rsidRDefault="00B31DBF" w:rsidP="004D2E59">
      <w:pPr>
        <w:pStyle w:val="ListParagraph"/>
        <w:numPr>
          <w:ilvl w:val="0"/>
          <w:numId w:val="692"/>
        </w:numPr>
        <w:spacing w:before="1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(OH</w:t>
      </w:r>
      <w:r w:rsidRPr="005E7DA4">
        <w:rPr>
          <w:position w:val="8"/>
          <w:sz w:val="16"/>
        </w:rPr>
        <w:t>-</w:t>
      </w:r>
      <w:r w:rsidRPr="005E7DA4">
        <w:rPr>
          <w:sz w:val="24"/>
        </w:rPr>
        <w:t>) = 2×10</w:t>
      </w:r>
      <w:r w:rsidRPr="005E7DA4">
        <w:rPr>
          <w:position w:val="8"/>
          <w:sz w:val="16"/>
        </w:rPr>
        <w:t xml:space="preserve">-6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92"/>
        </w:numPr>
        <w:spacing w:before="6" w:line="237" w:lineRule="auto"/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(H</w:t>
      </w:r>
      <w:r w:rsidRPr="005E7DA4">
        <w:rPr>
          <w:position w:val="-7"/>
          <w:sz w:val="16"/>
        </w:rPr>
        <w:t>3</w:t>
      </w:r>
      <w:r w:rsidRPr="005E7DA4">
        <w:rPr>
          <w:sz w:val="24"/>
        </w:rPr>
        <w:t>O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 xml:space="preserve">) = 5 </w:t>
      </w:r>
      <w:proofErr w:type="spellStart"/>
      <w:proofErr w:type="gramStart"/>
      <w:r w:rsidRPr="005E7DA4">
        <w:rPr>
          <w:sz w:val="24"/>
        </w:rPr>
        <w:t>mmol.l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92"/>
        </w:numPr>
        <w:rPr>
          <w:sz w:val="16"/>
        </w:rPr>
      </w:pPr>
      <w:r w:rsidRPr="005E7DA4">
        <w:rPr>
          <w:i/>
          <w:sz w:val="24"/>
        </w:rPr>
        <w:t>c</w:t>
      </w:r>
      <w:r w:rsidRPr="005E7DA4">
        <w:rPr>
          <w:sz w:val="24"/>
        </w:rPr>
        <w:t>(H</w:t>
      </w:r>
      <w:r w:rsidRPr="005E7DA4">
        <w:rPr>
          <w:position w:val="-7"/>
          <w:sz w:val="16"/>
        </w:rPr>
        <w:t>3</w:t>
      </w:r>
      <w:r w:rsidRPr="005E7DA4">
        <w:rPr>
          <w:sz w:val="24"/>
        </w:rPr>
        <w:t>O</w:t>
      </w:r>
      <w:r w:rsidRPr="005E7DA4">
        <w:rPr>
          <w:position w:val="8"/>
          <w:sz w:val="16"/>
        </w:rPr>
        <w:t>+</w:t>
      </w:r>
      <w:r w:rsidRPr="005E7DA4">
        <w:rPr>
          <w:sz w:val="24"/>
        </w:rPr>
        <w:t>) = 5×10</w:t>
      </w:r>
      <w:r w:rsidRPr="005E7DA4">
        <w:rPr>
          <w:position w:val="8"/>
          <w:sz w:val="16"/>
        </w:rPr>
        <w:t xml:space="preserve">-6 </w:t>
      </w:r>
      <w:proofErr w:type="gramStart"/>
      <w:r w:rsidRPr="005E7DA4">
        <w:rPr>
          <w:sz w:val="24"/>
        </w:rPr>
        <w:t>µ</w:t>
      </w:r>
      <w:proofErr w:type="spell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0" w:lineRule="auto"/>
        <w:ind w:left="437" w:right="881" w:hanging="281"/>
        <w:jc w:val="left"/>
      </w:pPr>
      <w:r>
        <w:t>There are two solutions: solution A of pOH = 10 and solution B of pOH =</w:t>
      </w:r>
      <w:r>
        <w:rPr>
          <w:spacing w:val="-42"/>
        </w:rPr>
        <w:t xml:space="preserve"> </w:t>
      </w:r>
      <w:r>
        <w:t>12. Indicate the true statement about these</w:t>
      </w:r>
      <w:r>
        <w:rPr>
          <w:spacing w:val="-11"/>
        </w:rPr>
        <w:t xml:space="preserve"> </w:t>
      </w:r>
      <w:r>
        <w:t>solutions: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solution A is more acidic than B</w:t>
      </w:r>
      <w:r>
        <w:rPr>
          <w:spacing w:val="-11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pH of B solution is lower than pH of the solution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pH of the solution A is higher by 2 than pH of B</w:t>
      </w:r>
      <w:r>
        <w:rPr>
          <w:spacing w:val="-17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17"/>
        </w:tabs>
        <w:spacing w:before="7" w:after="0" w:line="235" w:lineRule="auto"/>
        <w:ind w:left="416" w:hanging="260"/>
        <w:rPr>
          <w:sz w:val="24"/>
        </w:rPr>
      </w:pPr>
      <w:r>
        <w:rPr>
          <w:sz w:val="24"/>
        </w:rPr>
        <w:t>in the A solution the 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 xml:space="preserve">+ </w:t>
      </w:r>
      <w:r>
        <w:rPr>
          <w:sz w:val="24"/>
        </w:rPr>
        <w:t>concentration is 100-times higher than in the B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03"/>
        </w:tabs>
        <w:spacing w:after="0" w:line="280" w:lineRule="exact"/>
        <w:ind w:hanging="246"/>
        <w:rPr>
          <w:sz w:val="16"/>
        </w:rPr>
      </w:pPr>
      <w:r>
        <w:rPr>
          <w:sz w:val="24"/>
        </w:rPr>
        <w:t xml:space="preserve">in the A solution is </w:t>
      </w:r>
      <w:r>
        <w:rPr>
          <w:i/>
          <w:sz w:val="24"/>
        </w:rPr>
        <w:t>c</w:t>
      </w:r>
      <w:r>
        <w:rPr>
          <w:sz w:val="24"/>
        </w:rPr>
        <w:t>(OH</w:t>
      </w:r>
      <w:r>
        <w:rPr>
          <w:position w:val="8"/>
          <w:sz w:val="16"/>
        </w:rPr>
        <w:t>-</w:t>
      </w:r>
      <w:r>
        <w:rPr>
          <w:sz w:val="24"/>
        </w:rPr>
        <w:t>) = 1×10</w:t>
      </w:r>
      <w:r>
        <w:rPr>
          <w:position w:val="8"/>
          <w:sz w:val="16"/>
        </w:rPr>
        <w:t>-4</w:t>
      </w:r>
      <w:r>
        <w:rPr>
          <w:spacing w:val="10"/>
          <w:position w:val="8"/>
          <w:sz w:val="16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376"/>
        </w:tabs>
        <w:spacing w:before="2" w:after="0" w:line="240" w:lineRule="auto"/>
        <w:ind w:left="375" w:hanging="219"/>
        <w:rPr>
          <w:sz w:val="16"/>
        </w:rPr>
      </w:pPr>
      <w:r>
        <w:rPr>
          <w:sz w:val="24"/>
        </w:rPr>
        <w:t xml:space="preserve">in the B solution is </w:t>
      </w:r>
      <w:r>
        <w:rPr>
          <w:i/>
          <w:sz w:val="24"/>
        </w:rPr>
        <w:t>c</w:t>
      </w:r>
      <w:r>
        <w:rPr>
          <w:sz w:val="24"/>
        </w:rPr>
        <w:t>(OH</w:t>
      </w:r>
      <w:r>
        <w:rPr>
          <w:position w:val="8"/>
          <w:sz w:val="16"/>
        </w:rPr>
        <w:t>-</w:t>
      </w:r>
      <w:r>
        <w:rPr>
          <w:sz w:val="24"/>
        </w:rPr>
        <w:t>) = 1×10</w:t>
      </w:r>
      <w:r>
        <w:rPr>
          <w:position w:val="8"/>
          <w:sz w:val="16"/>
        </w:rPr>
        <w:t>-2</w:t>
      </w:r>
      <w:r>
        <w:rPr>
          <w:spacing w:val="10"/>
          <w:position w:val="8"/>
          <w:sz w:val="16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15"/>
        </w:tabs>
        <w:spacing w:before="3" w:after="0" w:line="237" w:lineRule="auto"/>
        <w:ind w:left="414" w:hanging="258"/>
        <w:rPr>
          <w:sz w:val="16"/>
        </w:rPr>
      </w:pPr>
      <w:r>
        <w:rPr>
          <w:sz w:val="24"/>
        </w:rPr>
        <w:t xml:space="preserve">in the A solution is </w:t>
      </w: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 = 1×10</w:t>
      </w:r>
      <w:r>
        <w:rPr>
          <w:position w:val="8"/>
          <w:sz w:val="16"/>
        </w:rPr>
        <w:t>-4</w:t>
      </w:r>
      <w:r>
        <w:rPr>
          <w:spacing w:val="13"/>
          <w:position w:val="8"/>
          <w:sz w:val="16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81"/>
        </w:numPr>
        <w:tabs>
          <w:tab w:val="left" w:pos="417"/>
        </w:tabs>
        <w:spacing w:after="0" w:line="240" w:lineRule="auto"/>
        <w:ind w:left="416" w:hanging="260"/>
        <w:rPr>
          <w:sz w:val="16"/>
        </w:rPr>
      </w:pPr>
      <w:r>
        <w:rPr>
          <w:sz w:val="24"/>
        </w:rPr>
        <w:t xml:space="preserve">in the B solution is </w:t>
      </w:r>
      <w:r>
        <w:rPr>
          <w:i/>
          <w:sz w:val="24"/>
        </w:rPr>
        <w:t>c</w:t>
      </w:r>
      <w:r>
        <w:rPr>
          <w:sz w:val="24"/>
        </w:rPr>
        <w:t>(H</w:t>
      </w:r>
      <w:r>
        <w:rPr>
          <w:position w:val="-7"/>
          <w:sz w:val="16"/>
        </w:rPr>
        <w:t>3</w:t>
      </w:r>
      <w:r>
        <w:rPr>
          <w:sz w:val="24"/>
        </w:rPr>
        <w:t>O</w:t>
      </w:r>
      <w:r>
        <w:rPr>
          <w:position w:val="8"/>
          <w:sz w:val="16"/>
        </w:rPr>
        <w:t>+</w:t>
      </w:r>
      <w:r>
        <w:rPr>
          <w:sz w:val="24"/>
        </w:rPr>
        <w:t>) = 10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2" w:lineRule="auto"/>
        <w:ind w:left="437" w:right="169" w:hanging="281"/>
        <w:jc w:val="left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amount</w:t>
      </w:r>
      <w:proofErr w:type="gramEnd"/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reaction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16.35</w:t>
      </w:r>
      <w:r>
        <w:rPr>
          <w:spacing w:val="-3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zinc</w:t>
      </w:r>
      <w:r>
        <w:rPr>
          <w:spacing w:val="-3"/>
        </w:rPr>
        <w:t xml:space="preserve"> </w:t>
      </w:r>
      <w:r>
        <w:t xml:space="preserve">with sulfuric acid.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Zn) = 65.4; A</w:t>
      </w:r>
      <w:r>
        <w:rPr>
          <w:position w:val="-7"/>
          <w:sz w:val="16"/>
        </w:rPr>
        <w:t>r</w:t>
      </w:r>
      <w:r>
        <w:t>(S) = 32; A</w:t>
      </w:r>
      <w:r>
        <w:rPr>
          <w:position w:val="-7"/>
          <w:sz w:val="16"/>
        </w:rPr>
        <w:t>r</w:t>
      </w:r>
      <w:r>
        <w:t>(O) = 16; A</w:t>
      </w:r>
      <w:r>
        <w:rPr>
          <w:position w:val="-7"/>
          <w:sz w:val="16"/>
        </w:rPr>
        <w:t>r</w:t>
      </w:r>
      <w:r>
        <w:t>(H) =</w:t>
      </w:r>
      <w:r>
        <w:rPr>
          <w:spacing w:val="-19"/>
        </w:rPr>
        <w:t xml:space="preserve"> </w:t>
      </w:r>
      <w:r>
        <w:t>1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03"/>
        </w:tabs>
        <w:spacing w:after="0" w:line="235" w:lineRule="auto"/>
        <w:ind w:hanging="246"/>
        <w:rPr>
          <w:sz w:val="16"/>
        </w:rPr>
      </w:pPr>
      <w:r>
        <w:rPr>
          <w:sz w:val="24"/>
        </w:rPr>
        <w:t>1 mol of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17"/>
        </w:tabs>
        <w:spacing w:before="1" w:after="0" w:line="237" w:lineRule="auto"/>
        <w:ind w:left="416" w:hanging="260"/>
        <w:rPr>
          <w:sz w:val="16"/>
        </w:rPr>
      </w:pPr>
      <w:r>
        <w:rPr>
          <w:sz w:val="24"/>
        </w:rPr>
        <w:t>40.35 g of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ZnSO</w:t>
      </w:r>
      <w:proofErr w:type="spellEnd"/>
      <w:r>
        <w:rPr>
          <w:position w:val="-7"/>
          <w:sz w:val="16"/>
        </w:rPr>
        <w:t>4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0.5 mol 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ZnSO</w:t>
      </w:r>
      <w:proofErr w:type="spellEnd"/>
      <w:r>
        <w:rPr>
          <w:position w:val="-7"/>
          <w:sz w:val="16"/>
        </w:rPr>
        <w:t>4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17"/>
        </w:tabs>
        <w:spacing w:before="2" w:after="0" w:line="232" w:lineRule="auto"/>
        <w:ind w:left="416" w:hanging="260"/>
        <w:rPr>
          <w:sz w:val="16"/>
        </w:rPr>
      </w:pPr>
      <w:r>
        <w:rPr>
          <w:sz w:val="24"/>
        </w:rPr>
        <w:t>0.25 mol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0.5 g of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376"/>
        </w:tabs>
        <w:spacing w:before="4" w:after="0" w:line="237" w:lineRule="auto"/>
        <w:ind w:left="375" w:hanging="219"/>
        <w:rPr>
          <w:sz w:val="16"/>
        </w:rPr>
      </w:pPr>
      <w:r>
        <w:rPr>
          <w:sz w:val="24"/>
        </w:rPr>
        <w:t>32.7 g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ZnSO</w:t>
      </w:r>
      <w:proofErr w:type="spellEnd"/>
      <w:r>
        <w:rPr>
          <w:position w:val="-7"/>
          <w:sz w:val="16"/>
        </w:rPr>
        <w:t>4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15"/>
        </w:tabs>
        <w:spacing w:after="0" w:line="237" w:lineRule="auto"/>
        <w:ind w:left="414" w:hanging="258"/>
        <w:rPr>
          <w:sz w:val="16"/>
        </w:rPr>
      </w:pPr>
      <w:r>
        <w:rPr>
          <w:sz w:val="24"/>
        </w:rPr>
        <w:t>250 mmol of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ZnSO</w:t>
      </w:r>
      <w:proofErr w:type="spellEnd"/>
      <w:r>
        <w:rPr>
          <w:position w:val="-7"/>
          <w:sz w:val="16"/>
        </w:rPr>
        <w:t>4</w:t>
      </w:r>
    </w:p>
    <w:p w:rsidR="00864C38" w:rsidRDefault="00B31DBF" w:rsidP="005E7DA4">
      <w:pPr>
        <w:pStyle w:val="ListParagraph"/>
        <w:numPr>
          <w:ilvl w:val="0"/>
          <w:numId w:val="182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500 mmol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 w:line="242" w:lineRule="auto"/>
        <w:ind w:left="437" w:right="719" w:hanging="281"/>
        <w:jc w:val="left"/>
      </w:pPr>
      <w:r>
        <w:t>Calculate the amount of ammonia formed in its synthesis from nitrogen and hydrogen if the amount of hydrogen entering the reaction is 4.5 mol. A</w:t>
      </w:r>
      <w:r>
        <w:rPr>
          <w:position w:val="-7"/>
          <w:sz w:val="16"/>
        </w:rPr>
        <w:t>r</w:t>
      </w:r>
      <w:r>
        <w:t>(N) =</w:t>
      </w:r>
      <w:r>
        <w:rPr>
          <w:spacing w:val="-31"/>
        </w:rPr>
        <w:t xml:space="preserve"> </w:t>
      </w:r>
      <w:r>
        <w:t>14; A</w:t>
      </w:r>
      <w:r>
        <w:rPr>
          <w:position w:val="-7"/>
          <w:sz w:val="16"/>
        </w:rPr>
        <w:t>r</w:t>
      </w:r>
      <w:r>
        <w:t>(H) = 1</w:t>
      </w:r>
    </w:p>
    <w:p w:rsidR="00864C38" w:rsidRDefault="00B31DBF" w:rsidP="004D2E59">
      <w:pPr>
        <w:pStyle w:val="BodyText"/>
        <w:numPr>
          <w:ilvl w:val="0"/>
          <w:numId w:val="693"/>
        </w:numPr>
        <w:spacing w:line="273" w:lineRule="exact"/>
      </w:pPr>
      <w:r>
        <w:t>0.051 kg</w:t>
      </w:r>
    </w:p>
    <w:p w:rsidR="00864C38" w:rsidRDefault="00B31DBF" w:rsidP="004D2E59">
      <w:pPr>
        <w:pStyle w:val="ListParagraph"/>
        <w:numPr>
          <w:ilvl w:val="0"/>
          <w:numId w:val="693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3.6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93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44.8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4D2E59">
      <w:pPr>
        <w:pStyle w:val="ListParagraph"/>
        <w:numPr>
          <w:ilvl w:val="0"/>
          <w:numId w:val="693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51</w:t>
      </w:r>
      <w:r>
        <w:rPr>
          <w:spacing w:val="-2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693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34 g</w:t>
      </w:r>
    </w:p>
    <w:p w:rsidR="00864C38" w:rsidRDefault="00B31DBF" w:rsidP="004D2E59">
      <w:pPr>
        <w:pStyle w:val="ListParagraph"/>
        <w:numPr>
          <w:ilvl w:val="0"/>
          <w:numId w:val="693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BodyText"/>
        <w:numPr>
          <w:ilvl w:val="0"/>
          <w:numId w:val="693"/>
        </w:numPr>
        <w:spacing w:before="1" w:line="280" w:lineRule="exact"/>
        <w:rPr>
          <w:sz w:val="16"/>
        </w:rPr>
      </w:pPr>
      <w:r>
        <w:t>67.2</w:t>
      </w:r>
      <w:r>
        <w:rPr>
          <w:spacing w:val="-6"/>
        </w:rPr>
        <w:t xml:space="preserve"> </w:t>
      </w:r>
      <w:r>
        <w:t>dm</w:t>
      </w:r>
      <w:r>
        <w:rPr>
          <w:position w:val="8"/>
          <w:sz w:val="16"/>
        </w:rPr>
        <w:t>3</w:t>
      </w:r>
    </w:p>
    <w:p w:rsidR="00864C38" w:rsidRDefault="00B31DBF" w:rsidP="004D2E59">
      <w:pPr>
        <w:pStyle w:val="BodyText"/>
        <w:numPr>
          <w:ilvl w:val="0"/>
          <w:numId w:val="693"/>
        </w:numPr>
        <w:spacing w:line="275" w:lineRule="exact"/>
      </w:pPr>
      <w:r>
        <w:lastRenderedPageBreak/>
        <w:t>4.5 mol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137" w:hanging="281"/>
        <w:jc w:val="left"/>
      </w:pPr>
      <w:r>
        <w:t>The glucose solution, administered to a patient (with suspected diabetes) during the oral</w:t>
      </w:r>
      <w:r>
        <w:rPr>
          <w:spacing w:val="-4"/>
        </w:rPr>
        <w:t xml:space="preserve"> </w:t>
      </w:r>
      <w:r>
        <w:t>glucose</w:t>
      </w:r>
      <w:r>
        <w:rPr>
          <w:spacing w:val="-3"/>
        </w:rPr>
        <w:t xml:space="preserve"> </w:t>
      </w:r>
      <w:r>
        <w:t>tolerance</w:t>
      </w:r>
      <w:r>
        <w:rPr>
          <w:spacing w:val="-4"/>
        </w:rPr>
        <w:t xml:space="preserve"> </w:t>
      </w:r>
      <w:r>
        <w:t>test,</w:t>
      </w:r>
      <w:r>
        <w:rPr>
          <w:spacing w:val="-3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75</w:t>
      </w:r>
      <w:r>
        <w:rPr>
          <w:spacing w:val="-3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of glucose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250</w:t>
      </w:r>
      <w:r>
        <w:rPr>
          <w:spacing w:val="-3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solution.</w:t>
      </w:r>
      <w:r>
        <w:rPr>
          <w:spacing w:val="-3"/>
        </w:rPr>
        <w:t xml:space="preserve"> </w:t>
      </w:r>
      <w:r>
        <w:t>Calculate either the solution volume or the glucose quantity at this solution that must</w:t>
      </w:r>
      <w:r>
        <w:rPr>
          <w:spacing w:val="-32"/>
        </w:rPr>
        <w:t xml:space="preserve"> </w:t>
      </w:r>
      <w:r>
        <w:t>be administered to a child of 20 kg weight after overnight fasting, if 1.75 g of glucose must be given per kg of body weight.</w:t>
      </w:r>
    </w:p>
    <w:p w:rsidR="00864C38" w:rsidRDefault="00B31DBF" w:rsidP="005E7DA4">
      <w:pPr>
        <w:pStyle w:val="ListParagraph"/>
        <w:numPr>
          <w:ilvl w:val="0"/>
          <w:numId w:val="183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35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</w:p>
    <w:p w:rsidR="00864C38" w:rsidRDefault="00B31DBF" w:rsidP="005E7DA4">
      <w:pPr>
        <w:pStyle w:val="ListParagraph"/>
        <w:numPr>
          <w:ilvl w:val="0"/>
          <w:numId w:val="18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0.116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liter</w:t>
      </w:r>
      <w:proofErr w:type="spellEnd"/>
    </w:p>
    <w:p w:rsidR="00864C38" w:rsidRDefault="00B31DBF" w:rsidP="005E7DA4">
      <w:pPr>
        <w:pStyle w:val="ListParagraph"/>
        <w:numPr>
          <w:ilvl w:val="0"/>
          <w:numId w:val="183"/>
        </w:numPr>
        <w:tabs>
          <w:tab w:val="left" w:pos="403"/>
        </w:tabs>
        <w:spacing w:after="0" w:line="276" w:lineRule="exact"/>
        <w:ind w:hanging="246"/>
      </w:pPr>
      <w:r>
        <w:rPr>
          <w:sz w:val="24"/>
        </w:rPr>
        <w:t>0.035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liter</w:t>
      </w:r>
      <w:proofErr w:type="spellEnd"/>
    </w:p>
    <w:p w:rsidR="00864C38" w:rsidRDefault="00B31DBF" w:rsidP="005E7DA4">
      <w:pPr>
        <w:pStyle w:val="ListParagraph"/>
        <w:numPr>
          <w:ilvl w:val="0"/>
          <w:numId w:val="183"/>
        </w:numPr>
        <w:tabs>
          <w:tab w:val="left" w:pos="403"/>
        </w:tabs>
        <w:spacing w:after="0" w:line="276" w:lineRule="exact"/>
        <w:ind w:hanging="246"/>
      </w:pPr>
      <w:r>
        <w:t>58.33 ml</w:t>
      </w:r>
    </w:p>
    <w:p w:rsidR="00864C38" w:rsidRDefault="00B31DBF" w:rsidP="005E7DA4">
      <w:pPr>
        <w:pStyle w:val="ListParagraph"/>
        <w:numPr>
          <w:ilvl w:val="0"/>
          <w:numId w:val="18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35 g of</w:t>
      </w:r>
      <w:r>
        <w:rPr>
          <w:spacing w:val="-2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5E7DA4">
      <w:pPr>
        <w:pStyle w:val="ListParagraph"/>
        <w:numPr>
          <w:ilvl w:val="0"/>
          <w:numId w:val="18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116 g of</w:t>
      </w:r>
      <w:r>
        <w:rPr>
          <w:spacing w:val="-1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5E7DA4">
      <w:pPr>
        <w:pStyle w:val="ListParagraph"/>
        <w:numPr>
          <w:ilvl w:val="0"/>
          <w:numId w:val="184"/>
        </w:numPr>
        <w:tabs>
          <w:tab w:val="left" w:pos="415"/>
        </w:tabs>
        <w:spacing w:after="0" w:line="276" w:lineRule="exact"/>
        <w:ind w:left="414" w:hanging="258"/>
      </w:pPr>
      <w:r>
        <w:rPr>
          <w:sz w:val="24"/>
        </w:rPr>
        <w:t>0.035 kg of</w:t>
      </w:r>
      <w:r>
        <w:rPr>
          <w:spacing w:val="-4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5E7DA4">
      <w:pPr>
        <w:pStyle w:val="ListParagraph"/>
        <w:numPr>
          <w:ilvl w:val="0"/>
          <w:numId w:val="184"/>
        </w:numPr>
        <w:tabs>
          <w:tab w:val="left" w:pos="415"/>
        </w:tabs>
        <w:spacing w:after="0" w:line="276" w:lineRule="exact"/>
        <w:ind w:left="414" w:hanging="258"/>
      </w:pPr>
      <w:r>
        <w:t>116.66 ml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2" w:lineRule="auto"/>
        <w:ind w:left="437" w:right="303" w:hanging="281"/>
        <w:jc w:val="left"/>
      </w:pPr>
      <w:r>
        <w:t>What</w:t>
      </w:r>
      <w:r>
        <w:rPr>
          <w:spacing w:val="-5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quantities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thermal</w:t>
      </w:r>
      <w:r>
        <w:rPr>
          <w:spacing w:val="-4"/>
        </w:rPr>
        <w:t xml:space="preserve"> </w:t>
      </w:r>
      <w:r>
        <w:t xml:space="preserve">decomposition of 7.5 g of calcium carbonate?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Ca) = 40;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(O) =</w:t>
      </w:r>
      <w:r>
        <w:rPr>
          <w:spacing w:val="-19"/>
        </w:rPr>
        <w:t xml:space="preserve"> </w:t>
      </w:r>
      <w:r>
        <w:t>16</w:t>
      </w:r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03"/>
        </w:tabs>
        <w:spacing w:after="0" w:line="265" w:lineRule="exact"/>
        <w:ind w:hanging="246"/>
        <w:rPr>
          <w:sz w:val="24"/>
        </w:rPr>
      </w:pPr>
      <w:r>
        <w:rPr>
          <w:sz w:val="24"/>
        </w:rPr>
        <w:t>5.6 g 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17"/>
        </w:tabs>
        <w:spacing w:before="4" w:after="0" w:line="237" w:lineRule="auto"/>
        <w:ind w:left="416" w:hanging="260"/>
        <w:rPr>
          <w:sz w:val="16"/>
        </w:rPr>
      </w:pPr>
      <w:r>
        <w:rPr>
          <w:sz w:val="24"/>
        </w:rPr>
        <w:t>1.68 dm</w:t>
      </w:r>
      <w:proofErr w:type="gramStart"/>
      <w:r>
        <w:rPr>
          <w:position w:val="8"/>
          <w:sz w:val="16"/>
        </w:rPr>
        <w:t xml:space="preserve">3  </w:t>
      </w:r>
      <w:r>
        <w:rPr>
          <w:sz w:val="24"/>
        </w:rPr>
        <w:t>of</w:t>
      </w:r>
      <w:proofErr w:type="gramEnd"/>
      <w:r>
        <w:rPr>
          <w:spacing w:val="-25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03"/>
        </w:tabs>
        <w:spacing w:after="0" w:line="279" w:lineRule="exact"/>
        <w:ind w:hanging="246"/>
        <w:rPr>
          <w:sz w:val="24"/>
        </w:rPr>
      </w:pPr>
      <w:r>
        <w:rPr>
          <w:sz w:val="24"/>
        </w:rPr>
        <w:t>1.68 dm</w:t>
      </w:r>
      <w:proofErr w:type="gramStart"/>
      <w:r>
        <w:rPr>
          <w:position w:val="8"/>
          <w:sz w:val="16"/>
        </w:rPr>
        <w:t xml:space="preserve">3  </w:t>
      </w:r>
      <w:r>
        <w:rPr>
          <w:sz w:val="24"/>
        </w:rPr>
        <w:t>of</w:t>
      </w:r>
      <w:proofErr w:type="gramEnd"/>
      <w:r>
        <w:rPr>
          <w:spacing w:val="-26"/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0.75 mol of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03"/>
        </w:tabs>
        <w:spacing w:before="8" w:after="0" w:line="232" w:lineRule="auto"/>
        <w:ind w:hanging="246"/>
        <w:rPr>
          <w:sz w:val="16"/>
        </w:rPr>
      </w:pPr>
      <w:r>
        <w:rPr>
          <w:sz w:val="24"/>
        </w:rPr>
        <w:t>75 mmol of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4.2 g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15"/>
        </w:tabs>
        <w:spacing w:before="4" w:after="0" w:line="237" w:lineRule="auto"/>
        <w:ind w:left="414" w:hanging="258"/>
        <w:rPr>
          <w:sz w:val="16"/>
        </w:rPr>
      </w:pPr>
      <w:r>
        <w:rPr>
          <w:sz w:val="24"/>
        </w:rPr>
        <w:t>0.75 mol of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5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3.3 g of</w:t>
      </w:r>
      <w:r>
        <w:rPr>
          <w:spacing w:val="-6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0" w:lineRule="auto"/>
        <w:ind w:left="437" w:right="425" w:hanging="281"/>
        <w:jc w:val="left"/>
      </w:pPr>
      <w:r>
        <w:t>Chlorine can be prepared by acting of sulfuric acid on sodium chloride in the presence</w:t>
      </w:r>
      <w:r>
        <w:rPr>
          <w:spacing w:val="-6"/>
        </w:rPr>
        <w:t xml:space="preserve"> </w:t>
      </w:r>
      <w:r>
        <w:t>of manganese</w:t>
      </w:r>
      <w:r>
        <w:rPr>
          <w:spacing w:val="-3"/>
        </w:rPr>
        <w:t xml:space="preserve"> </w:t>
      </w:r>
      <w:r>
        <w:t>dioxide.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chlorine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0.0234</w:t>
      </w:r>
      <w:r>
        <w:rPr>
          <w:spacing w:val="-4"/>
        </w:rPr>
        <w:t xml:space="preserve"> </w:t>
      </w:r>
      <w:r>
        <w:t>kg</w:t>
      </w:r>
      <w:r>
        <w:rPr>
          <w:spacing w:val="-5"/>
        </w:rPr>
        <w:t xml:space="preserve"> </w:t>
      </w:r>
      <w:r>
        <w:t xml:space="preserve">NaCl under the laboratory conditions?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Na) = 23; A</w:t>
      </w:r>
      <w:r>
        <w:rPr>
          <w:position w:val="-7"/>
          <w:sz w:val="16"/>
        </w:rPr>
        <w:t>r</w:t>
      </w:r>
      <w:r>
        <w:t>(Cl) =</w:t>
      </w:r>
      <w:r>
        <w:rPr>
          <w:spacing w:val="-12"/>
        </w:rPr>
        <w:t xml:space="preserve"> </w:t>
      </w:r>
      <w:r>
        <w:t>35.5</w:t>
      </w:r>
    </w:p>
    <w:p w:rsidR="00864C38" w:rsidRDefault="00B31DBF" w:rsidP="004D2E59">
      <w:pPr>
        <w:pStyle w:val="BodyText"/>
        <w:numPr>
          <w:ilvl w:val="0"/>
          <w:numId w:val="694"/>
        </w:numPr>
        <w:spacing w:line="270" w:lineRule="exact"/>
      </w:pPr>
      <w:r>
        <w:t>4,480 ml</w:t>
      </w:r>
    </w:p>
    <w:p w:rsidR="00864C38" w:rsidRDefault="00B31DBF" w:rsidP="004D2E59">
      <w:pPr>
        <w:pStyle w:val="ListParagraph"/>
        <w:numPr>
          <w:ilvl w:val="0"/>
          <w:numId w:val="69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7.1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694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0.2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9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4.48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4D2E59">
      <w:pPr>
        <w:pStyle w:val="BodyText"/>
        <w:numPr>
          <w:ilvl w:val="0"/>
          <w:numId w:val="694"/>
        </w:numPr>
      </w:pPr>
      <w:r>
        <w:t>14.2 g</w:t>
      </w:r>
    </w:p>
    <w:p w:rsidR="00864C38" w:rsidRDefault="00B31DBF" w:rsidP="004D2E59">
      <w:pPr>
        <w:pStyle w:val="ListParagraph"/>
        <w:numPr>
          <w:ilvl w:val="0"/>
          <w:numId w:val="694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0.1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4D2E59">
      <w:pPr>
        <w:pStyle w:val="ListParagraph"/>
        <w:numPr>
          <w:ilvl w:val="0"/>
          <w:numId w:val="694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2.24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4D2E59">
      <w:pPr>
        <w:pStyle w:val="ListParagraph"/>
        <w:numPr>
          <w:ilvl w:val="0"/>
          <w:numId w:val="694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200</w:t>
      </w:r>
      <w:r>
        <w:rPr>
          <w:spacing w:val="-5"/>
          <w:sz w:val="24"/>
        </w:rPr>
        <w:t xml:space="preserve"> </w:t>
      </w:r>
      <w:r>
        <w:rPr>
          <w:sz w:val="24"/>
        </w:rPr>
        <w:t>mmol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2" w:lineRule="auto"/>
        <w:ind w:left="437" w:right="514" w:hanging="281"/>
        <w:jc w:val="left"/>
      </w:pPr>
      <w:r>
        <w:t>Calculate</w:t>
      </w:r>
      <w:r>
        <w:rPr>
          <w:spacing w:val="-6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sulfur</w:t>
      </w:r>
      <w:r>
        <w:rPr>
          <w:spacing w:val="-6"/>
        </w:rPr>
        <w:t xml:space="preserve"> </w:t>
      </w:r>
      <w:r>
        <w:t>dioxide</w:t>
      </w:r>
      <w:r>
        <w:rPr>
          <w:spacing w:val="-5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burning</w:t>
      </w:r>
      <w:r>
        <w:rPr>
          <w:spacing w:val="-5"/>
        </w:rPr>
        <w:t xml:space="preserve"> </w:t>
      </w:r>
      <w:r>
        <w:t>112</w:t>
      </w:r>
      <w:r>
        <w:rPr>
          <w:spacing w:val="-5"/>
        </w:rPr>
        <w:t xml:space="preserve"> </w:t>
      </w:r>
      <w:r>
        <w:t>grams</w:t>
      </w:r>
      <w:r>
        <w:rPr>
          <w:spacing w:val="-5"/>
        </w:rPr>
        <w:t xml:space="preserve"> </w:t>
      </w:r>
      <w:r>
        <w:t>of sulfur or the amount of oxygen needed in the reaction. A</w:t>
      </w:r>
      <w:r>
        <w:rPr>
          <w:position w:val="-7"/>
          <w:sz w:val="16"/>
        </w:rPr>
        <w:t>r</w:t>
      </w:r>
      <w:r>
        <w:t>(S) = 32; A</w:t>
      </w:r>
      <w:r>
        <w:rPr>
          <w:position w:val="-7"/>
          <w:sz w:val="16"/>
        </w:rPr>
        <w:t>r</w:t>
      </w:r>
      <w:r>
        <w:t>(O) =</w:t>
      </w:r>
      <w:r>
        <w:rPr>
          <w:spacing w:val="-26"/>
        </w:rPr>
        <w:t xml:space="preserve"> </w:t>
      </w:r>
      <w:r>
        <w:t>16: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03"/>
        </w:tabs>
        <w:spacing w:after="0" w:line="232" w:lineRule="auto"/>
        <w:ind w:hanging="246"/>
        <w:rPr>
          <w:sz w:val="16"/>
        </w:rPr>
      </w:pPr>
      <w:r>
        <w:rPr>
          <w:sz w:val="24"/>
        </w:rPr>
        <w:t>112 g of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17"/>
        </w:tabs>
        <w:spacing w:before="5" w:after="0" w:line="237" w:lineRule="auto"/>
        <w:ind w:left="416" w:hanging="260"/>
        <w:rPr>
          <w:sz w:val="16"/>
        </w:rPr>
      </w:pPr>
      <w:r>
        <w:rPr>
          <w:sz w:val="24"/>
        </w:rPr>
        <w:t>7 mol of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78.4 dm</w:t>
      </w:r>
      <w:r>
        <w:rPr>
          <w:position w:val="8"/>
          <w:sz w:val="16"/>
        </w:rPr>
        <w:t xml:space="preserve">3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3.5 mol of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03"/>
        </w:tabs>
        <w:spacing w:before="4" w:after="0" w:line="237" w:lineRule="auto"/>
        <w:ind w:hanging="246"/>
        <w:rPr>
          <w:sz w:val="16"/>
        </w:rPr>
      </w:pPr>
      <w:r>
        <w:rPr>
          <w:sz w:val="24"/>
        </w:rPr>
        <w:t>156.8 dm</w:t>
      </w:r>
      <w:r>
        <w:rPr>
          <w:sz w:val="24"/>
          <w:vertAlign w:val="superscript"/>
        </w:rPr>
        <w:t>3</w:t>
      </w:r>
      <w:r>
        <w:rPr>
          <w:sz w:val="24"/>
        </w:rPr>
        <w:t xml:space="preserve"> of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 xml:space="preserve">156.8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15"/>
        </w:tabs>
        <w:spacing w:before="1" w:after="0" w:line="237" w:lineRule="auto"/>
        <w:ind w:left="414" w:hanging="258"/>
        <w:rPr>
          <w:sz w:val="16"/>
        </w:rPr>
      </w:pPr>
      <w:r>
        <w:rPr>
          <w:sz w:val="24"/>
        </w:rPr>
        <w:lastRenderedPageBreak/>
        <w:t>112 g of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6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3.5 mol of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 w:line="242" w:lineRule="auto"/>
        <w:ind w:left="437" w:right="561" w:hanging="281"/>
        <w:jc w:val="left"/>
      </w:pPr>
      <w:r>
        <w:t>Calculate</w:t>
      </w:r>
      <w:r>
        <w:rPr>
          <w:spacing w:val="-6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chlorine</w:t>
      </w:r>
      <w:r>
        <w:rPr>
          <w:spacing w:val="-5"/>
        </w:rPr>
        <w:t xml:space="preserve"> </w:t>
      </w:r>
      <w:r>
        <w:t>reacts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0.5</w:t>
      </w:r>
      <w:r>
        <w:rPr>
          <w:spacing w:val="-4"/>
        </w:rPr>
        <w:t xml:space="preserve"> </w:t>
      </w:r>
      <w:r>
        <w:t>mol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iron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ferric chloride production or how much </w:t>
      </w:r>
      <w:proofErr w:type="spellStart"/>
      <w:r>
        <w:t>FeCl</w:t>
      </w:r>
      <w:proofErr w:type="spellEnd"/>
      <w:r>
        <w:rPr>
          <w:position w:val="-7"/>
          <w:sz w:val="16"/>
        </w:rPr>
        <w:t xml:space="preserve">3 </w:t>
      </w:r>
      <w:r>
        <w:t xml:space="preserve">is produced?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Fe) = 56; A</w:t>
      </w:r>
      <w:r>
        <w:rPr>
          <w:position w:val="-7"/>
          <w:sz w:val="16"/>
        </w:rPr>
        <w:t>r</w:t>
      </w:r>
      <w:r>
        <w:t>(Cl) =</w:t>
      </w:r>
      <w:r>
        <w:rPr>
          <w:spacing w:val="-16"/>
        </w:rPr>
        <w:t xml:space="preserve"> </w:t>
      </w:r>
      <w:r>
        <w:t>35.5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16.8 dm</w:t>
      </w:r>
      <w:proofErr w:type="gramStart"/>
      <w:r>
        <w:rPr>
          <w:position w:val="8"/>
          <w:sz w:val="16"/>
        </w:rPr>
        <w:t xml:space="preserve">3  </w:t>
      </w:r>
      <w:r>
        <w:rPr>
          <w:sz w:val="24"/>
        </w:rPr>
        <w:t>of</w:t>
      </w:r>
      <w:proofErr w:type="gramEnd"/>
      <w:r>
        <w:rPr>
          <w:spacing w:val="-23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17"/>
        </w:tabs>
        <w:spacing w:after="0" w:line="240" w:lineRule="auto"/>
        <w:ind w:left="416" w:hanging="260"/>
        <w:rPr>
          <w:sz w:val="16"/>
        </w:rPr>
      </w:pPr>
      <w:r>
        <w:rPr>
          <w:sz w:val="24"/>
        </w:rPr>
        <w:t>33.6 dm</w:t>
      </w:r>
      <w:proofErr w:type="gramStart"/>
      <w:r>
        <w:rPr>
          <w:position w:val="8"/>
          <w:sz w:val="16"/>
        </w:rPr>
        <w:t xml:space="preserve">3  </w:t>
      </w:r>
      <w:r>
        <w:rPr>
          <w:sz w:val="24"/>
        </w:rPr>
        <w:t>of</w:t>
      </w:r>
      <w:proofErr w:type="gramEnd"/>
      <w:r>
        <w:rPr>
          <w:spacing w:val="-24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03"/>
        </w:tabs>
        <w:spacing w:before="78" w:after="0" w:line="240" w:lineRule="auto"/>
        <w:ind w:hanging="246"/>
        <w:rPr>
          <w:sz w:val="16"/>
        </w:rPr>
      </w:pPr>
      <w:r>
        <w:rPr>
          <w:sz w:val="24"/>
        </w:rPr>
        <w:lastRenderedPageBreak/>
        <w:t>0.5 mol of</w:t>
      </w:r>
      <w:r>
        <w:rPr>
          <w:spacing w:val="-3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17"/>
        </w:tabs>
        <w:spacing w:before="2" w:after="0" w:line="237" w:lineRule="auto"/>
        <w:ind w:left="416" w:hanging="260"/>
        <w:rPr>
          <w:sz w:val="16"/>
        </w:rPr>
      </w:pPr>
      <w:r>
        <w:rPr>
          <w:sz w:val="24"/>
        </w:rPr>
        <w:t>81.25 g of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40.62 g of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0.75 mol of</w:t>
      </w:r>
      <w:r>
        <w:rPr>
          <w:spacing w:val="-3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15"/>
        </w:tabs>
        <w:spacing w:after="0" w:line="237" w:lineRule="auto"/>
        <w:ind w:left="414" w:hanging="258"/>
        <w:rPr>
          <w:sz w:val="16"/>
        </w:rPr>
      </w:pPr>
      <w:r>
        <w:rPr>
          <w:sz w:val="24"/>
        </w:rPr>
        <w:t>53.25 g of</w:t>
      </w:r>
      <w:r>
        <w:rPr>
          <w:spacing w:val="-2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7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0.5 mol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>3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3" w:after="0" w:line="240" w:lineRule="auto"/>
        <w:ind w:left="636" w:hanging="480"/>
        <w:jc w:val="left"/>
      </w:pPr>
      <w:r>
        <w:t>Calculate the amount of zinc and sulfur needed to prepare 24.25 g of zinc</w:t>
      </w:r>
      <w:r>
        <w:rPr>
          <w:spacing w:val="-38"/>
        </w:rPr>
        <w:t xml:space="preserve"> </w:t>
      </w:r>
      <w:r>
        <w:t>sulfide.</w:t>
      </w:r>
      <w:r>
        <w:br/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Zn) = 65; A</w:t>
      </w:r>
      <w:r>
        <w:rPr>
          <w:position w:val="-7"/>
          <w:sz w:val="16"/>
        </w:rPr>
        <w:t>r</w:t>
      </w:r>
      <w:r>
        <w:t>(S) = 32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0.25 mol of</w:t>
      </w:r>
      <w:r>
        <w:rPr>
          <w:spacing w:val="-3"/>
          <w:sz w:val="24"/>
        </w:rPr>
        <w:t xml:space="preserve"> </w:t>
      </w:r>
      <w:r>
        <w:rPr>
          <w:sz w:val="24"/>
        </w:rPr>
        <w:t>S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0.50 mol of</w:t>
      </w:r>
      <w:r>
        <w:rPr>
          <w:spacing w:val="-3"/>
          <w:sz w:val="24"/>
        </w:rPr>
        <w:t xml:space="preserve"> </w:t>
      </w:r>
      <w:r>
        <w:rPr>
          <w:sz w:val="24"/>
        </w:rPr>
        <w:t>Zn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16.25 g of</w:t>
      </w:r>
      <w:r>
        <w:rPr>
          <w:spacing w:val="-1"/>
          <w:sz w:val="24"/>
        </w:rPr>
        <w:t xml:space="preserve"> </w:t>
      </w:r>
      <w:r>
        <w:rPr>
          <w:sz w:val="24"/>
        </w:rPr>
        <w:t>Zn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0.20 mol of</w:t>
      </w:r>
      <w:r>
        <w:rPr>
          <w:spacing w:val="-11"/>
          <w:sz w:val="24"/>
        </w:rPr>
        <w:t xml:space="preserve"> </w:t>
      </w:r>
      <w:r>
        <w:rPr>
          <w:sz w:val="24"/>
        </w:rPr>
        <w:t>Zn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0.25 mol of</w:t>
      </w:r>
      <w:r>
        <w:rPr>
          <w:spacing w:val="-7"/>
          <w:sz w:val="24"/>
        </w:rPr>
        <w:t xml:space="preserve"> </w:t>
      </w:r>
      <w:r>
        <w:rPr>
          <w:sz w:val="24"/>
        </w:rPr>
        <w:t>Zn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8 g of</w:t>
      </w:r>
      <w:r>
        <w:rPr>
          <w:spacing w:val="-3"/>
          <w:sz w:val="24"/>
        </w:rPr>
        <w:t xml:space="preserve"> </w:t>
      </w:r>
      <w:r>
        <w:rPr>
          <w:sz w:val="24"/>
        </w:rPr>
        <w:t>S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0.20 mol of</w:t>
      </w:r>
      <w:r>
        <w:rPr>
          <w:spacing w:val="-3"/>
          <w:sz w:val="24"/>
        </w:rPr>
        <w:t xml:space="preserve"> </w:t>
      </w:r>
      <w:r>
        <w:rPr>
          <w:sz w:val="24"/>
        </w:rPr>
        <w:t>S</w:t>
      </w:r>
    </w:p>
    <w:p w:rsidR="00864C38" w:rsidRDefault="00B31DBF" w:rsidP="005E7DA4">
      <w:pPr>
        <w:pStyle w:val="ListParagraph"/>
        <w:numPr>
          <w:ilvl w:val="0"/>
          <w:numId w:val="18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8.12 g of</w:t>
      </w:r>
      <w:r>
        <w:rPr>
          <w:spacing w:val="-4"/>
          <w:sz w:val="24"/>
        </w:rPr>
        <w:t xml:space="preserve"> </w:t>
      </w:r>
      <w:r>
        <w:rPr>
          <w:sz w:val="24"/>
        </w:rPr>
        <w:t>Zn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2" w:lineRule="auto"/>
        <w:ind w:left="437" w:right="668" w:hanging="281"/>
        <w:jc w:val="left"/>
      </w:pPr>
      <w:r>
        <w:t>Calculate the amount of hydrogen and KOH produced in the reaction of 23.4</w:t>
      </w:r>
      <w:r>
        <w:rPr>
          <w:spacing w:val="-42"/>
        </w:rPr>
        <w:t xml:space="preserve"> </w:t>
      </w:r>
      <w:r>
        <w:t>g of potassium with water. A</w:t>
      </w:r>
      <w:r>
        <w:rPr>
          <w:position w:val="-7"/>
          <w:sz w:val="16"/>
        </w:rPr>
        <w:t>r</w:t>
      </w:r>
      <w:r>
        <w:t>(K) = 39;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(O) =</w:t>
      </w:r>
      <w:r>
        <w:rPr>
          <w:spacing w:val="-18"/>
        </w:rPr>
        <w:t xml:space="preserve"> </w:t>
      </w:r>
      <w:r>
        <w:t>16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03"/>
        </w:tabs>
        <w:spacing w:after="0" w:line="232" w:lineRule="auto"/>
        <w:ind w:hanging="246"/>
        <w:rPr>
          <w:sz w:val="16"/>
        </w:rPr>
      </w:pPr>
      <w:r>
        <w:rPr>
          <w:sz w:val="24"/>
        </w:rPr>
        <w:t>0.6 g of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17"/>
        </w:tabs>
        <w:spacing w:before="1" w:after="0" w:line="240" w:lineRule="auto"/>
        <w:ind w:left="416" w:hanging="260"/>
        <w:rPr>
          <w:sz w:val="16"/>
        </w:rPr>
      </w:pPr>
      <w:r>
        <w:rPr>
          <w:sz w:val="24"/>
        </w:rPr>
        <w:t>6 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03"/>
        </w:tabs>
        <w:spacing w:before="5" w:after="0" w:line="232" w:lineRule="auto"/>
        <w:ind w:hanging="246"/>
        <w:rPr>
          <w:sz w:val="16"/>
        </w:rPr>
      </w:pPr>
      <w:r>
        <w:rPr>
          <w:sz w:val="24"/>
        </w:rPr>
        <w:t>0.3 mol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33.6 g of</w:t>
      </w:r>
      <w:r>
        <w:rPr>
          <w:spacing w:val="-6"/>
          <w:sz w:val="24"/>
        </w:rPr>
        <w:t xml:space="preserve"> </w:t>
      </w:r>
      <w:r>
        <w:rPr>
          <w:sz w:val="24"/>
        </w:rPr>
        <w:t>KOH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0.3 mol of</w:t>
      </w:r>
      <w:r>
        <w:rPr>
          <w:spacing w:val="-3"/>
          <w:sz w:val="24"/>
        </w:rPr>
        <w:t xml:space="preserve"> </w:t>
      </w:r>
      <w:r>
        <w:rPr>
          <w:sz w:val="24"/>
        </w:rPr>
        <w:t>KOH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376"/>
        </w:tabs>
        <w:spacing w:before="8" w:after="0" w:line="232" w:lineRule="auto"/>
        <w:ind w:left="375" w:hanging="219"/>
        <w:rPr>
          <w:sz w:val="16"/>
        </w:rPr>
      </w:pPr>
      <w:r>
        <w:rPr>
          <w:sz w:val="24"/>
        </w:rPr>
        <w:t>600 mg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0.6 mol of</w:t>
      </w:r>
      <w:r>
        <w:rPr>
          <w:spacing w:val="-3"/>
          <w:sz w:val="24"/>
        </w:rPr>
        <w:t xml:space="preserve"> </w:t>
      </w:r>
      <w:r>
        <w:rPr>
          <w:sz w:val="24"/>
        </w:rPr>
        <w:t>KOH</w:t>
      </w:r>
    </w:p>
    <w:p w:rsidR="00864C38" w:rsidRDefault="00B31DBF" w:rsidP="005E7DA4">
      <w:pPr>
        <w:pStyle w:val="ListParagraph"/>
        <w:numPr>
          <w:ilvl w:val="0"/>
          <w:numId w:val="189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0.6 mol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8" w:after="0" w:line="240" w:lineRule="auto"/>
        <w:ind w:left="437" w:right="337" w:hanging="281"/>
        <w:jc w:val="both"/>
      </w:pPr>
      <w:r>
        <w:t xml:space="preserve">6 mol of NaOH was added to a solution containing 1.8 mol of </w:t>
      </w:r>
      <w:proofErr w:type="spellStart"/>
      <w:r>
        <w:t>FeCl</w:t>
      </w:r>
      <w:proofErr w:type="spellEnd"/>
      <w:r>
        <w:rPr>
          <w:position w:val="-7"/>
          <w:sz w:val="16"/>
        </w:rPr>
        <w:t>3</w:t>
      </w:r>
      <w:r>
        <w:t xml:space="preserve">. How much of NaCl and </w:t>
      </w:r>
      <w:proofErr w:type="gramStart"/>
      <w:r>
        <w:t>Fe(</w:t>
      </w:r>
      <w:proofErr w:type="gramEnd"/>
      <w:r>
        <w:t>OH)</w:t>
      </w:r>
      <w:r>
        <w:rPr>
          <w:position w:val="-7"/>
          <w:sz w:val="16"/>
        </w:rPr>
        <w:t xml:space="preserve">3 </w:t>
      </w:r>
      <w:r>
        <w:t xml:space="preserve">were formed and how much of unreacted NaOH remained in the solution?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NaOH) = 40; M</w:t>
      </w:r>
      <w:r>
        <w:rPr>
          <w:position w:val="-7"/>
          <w:sz w:val="16"/>
        </w:rPr>
        <w:t>r</w:t>
      </w:r>
      <w:r>
        <w:t>(NaCl) = 58.5; M</w:t>
      </w:r>
      <w:r>
        <w:rPr>
          <w:position w:val="-7"/>
          <w:sz w:val="16"/>
        </w:rPr>
        <w:t xml:space="preserve">r </w:t>
      </w:r>
      <w:r>
        <w:t>{Fe(OH)</w:t>
      </w:r>
      <w:r>
        <w:rPr>
          <w:position w:val="-7"/>
          <w:sz w:val="16"/>
        </w:rPr>
        <w:t>3</w:t>
      </w:r>
      <w:r>
        <w:t>} =</w:t>
      </w:r>
      <w:r>
        <w:rPr>
          <w:spacing w:val="-14"/>
        </w:rPr>
        <w:t xml:space="preserve"> </w:t>
      </w:r>
      <w:r>
        <w:t>107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03"/>
        </w:tabs>
        <w:spacing w:after="0" w:line="235" w:lineRule="auto"/>
        <w:ind w:hanging="246"/>
        <w:jc w:val="both"/>
        <w:rPr>
          <w:sz w:val="16"/>
        </w:rPr>
      </w:pPr>
      <w:r>
        <w:rPr>
          <w:sz w:val="24"/>
        </w:rPr>
        <w:t>1.2 mol of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Fe(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17"/>
        </w:tabs>
        <w:spacing w:before="4" w:after="0" w:line="232" w:lineRule="auto"/>
        <w:ind w:left="416" w:hanging="260"/>
        <w:jc w:val="both"/>
        <w:rPr>
          <w:sz w:val="16"/>
        </w:rPr>
      </w:pPr>
      <w:r>
        <w:rPr>
          <w:sz w:val="24"/>
        </w:rPr>
        <w:t>1.8 mol of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Fe(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48 g of</w:t>
      </w:r>
      <w:r>
        <w:rPr>
          <w:spacing w:val="-4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17"/>
        </w:tabs>
        <w:spacing w:before="7" w:after="0" w:line="232" w:lineRule="auto"/>
        <w:ind w:left="416" w:hanging="260"/>
        <w:jc w:val="both"/>
        <w:rPr>
          <w:sz w:val="16"/>
        </w:rPr>
      </w:pPr>
      <w:r>
        <w:rPr>
          <w:sz w:val="24"/>
        </w:rPr>
        <w:t>192.6 g of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Fe(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5.4 mol of</w:t>
      </w:r>
      <w:r>
        <w:rPr>
          <w:spacing w:val="-3"/>
          <w:sz w:val="24"/>
        </w:rPr>
        <w:t xml:space="preserve"> </w:t>
      </w:r>
      <w:r>
        <w:rPr>
          <w:sz w:val="24"/>
        </w:rPr>
        <w:t>NaCl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6 mol of</w:t>
      </w:r>
      <w:r>
        <w:rPr>
          <w:spacing w:val="-3"/>
          <w:sz w:val="24"/>
        </w:rPr>
        <w:t xml:space="preserve"> </w:t>
      </w:r>
      <w:r>
        <w:rPr>
          <w:sz w:val="24"/>
        </w:rPr>
        <w:t>NaCl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0.6 mol of</w:t>
      </w:r>
      <w:r>
        <w:rPr>
          <w:spacing w:val="-3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5E7DA4">
      <w:pPr>
        <w:pStyle w:val="ListParagraph"/>
        <w:numPr>
          <w:ilvl w:val="0"/>
          <w:numId w:val="1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24 g of</w:t>
      </w:r>
      <w:r>
        <w:rPr>
          <w:spacing w:val="-6"/>
          <w:sz w:val="24"/>
        </w:rPr>
        <w:t xml:space="preserve"> </w:t>
      </w:r>
      <w:r>
        <w:rPr>
          <w:sz w:val="24"/>
        </w:rPr>
        <w:t>NaOH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151F06" w:rsidRDefault="00B31DBF" w:rsidP="00151F06">
      <w:pPr>
        <w:pStyle w:val="Heading1"/>
        <w:numPr>
          <w:ilvl w:val="0"/>
          <w:numId w:val="1"/>
        </w:numPr>
        <w:tabs>
          <w:tab w:val="left" w:pos="637"/>
        </w:tabs>
        <w:spacing w:before="5" w:after="0" w:line="235" w:lineRule="auto"/>
        <w:ind w:left="437" w:right="513" w:hanging="281"/>
        <w:jc w:val="left"/>
      </w:pPr>
      <w:r>
        <w:t>Dissolving</w:t>
      </w:r>
      <w:r w:rsidRPr="00151F06">
        <w:rPr>
          <w:spacing w:val="-5"/>
        </w:rPr>
        <w:t xml:space="preserve"> </w:t>
      </w:r>
      <w:r>
        <w:t>magnesium</w:t>
      </w:r>
      <w:r w:rsidRPr="00151F06">
        <w:rPr>
          <w:spacing w:val="-8"/>
        </w:rPr>
        <w:t xml:space="preserve"> </w:t>
      </w:r>
      <w:r>
        <w:t>in</w:t>
      </w:r>
      <w:r w:rsidRPr="00151F06">
        <w:rPr>
          <w:spacing w:val="-4"/>
        </w:rPr>
        <w:t xml:space="preserve"> </w:t>
      </w:r>
      <w:r>
        <w:t>sulfuric</w:t>
      </w:r>
      <w:r w:rsidRPr="00151F06">
        <w:rPr>
          <w:spacing w:val="-5"/>
        </w:rPr>
        <w:t xml:space="preserve"> </w:t>
      </w:r>
      <w:r>
        <w:t>acid</w:t>
      </w:r>
      <w:r w:rsidRPr="00151F06">
        <w:rPr>
          <w:spacing w:val="-4"/>
        </w:rPr>
        <w:t xml:space="preserve"> </w:t>
      </w:r>
      <w:r>
        <w:t>gave</w:t>
      </w:r>
      <w:r w:rsidRPr="00151F06">
        <w:rPr>
          <w:spacing w:val="-8"/>
        </w:rPr>
        <w:t xml:space="preserve"> </w:t>
      </w:r>
      <w:r>
        <w:t>36</w:t>
      </w:r>
      <w:r w:rsidRPr="00151F06">
        <w:rPr>
          <w:spacing w:val="-4"/>
        </w:rPr>
        <w:t xml:space="preserve"> </w:t>
      </w:r>
      <w:r>
        <w:t>g</w:t>
      </w:r>
      <w:r w:rsidRPr="00151F06">
        <w:rPr>
          <w:spacing w:val="-5"/>
        </w:rPr>
        <w:t xml:space="preserve"> </w:t>
      </w:r>
      <w:r>
        <w:t>of</w:t>
      </w:r>
      <w:r w:rsidRPr="00151F06">
        <w:rPr>
          <w:spacing w:val="-3"/>
        </w:rPr>
        <w:t xml:space="preserve"> </w:t>
      </w:r>
      <w:r>
        <w:t>magnesium</w:t>
      </w:r>
      <w:r w:rsidRPr="00151F06">
        <w:rPr>
          <w:spacing w:val="-8"/>
        </w:rPr>
        <w:t xml:space="preserve"> </w:t>
      </w:r>
      <w:r>
        <w:t>sulfate.</w:t>
      </w:r>
      <w:r w:rsidRPr="00151F06">
        <w:rPr>
          <w:spacing w:val="-5"/>
        </w:rPr>
        <w:t xml:space="preserve"> </w:t>
      </w:r>
      <w:r>
        <w:t xml:space="preserve">Calculate the amount of magnesium and 80 % (w %) sulfuric acid needed to prepare the product. How much of hydrogen was formed during the reaction? </w:t>
      </w:r>
      <w:proofErr w:type="gramStart"/>
      <w:r>
        <w:t>A</w:t>
      </w:r>
      <w:r w:rsidRPr="00151F06">
        <w:rPr>
          <w:position w:val="-7"/>
          <w:sz w:val="16"/>
        </w:rPr>
        <w:t>r</w:t>
      </w:r>
      <w:r>
        <w:t>(</w:t>
      </w:r>
      <w:proofErr w:type="gramEnd"/>
      <w:r>
        <w:t>Mg) =</w:t>
      </w:r>
      <w:r w:rsidRPr="00151F06">
        <w:rPr>
          <w:spacing w:val="-31"/>
        </w:rPr>
        <w:t xml:space="preserve"> </w:t>
      </w:r>
      <w:r>
        <w:t>24;</w:t>
      </w:r>
      <w:r w:rsidR="00151F06">
        <w:t xml:space="preserve"> </w:t>
      </w:r>
      <w:r w:rsidRPr="00151F06">
        <w:t>M</w:t>
      </w:r>
      <w:r w:rsidRPr="00151F06">
        <w:rPr>
          <w:position w:val="-7"/>
          <w:sz w:val="16"/>
        </w:rPr>
        <w:t>r</w:t>
      </w:r>
      <w:r w:rsidRPr="00151F06">
        <w:t>(H</w:t>
      </w:r>
      <w:r w:rsidRPr="00151F06">
        <w:rPr>
          <w:position w:val="-7"/>
          <w:sz w:val="16"/>
        </w:rPr>
        <w:t>2</w:t>
      </w:r>
      <w:r w:rsidRPr="00151F06">
        <w:t>SO</w:t>
      </w:r>
      <w:r w:rsidRPr="00151F06">
        <w:rPr>
          <w:position w:val="-7"/>
          <w:sz w:val="16"/>
        </w:rPr>
        <w:t>4</w:t>
      </w:r>
      <w:r w:rsidRPr="00151F06">
        <w:t>) = 98; M</w:t>
      </w:r>
      <w:r w:rsidRPr="00151F06">
        <w:rPr>
          <w:position w:val="-7"/>
          <w:sz w:val="16"/>
        </w:rPr>
        <w:t>r</w:t>
      </w:r>
      <w:r w:rsidRPr="00151F06">
        <w:t>(</w:t>
      </w:r>
      <w:proofErr w:type="spellStart"/>
      <w:r w:rsidRPr="00151F06">
        <w:t>MgSO</w:t>
      </w:r>
      <w:proofErr w:type="spellEnd"/>
      <w:r w:rsidRPr="00151F06">
        <w:rPr>
          <w:position w:val="-7"/>
          <w:sz w:val="16"/>
        </w:rPr>
        <w:t>4</w:t>
      </w:r>
      <w:r w:rsidRPr="00151F06">
        <w:t>) = 120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03"/>
        </w:tabs>
        <w:spacing w:before="1" w:after="0" w:line="235" w:lineRule="auto"/>
        <w:rPr>
          <w:sz w:val="16"/>
        </w:rPr>
      </w:pPr>
      <w:r w:rsidRPr="00402FA8">
        <w:rPr>
          <w:sz w:val="24"/>
        </w:rPr>
        <w:t>29.4 g of</w:t>
      </w:r>
      <w:r w:rsidRPr="00402FA8">
        <w:rPr>
          <w:spacing w:val="-4"/>
          <w:sz w:val="24"/>
        </w:rPr>
        <w:t xml:space="preserve"> </w:t>
      </w:r>
      <w:r w:rsidRPr="00402FA8">
        <w:rPr>
          <w:sz w:val="24"/>
        </w:rPr>
        <w:t>H</w:t>
      </w:r>
      <w:r w:rsidRPr="00402FA8">
        <w:rPr>
          <w:position w:val="-7"/>
          <w:sz w:val="16"/>
        </w:rPr>
        <w:t>2</w:t>
      </w:r>
      <w:r w:rsidRPr="00402FA8">
        <w:rPr>
          <w:sz w:val="24"/>
        </w:rPr>
        <w:t>SO</w:t>
      </w:r>
      <w:r w:rsidRPr="00402FA8">
        <w:rPr>
          <w:position w:val="-7"/>
          <w:sz w:val="16"/>
        </w:rPr>
        <w:t>4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17"/>
        </w:tabs>
        <w:spacing w:after="0" w:line="280" w:lineRule="exact"/>
        <w:rPr>
          <w:sz w:val="24"/>
        </w:rPr>
      </w:pPr>
      <w:r w:rsidRPr="00402FA8">
        <w:rPr>
          <w:sz w:val="24"/>
        </w:rPr>
        <w:t>6.72 dm</w:t>
      </w:r>
      <w:r w:rsidRPr="00402FA8">
        <w:rPr>
          <w:position w:val="8"/>
          <w:sz w:val="16"/>
        </w:rPr>
        <w:t xml:space="preserve">3 </w:t>
      </w:r>
      <w:r w:rsidRPr="00402FA8">
        <w:rPr>
          <w:sz w:val="24"/>
        </w:rPr>
        <w:t>of</w:t>
      </w:r>
      <w:r w:rsidRPr="00402FA8">
        <w:rPr>
          <w:spacing w:val="-22"/>
          <w:sz w:val="24"/>
        </w:rPr>
        <w:t xml:space="preserve"> </w:t>
      </w:r>
      <w:r w:rsidRPr="00402FA8">
        <w:rPr>
          <w:sz w:val="24"/>
        </w:rPr>
        <w:t>hydrogen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03"/>
        </w:tabs>
        <w:spacing w:before="2" w:after="0" w:line="240" w:lineRule="auto"/>
        <w:rPr>
          <w:sz w:val="16"/>
        </w:rPr>
      </w:pPr>
      <w:r w:rsidRPr="00402FA8">
        <w:rPr>
          <w:sz w:val="24"/>
        </w:rPr>
        <w:lastRenderedPageBreak/>
        <w:t>36.75 g of</w:t>
      </w:r>
      <w:r w:rsidRPr="00402FA8">
        <w:rPr>
          <w:spacing w:val="-3"/>
          <w:sz w:val="24"/>
        </w:rPr>
        <w:t xml:space="preserve"> </w:t>
      </w:r>
      <w:r w:rsidRPr="00402FA8">
        <w:rPr>
          <w:sz w:val="24"/>
        </w:rPr>
        <w:t>H</w:t>
      </w:r>
      <w:r w:rsidRPr="00402FA8">
        <w:rPr>
          <w:position w:val="-7"/>
          <w:sz w:val="16"/>
        </w:rPr>
        <w:t>2</w:t>
      </w:r>
      <w:r w:rsidRPr="00402FA8">
        <w:rPr>
          <w:sz w:val="24"/>
        </w:rPr>
        <w:t>SO</w:t>
      </w:r>
      <w:r w:rsidRPr="00402FA8">
        <w:rPr>
          <w:position w:val="-7"/>
          <w:sz w:val="16"/>
        </w:rPr>
        <w:t>4</w:t>
      </w:r>
    </w:p>
    <w:p w:rsidR="00864C38" w:rsidRDefault="00864C38" w:rsidP="00402FA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17"/>
        </w:tabs>
        <w:spacing w:before="73" w:after="0" w:line="276" w:lineRule="exact"/>
        <w:rPr>
          <w:sz w:val="24"/>
        </w:rPr>
      </w:pPr>
      <w:r w:rsidRPr="00402FA8">
        <w:rPr>
          <w:sz w:val="24"/>
        </w:rPr>
        <w:lastRenderedPageBreak/>
        <w:t>1.2 g of</w:t>
      </w:r>
      <w:r w:rsidRPr="00402FA8">
        <w:rPr>
          <w:spacing w:val="-6"/>
          <w:sz w:val="24"/>
        </w:rPr>
        <w:t xml:space="preserve"> </w:t>
      </w:r>
      <w:r w:rsidRPr="00402FA8">
        <w:rPr>
          <w:sz w:val="24"/>
        </w:rPr>
        <w:t>hydrogen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03"/>
        </w:tabs>
        <w:spacing w:after="0" w:line="240" w:lineRule="auto"/>
        <w:rPr>
          <w:sz w:val="24"/>
        </w:rPr>
      </w:pPr>
      <w:r w:rsidRPr="00402FA8">
        <w:rPr>
          <w:sz w:val="24"/>
        </w:rPr>
        <w:t>0.3 mol of</w:t>
      </w:r>
      <w:r w:rsidRPr="00402FA8">
        <w:rPr>
          <w:spacing w:val="-3"/>
          <w:sz w:val="24"/>
        </w:rPr>
        <w:t xml:space="preserve"> </w:t>
      </w:r>
      <w:r w:rsidRPr="00402FA8">
        <w:rPr>
          <w:sz w:val="24"/>
        </w:rPr>
        <w:t>Mg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376"/>
        </w:tabs>
        <w:spacing w:after="0" w:line="276" w:lineRule="exact"/>
        <w:rPr>
          <w:sz w:val="24"/>
        </w:rPr>
      </w:pPr>
      <w:r w:rsidRPr="00402FA8">
        <w:rPr>
          <w:sz w:val="24"/>
        </w:rPr>
        <w:t>0.6 g of</w:t>
      </w:r>
      <w:r w:rsidRPr="00402FA8">
        <w:rPr>
          <w:spacing w:val="-3"/>
          <w:sz w:val="24"/>
        </w:rPr>
        <w:t xml:space="preserve"> </w:t>
      </w:r>
      <w:r w:rsidRPr="00402FA8">
        <w:rPr>
          <w:sz w:val="24"/>
        </w:rPr>
        <w:t>hydrogen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15"/>
        </w:tabs>
        <w:spacing w:after="0" w:line="276" w:lineRule="exact"/>
        <w:rPr>
          <w:sz w:val="24"/>
        </w:rPr>
      </w:pPr>
      <w:r w:rsidRPr="00402FA8">
        <w:rPr>
          <w:sz w:val="24"/>
        </w:rPr>
        <w:t>7.2 g of</w:t>
      </w:r>
      <w:r w:rsidRPr="00402FA8">
        <w:rPr>
          <w:spacing w:val="-3"/>
          <w:sz w:val="24"/>
        </w:rPr>
        <w:t xml:space="preserve"> </w:t>
      </w:r>
      <w:r w:rsidRPr="00402FA8">
        <w:rPr>
          <w:sz w:val="24"/>
        </w:rPr>
        <w:t>Mg</w:t>
      </w:r>
    </w:p>
    <w:p w:rsidR="00864C38" w:rsidRPr="00402FA8" w:rsidRDefault="00B31DBF" w:rsidP="004D2E59">
      <w:pPr>
        <w:pStyle w:val="ListParagraph"/>
        <w:numPr>
          <w:ilvl w:val="0"/>
          <w:numId w:val="699"/>
        </w:numPr>
        <w:tabs>
          <w:tab w:val="left" w:pos="417"/>
        </w:tabs>
        <w:spacing w:after="0" w:line="240" w:lineRule="auto"/>
        <w:rPr>
          <w:sz w:val="24"/>
        </w:rPr>
      </w:pPr>
      <w:r w:rsidRPr="00402FA8">
        <w:rPr>
          <w:sz w:val="24"/>
        </w:rPr>
        <w:t>0.6 mol of</w:t>
      </w:r>
      <w:r w:rsidRPr="00402FA8">
        <w:rPr>
          <w:spacing w:val="-3"/>
          <w:sz w:val="24"/>
        </w:rPr>
        <w:t xml:space="preserve"> </w:t>
      </w:r>
      <w:r w:rsidRPr="00402FA8">
        <w:rPr>
          <w:sz w:val="24"/>
        </w:rPr>
        <w:t>Mg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573" w:hanging="281"/>
        <w:jc w:val="left"/>
      </w:pPr>
      <w:r>
        <w:t>Which of the</w:t>
      </w:r>
      <w:r>
        <w:rPr>
          <w:spacing w:val="-44"/>
        </w:rPr>
        <w:t xml:space="preserve"> </w:t>
      </w:r>
      <w:r>
        <w:t>following hydroxides in given quantity can fully neutralize 0.4 mol of oxalic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0.6 mol of</w:t>
      </w:r>
      <w:r>
        <w:rPr>
          <w:spacing w:val="-3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17"/>
        </w:tabs>
        <w:spacing w:before="6" w:after="0" w:line="235" w:lineRule="auto"/>
        <w:ind w:left="416" w:hanging="260"/>
        <w:rPr>
          <w:sz w:val="16"/>
        </w:rPr>
      </w:pPr>
      <w:r>
        <w:rPr>
          <w:sz w:val="24"/>
        </w:rPr>
        <w:t>0.4 mol of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0.8 mol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LiOH</w:t>
      </w:r>
      <w:proofErr w:type="spellEnd"/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17"/>
        </w:tabs>
        <w:spacing w:before="5" w:after="0" w:line="237" w:lineRule="auto"/>
        <w:ind w:left="416" w:hanging="260"/>
        <w:rPr>
          <w:sz w:val="16"/>
        </w:rPr>
      </w:pPr>
      <w:r>
        <w:rPr>
          <w:sz w:val="24"/>
        </w:rPr>
        <w:t>0.4 mol of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Mn(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0.3 mol of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Al(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376"/>
        </w:tabs>
        <w:spacing w:before="2" w:after="0" w:line="232" w:lineRule="auto"/>
        <w:ind w:left="375" w:hanging="219"/>
        <w:rPr>
          <w:sz w:val="16"/>
        </w:rPr>
      </w:pPr>
      <w:r>
        <w:rPr>
          <w:sz w:val="24"/>
        </w:rPr>
        <w:t>0.3 mol of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Bi(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0.7 mol of</w:t>
      </w:r>
      <w:r>
        <w:rPr>
          <w:spacing w:val="-3"/>
          <w:sz w:val="24"/>
        </w:rPr>
        <w:t xml:space="preserve"> </w:t>
      </w:r>
      <w:r>
        <w:rPr>
          <w:sz w:val="24"/>
        </w:rPr>
        <w:t>KOH</w:t>
      </w:r>
    </w:p>
    <w:p w:rsidR="00864C38" w:rsidRDefault="00B31DBF" w:rsidP="005E7DA4">
      <w:pPr>
        <w:pStyle w:val="ListParagraph"/>
        <w:numPr>
          <w:ilvl w:val="0"/>
          <w:numId w:val="19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0.4 mol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CsOH</w:t>
      </w:r>
      <w:proofErr w:type="spellEnd"/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37" w:lineRule="auto"/>
        <w:ind w:left="437" w:right="216" w:hanging="281"/>
        <w:jc w:val="both"/>
      </w:pPr>
      <w:r>
        <w:t>There is 30 cm</w:t>
      </w:r>
      <w:r>
        <w:rPr>
          <w:position w:val="8"/>
          <w:sz w:val="16"/>
        </w:rPr>
        <w:t xml:space="preserve">3 </w:t>
      </w:r>
      <w:r>
        <w:t xml:space="preserve">of the </w:t>
      </w:r>
      <w:proofErr w:type="spellStart"/>
      <w:r>
        <w:t>LiOH</w:t>
      </w:r>
      <w:proofErr w:type="spellEnd"/>
      <w:r>
        <w:t xml:space="preserve"> solution in the titration flask. To neutralize it, we need 21 cm</w:t>
      </w:r>
      <w:r>
        <w:rPr>
          <w:position w:val="8"/>
          <w:sz w:val="16"/>
        </w:rPr>
        <w:t xml:space="preserve">3 </w:t>
      </w:r>
      <w:r>
        <w:t>of 0.1 mol.dm</w:t>
      </w:r>
      <w:r>
        <w:rPr>
          <w:position w:val="8"/>
          <w:sz w:val="16"/>
        </w:rPr>
        <w:t xml:space="preserve">-3 </w:t>
      </w:r>
      <w:r>
        <w:t xml:space="preserve">hydrochloric acid solution. What is the concentration of </w:t>
      </w:r>
      <w:proofErr w:type="spellStart"/>
      <w:r>
        <w:t>LiOH</w:t>
      </w:r>
      <w:proofErr w:type="spellEnd"/>
      <w:r>
        <w:t xml:space="preserve"> </w:t>
      </w:r>
      <w:proofErr w:type="gramStart"/>
      <w:r>
        <w:t>solution:</w:t>
      </w:r>
      <w:proofErr w:type="gramEnd"/>
    </w:p>
    <w:p w:rsidR="00864C38" w:rsidRDefault="00B31DBF" w:rsidP="004D2E59">
      <w:pPr>
        <w:pStyle w:val="BodyText"/>
        <w:numPr>
          <w:ilvl w:val="0"/>
          <w:numId w:val="696"/>
        </w:numPr>
        <w:spacing w:line="280" w:lineRule="exact"/>
        <w:jc w:val="both"/>
        <w:rPr>
          <w:sz w:val="16"/>
        </w:rPr>
      </w:pPr>
      <w:r>
        <w:t>0.140</w:t>
      </w:r>
      <w:r>
        <w:rPr>
          <w:spacing w:val="-8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6"/>
        </w:numPr>
        <w:spacing w:line="281" w:lineRule="exact"/>
        <w:jc w:val="both"/>
        <w:rPr>
          <w:sz w:val="16"/>
        </w:rPr>
      </w:pPr>
      <w:r>
        <w:t>0.070</w:t>
      </w:r>
      <w:r>
        <w:rPr>
          <w:spacing w:val="-6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6"/>
        </w:numPr>
        <w:tabs>
          <w:tab w:val="left" w:pos="403"/>
        </w:tabs>
        <w:spacing w:before="1" w:after="0" w:line="281" w:lineRule="exact"/>
        <w:rPr>
          <w:sz w:val="16"/>
        </w:rPr>
      </w:pPr>
      <w:r>
        <w:rPr>
          <w:sz w:val="24"/>
        </w:rPr>
        <w:t>70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6"/>
        </w:numPr>
        <w:tabs>
          <w:tab w:val="left" w:pos="417"/>
        </w:tabs>
        <w:spacing w:after="0" w:line="280" w:lineRule="exact"/>
        <w:rPr>
          <w:sz w:val="16"/>
        </w:rPr>
      </w:pPr>
      <w:r>
        <w:rPr>
          <w:sz w:val="24"/>
        </w:rPr>
        <w:t>140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6"/>
        </w:numPr>
        <w:tabs>
          <w:tab w:val="left" w:pos="403"/>
        </w:tabs>
        <w:spacing w:after="0" w:line="280" w:lineRule="exact"/>
        <w:rPr>
          <w:sz w:val="16"/>
        </w:rPr>
      </w:pP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6"/>
        </w:numPr>
        <w:spacing w:line="280" w:lineRule="exact"/>
        <w:rPr>
          <w:sz w:val="16"/>
        </w:rPr>
      </w:pPr>
      <w:r>
        <w:t xml:space="preserve">0.21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96"/>
        </w:numPr>
        <w:spacing w:line="281" w:lineRule="exact"/>
        <w:rPr>
          <w:sz w:val="16"/>
        </w:rPr>
      </w:pPr>
      <w:r w:rsidRPr="005E7DA4">
        <w:rPr>
          <w:sz w:val="24"/>
        </w:rPr>
        <w:t>1.4×10</w:t>
      </w:r>
      <w:r w:rsidRPr="005E7DA4">
        <w:rPr>
          <w:position w:val="8"/>
          <w:sz w:val="16"/>
        </w:rPr>
        <w:t xml:space="preserve">-4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Pr="005E7DA4" w:rsidRDefault="00B31DBF" w:rsidP="004D2E59">
      <w:pPr>
        <w:pStyle w:val="ListParagraph"/>
        <w:numPr>
          <w:ilvl w:val="0"/>
          <w:numId w:val="696"/>
        </w:numPr>
        <w:spacing w:before="2"/>
        <w:rPr>
          <w:sz w:val="16"/>
        </w:rPr>
      </w:pPr>
      <w:r w:rsidRPr="005E7DA4">
        <w:rPr>
          <w:sz w:val="24"/>
        </w:rPr>
        <w:t>7×10</w:t>
      </w:r>
      <w:r w:rsidRPr="005E7DA4">
        <w:rPr>
          <w:position w:val="8"/>
          <w:sz w:val="16"/>
        </w:rPr>
        <w:t xml:space="preserve">-2 </w:t>
      </w:r>
      <w:proofErr w:type="spellStart"/>
      <w:proofErr w:type="gramStart"/>
      <w:r w:rsidRPr="005E7DA4">
        <w:rPr>
          <w:sz w:val="24"/>
        </w:rPr>
        <w:t>mol.l</w:t>
      </w:r>
      <w:proofErr w:type="spellEnd"/>
      <w:proofErr w:type="gramEnd"/>
      <w:r w:rsidRPr="005E7DA4">
        <w:rPr>
          <w:position w:val="8"/>
          <w:sz w:val="16"/>
        </w:rPr>
        <w:t>-1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273" w:hanging="281"/>
        <w:jc w:val="left"/>
      </w:pPr>
      <w:r>
        <w:t>What is the concentration of HNO</w:t>
      </w:r>
      <w:r>
        <w:rPr>
          <w:position w:val="-7"/>
          <w:sz w:val="16"/>
        </w:rPr>
        <w:t xml:space="preserve">3 </w:t>
      </w:r>
      <w:r>
        <w:t>solution if 30 ml of this solution is neutralized with 36 ml of a 0.1 mol.dm</w:t>
      </w:r>
      <w:r>
        <w:rPr>
          <w:position w:val="8"/>
          <w:sz w:val="16"/>
        </w:rPr>
        <w:t xml:space="preserve">-3 </w:t>
      </w:r>
      <w:proofErr w:type="spellStart"/>
      <w:r>
        <w:t>LiOH</w:t>
      </w:r>
      <w:proofErr w:type="spellEnd"/>
      <w:r>
        <w:t xml:space="preserve"> solution, or how much of </w:t>
      </w:r>
      <w:proofErr w:type="spellStart"/>
      <w:r>
        <w:t>LiOH</w:t>
      </w:r>
      <w:proofErr w:type="spellEnd"/>
      <w:r>
        <w:t xml:space="preserve"> is present in these 36 ml of solution before neutralization?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spellStart"/>
      <w:proofErr w:type="gramEnd"/>
      <w:r>
        <w:t>LiOH</w:t>
      </w:r>
      <w:proofErr w:type="spellEnd"/>
      <w:r>
        <w:t>) =</w:t>
      </w:r>
      <w:r>
        <w:rPr>
          <w:spacing w:val="-10"/>
        </w:rPr>
        <w:t xml:space="preserve"> </w:t>
      </w:r>
      <w:r>
        <w:t>24</w:t>
      </w:r>
    </w:p>
    <w:p w:rsidR="00864C38" w:rsidRDefault="00B31DBF" w:rsidP="004D2E59">
      <w:pPr>
        <w:pStyle w:val="BodyText"/>
        <w:numPr>
          <w:ilvl w:val="0"/>
          <w:numId w:val="695"/>
        </w:numPr>
        <w:spacing w:line="273" w:lineRule="exact"/>
        <w:rPr>
          <w:sz w:val="16"/>
        </w:rPr>
      </w:pPr>
      <w:r>
        <w:t>0.24</w:t>
      </w:r>
      <w:r>
        <w:rPr>
          <w:spacing w:val="-7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695"/>
        </w:numPr>
        <w:spacing w:line="281" w:lineRule="exact"/>
        <w:rPr>
          <w:sz w:val="16"/>
        </w:rPr>
      </w:pPr>
      <w:r>
        <w:t>0.12</w:t>
      </w:r>
      <w:r>
        <w:rPr>
          <w:spacing w:val="-6"/>
        </w:rPr>
        <w:t xml:space="preserve">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5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86.4 mg of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LiOH</w:t>
      </w:r>
      <w:proofErr w:type="spellEnd"/>
    </w:p>
    <w:p w:rsidR="00864C38" w:rsidRDefault="00B31DBF" w:rsidP="004D2E59">
      <w:pPr>
        <w:pStyle w:val="ListParagraph"/>
        <w:numPr>
          <w:ilvl w:val="0"/>
          <w:numId w:val="695"/>
        </w:numPr>
        <w:tabs>
          <w:tab w:val="left" w:pos="417"/>
        </w:tabs>
        <w:spacing w:before="2" w:after="0" w:line="281" w:lineRule="exact"/>
        <w:rPr>
          <w:sz w:val="16"/>
        </w:rPr>
      </w:pPr>
      <w:r>
        <w:rPr>
          <w:sz w:val="24"/>
        </w:rPr>
        <w:t>83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5"/>
        </w:numPr>
        <w:tabs>
          <w:tab w:val="left" w:pos="403"/>
        </w:tabs>
        <w:spacing w:after="0" w:line="280" w:lineRule="exact"/>
        <w:rPr>
          <w:sz w:val="16"/>
        </w:rPr>
      </w:pPr>
      <w:r>
        <w:rPr>
          <w:sz w:val="24"/>
        </w:rPr>
        <w:t>120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5"/>
        </w:numPr>
        <w:tabs>
          <w:tab w:val="left" w:pos="376"/>
        </w:tabs>
        <w:spacing w:after="0" w:line="280" w:lineRule="exact"/>
        <w:rPr>
          <w:sz w:val="16"/>
        </w:rPr>
      </w:pPr>
      <w:r>
        <w:rPr>
          <w:sz w:val="24"/>
        </w:rPr>
        <w:t>24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695"/>
        </w:numPr>
        <w:tabs>
          <w:tab w:val="left" w:pos="415"/>
        </w:tabs>
        <w:spacing w:after="0" w:line="274" w:lineRule="exact"/>
        <w:rPr>
          <w:sz w:val="24"/>
        </w:rPr>
      </w:pPr>
      <w:r>
        <w:rPr>
          <w:sz w:val="24"/>
        </w:rPr>
        <w:t>0.0864 g of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LiOH</w:t>
      </w:r>
      <w:proofErr w:type="spellEnd"/>
    </w:p>
    <w:p w:rsidR="00864C38" w:rsidRDefault="00B31DBF" w:rsidP="004D2E59">
      <w:pPr>
        <w:pStyle w:val="ListParagraph"/>
        <w:numPr>
          <w:ilvl w:val="0"/>
          <w:numId w:val="695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0.0036 g of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LiOH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397" w:hanging="281"/>
        <w:jc w:val="both"/>
      </w:pPr>
      <w:r>
        <w:t>100</w:t>
      </w:r>
      <w:r>
        <w:rPr>
          <w:spacing w:val="-4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0.1</w:t>
      </w:r>
      <w:r>
        <w:rPr>
          <w:spacing w:val="-3"/>
        </w:rPr>
        <w:t xml:space="preserve"> </w:t>
      </w:r>
      <w:r>
        <w:t>mol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sulfuric</w:t>
      </w:r>
      <w:r>
        <w:rPr>
          <w:spacing w:val="-4"/>
        </w:rPr>
        <w:t xml:space="preserve"> </w:t>
      </w:r>
      <w:r>
        <w:t>acid.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grams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barium hydroxide (M</w:t>
      </w:r>
      <w:r>
        <w:rPr>
          <w:position w:val="-7"/>
          <w:sz w:val="16"/>
        </w:rPr>
        <w:t xml:space="preserve">r </w:t>
      </w:r>
      <w:r>
        <w:t xml:space="preserve">= 171) are needed to neutralize this solution or how many milliliters of 0.2 mol/l solution of </w:t>
      </w:r>
      <w:proofErr w:type="gramStart"/>
      <w:r>
        <w:t>Ba(</w:t>
      </w:r>
      <w:proofErr w:type="gramEnd"/>
      <w:r>
        <w:t>OH)</w:t>
      </w:r>
      <w:r>
        <w:rPr>
          <w:position w:val="-7"/>
          <w:sz w:val="16"/>
        </w:rPr>
        <w:t xml:space="preserve">2 </w:t>
      </w:r>
      <w:r>
        <w:t>are needed to neutralize sulfuric</w:t>
      </w:r>
      <w:r>
        <w:rPr>
          <w:spacing w:val="-41"/>
        </w:rPr>
        <w:t xml:space="preserve"> </w:t>
      </w:r>
      <w:r>
        <w:t>acid?</w:t>
      </w:r>
    </w:p>
    <w:p w:rsidR="00864C38" w:rsidRDefault="00B31DBF" w:rsidP="004D2E59">
      <w:pPr>
        <w:pStyle w:val="BodyText"/>
        <w:numPr>
          <w:ilvl w:val="0"/>
          <w:numId w:val="697"/>
        </w:numPr>
        <w:spacing w:line="269" w:lineRule="exact"/>
      </w:pPr>
      <w:r>
        <w:lastRenderedPageBreak/>
        <w:t>17.1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97"/>
        </w:numPr>
      </w:pPr>
      <w:r>
        <w:t>34.2</w:t>
      </w:r>
      <w:r>
        <w:rPr>
          <w:spacing w:val="-4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697"/>
        </w:numPr>
      </w:pPr>
      <w:r>
        <w:t>68.4</w:t>
      </w:r>
      <w:r>
        <w:rPr>
          <w:spacing w:val="-3"/>
        </w:rPr>
        <w:t xml:space="preserve"> </w:t>
      </w:r>
      <w:r>
        <w:t>g</w:t>
      </w:r>
    </w:p>
    <w:p w:rsidR="00864C38" w:rsidRDefault="00B31DBF" w:rsidP="004D2E59">
      <w:pPr>
        <w:pStyle w:val="ListParagraph"/>
        <w:numPr>
          <w:ilvl w:val="0"/>
          <w:numId w:val="69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171</w:t>
      </w:r>
      <w:r>
        <w:rPr>
          <w:spacing w:val="-2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697"/>
        </w:numPr>
        <w:tabs>
          <w:tab w:val="left" w:pos="403"/>
        </w:tabs>
        <w:spacing w:before="5" w:after="0" w:line="240" w:lineRule="auto"/>
        <w:rPr>
          <w:sz w:val="24"/>
        </w:rPr>
      </w:pPr>
      <w:r>
        <w:rPr>
          <w:sz w:val="24"/>
        </w:rPr>
        <w:t xml:space="preserve">0.5 l </w:t>
      </w: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97"/>
        </w:numPr>
        <w:tabs>
          <w:tab w:val="left" w:pos="376"/>
        </w:tabs>
        <w:spacing w:before="1" w:after="0" w:line="240" w:lineRule="auto"/>
        <w:rPr>
          <w:sz w:val="24"/>
        </w:rPr>
      </w:pPr>
      <w:r>
        <w:rPr>
          <w:sz w:val="24"/>
        </w:rPr>
        <w:t xml:space="preserve">20 ml </w:t>
      </w: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  <w:r>
        <w:rPr>
          <w:spacing w:val="19"/>
          <w:position w:val="-7"/>
          <w:sz w:val="16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97"/>
        </w:numPr>
        <w:tabs>
          <w:tab w:val="left" w:pos="415"/>
        </w:tabs>
        <w:spacing w:before="78" w:after="0" w:line="240" w:lineRule="auto"/>
        <w:rPr>
          <w:sz w:val="24"/>
        </w:rPr>
      </w:pPr>
      <w:r>
        <w:rPr>
          <w:sz w:val="24"/>
        </w:rPr>
        <w:lastRenderedPageBreak/>
        <w:t xml:space="preserve">500 ml </w:t>
      </w: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  <w:r>
        <w:rPr>
          <w:spacing w:val="21"/>
          <w:position w:val="-7"/>
          <w:sz w:val="16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697"/>
        </w:numPr>
        <w:tabs>
          <w:tab w:val="left" w:pos="417"/>
        </w:tabs>
        <w:spacing w:before="2" w:after="0" w:line="240" w:lineRule="auto"/>
        <w:rPr>
          <w:sz w:val="24"/>
        </w:rPr>
      </w:pPr>
      <w:r>
        <w:rPr>
          <w:sz w:val="24"/>
        </w:rPr>
        <w:t xml:space="preserve">50 ml </w:t>
      </w: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  <w:r>
        <w:rPr>
          <w:spacing w:val="19"/>
          <w:position w:val="-7"/>
          <w:sz w:val="16"/>
        </w:rPr>
        <w:t xml:space="preserve"> </w:t>
      </w:r>
      <w:r>
        <w:rPr>
          <w:sz w:val="24"/>
        </w:rPr>
        <w:t>solution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0" w:lineRule="auto"/>
        <w:ind w:left="437" w:right="667" w:hanging="281"/>
        <w:jc w:val="left"/>
      </w:pPr>
      <w:r>
        <w:t>50</w:t>
      </w:r>
      <w:r>
        <w:rPr>
          <w:spacing w:val="-4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mol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sulfuric</w:t>
      </w:r>
      <w:r>
        <w:rPr>
          <w:spacing w:val="-3"/>
        </w:rPr>
        <w:t xml:space="preserve"> </w:t>
      </w:r>
      <w:r>
        <w:t>acid.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grams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moles of sodium hydroxide (</w:t>
      </w:r>
      <w:proofErr w:type="spellStart"/>
      <w:r>
        <w:t>Mr</w:t>
      </w:r>
      <w:proofErr w:type="spellEnd"/>
      <w:r>
        <w:t xml:space="preserve"> = 40) are needed to neutralize this</w:t>
      </w:r>
      <w:r>
        <w:rPr>
          <w:spacing w:val="-22"/>
        </w:rPr>
        <w:t xml:space="preserve"> </w:t>
      </w:r>
      <w:r>
        <w:t>solution?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60 g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120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60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120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5E7DA4">
      <w:pPr>
        <w:pStyle w:val="ListParagraph"/>
        <w:numPr>
          <w:ilvl w:val="0"/>
          <w:numId w:val="1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90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151F06" w:rsidRDefault="00B31DBF" w:rsidP="00151F06">
      <w:pPr>
        <w:pStyle w:val="Heading1"/>
        <w:numPr>
          <w:ilvl w:val="0"/>
          <w:numId w:val="1"/>
        </w:numPr>
        <w:tabs>
          <w:tab w:val="left" w:pos="637"/>
          <w:tab w:val="left" w:pos="7071"/>
        </w:tabs>
        <w:spacing w:after="3" w:line="237" w:lineRule="auto"/>
        <w:ind w:left="437" w:right="399" w:hanging="281"/>
        <w:jc w:val="left"/>
      </w:pPr>
      <w:r>
        <w:t>A reversible reaction expressed by the reaction A</w:t>
      </w:r>
      <w:r w:rsidRPr="00151F06">
        <w:rPr>
          <w:spacing w:val="-24"/>
        </w:rPr>
        <w:t xml:space="preserve"> </w:t>
      </w:r>
      <w:r>
        <w:t>+</w:t>
      </w:r>
      <w:r w:rsidRPr="00151F06">
        <w:rPr>
          <w:spacing w:val="-3"/>
        </w:rPr>
        <w:t xml:space="preserve"> </w:t>
      </w:r>
      <w:r>
        <w:t>2B</w:t>
      </w:r>
      <w:r w:rsidR="00402FA8">
        <w:rPr>
          <w:noProof/>
        </w:rPr>
        <w:drawing>
          <wp:inline distT="0" distB="0" distL="0" distR="0" wp14:anchorId="56FD0B37" wp14:editId="703FB29A">
            <wp:extent cx="542857" cy="13333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C has the following concentrations of substances in the equilibrium: [A] = 0.5 </w:t>
      </w:r>
      <w:proofErr w:type="spellStart"/>
      <w:proofErr w:type="gramStart"/>
      <w:r>
        <w:t>mol.l</w:t>
      </w:r>
      <w:proofErr w:type="spellEnd"/>
      <w:proofErr w:type="gramEnd"/>
      <w:r w:rsidRPr="00151F06">
        <w:rPr>
          <w:position w:val="8"/>
          <w:sz w:val="16"/>
        </w:rPr>
        <w:t>-1</w:t>
      </w:r>
      <w:r>
        <w:t>, [B] = 1.6</w:t>
      </w:r>
      <w:r w:rsidRPr="00151F06">
        <w:rPr>
          <w:spacing w:val="-28"/>
        </w:rPr>
        <w:t xml:space="preserve"> </w:t>
      </w:r>
      <w:proofErr w:type="spellStart"/>
      <w:r>
        <w:t>mol.l</w:t>
      </w:r>
      <w:proofErr w:type="spellEnd"/>
      <w:r w:rsidRPr="00151F06">
        <w:rPr>
          <w:position w:val="8"/>
          <w:sz w:val="16"/>
        </w:rPr>
        <w:t>-1</w:t>
      </w:r>
      <w:r>
        <w:t>,</w:t>
      </w:r>
      <w:r w:rsidR="00151F06">
        <w:t xml:space="preserve"> </w:t>
      </w:r>
      <w:r w:rsidRPr="00151F06">
        <w:t xml:space="preserve">[C] = 2.56 </w:t>
      </w:r>
      <w:proofErr w:type="spellStart"/>
      <w:r w:rsidRPr="00151F06">
        <w:t>mol.l</w:t>
      </w:r>
      <w:proofErr w:type="spellEnd"/>
      <w:r w:rsidRPr="00151F06">
        <w:rPr>
          <w:position w:val="8"/>
          <w:sz w:val="16"/>
        </w:rPr>
        <w:t>-1</w:t>
      </w:r>
      <w:r w:rsidRPr="00151F06">
        <w:t>. Calculate the equilibrium constant and the initial concentrations of substances A and B:</w:t>
      </w:r>
    </w:p>
    <w:p w:rsidR="00864C3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2BC58C9D" wp14:editId="04E8F3E9">
            <wp:extent cx="4247619" cy="219048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720718E5" wp14:editId="7EA26BFC">
            <wp:extent cx="4247619" cy="209524"/>
            <wp:effectExtent l="0" t="0" r="0" b="63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7960FEA2" wp14:editId="69F98D74">
            <wp:extent cx="4200000" cy="200000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56A46852" wp14:editId="3019B3DC">
            <wp:extent cx="4095238" cy="20000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7EF032D8" wp14:editId="17776A54">
            <wp:extent cx="4180952" cy="228571"/>
            <wp:effectExtent l="0" t="0" r="0" b="635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56A4E7F0" wp14:editId="338A8EE7">
            <wp:extent cx="4228571" cy="228571"/>
            <wp:effectExtent l="0" t="0" r="0" b="63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4C235BCE" wp14:editId="41830467">
            <wp:extent cx="4095238" cy="219048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A8" w:rsidRPr="00402FA8" w:rsidRDefault="00402FA8" w:rsidP="004D2E59">
      <w:pPr>
        <w:pStyle w:val="BodyText"/>
        <w:numPr>
          <w:ilvl w:val="0"/>
          <w:numId w:val="700"/>
        </w:numPr>
        <w:spacing w:before="6" w:line="240" w:lineRule="auto"/>
        <w:rPr>
          <w:bCs/>
        </w:rPr>
      </w:pPr>
      <w:r>
        <w:rPr>
          <w:noProof/>
        </w:rPr>
        <w:drawing>
          <wp:inline distT="0" distB="0" distL="0" distR="0" wp14:anchorId="1E9ACE88" wp14:editId="7754308E">
            <wp:extent cx="4295238" cy="209524"/>
            <wp:effectExtent l="0" t="0" r="0" b="635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>
      <w:pPr>
        <w:pStyle w:val="Heading1"/>
        <w:numPr>
          <w:ilvl w:val="0"/>
          <w:numId w:val="1"/>
        </w:numPr>
      </w:pPr>
      <w:r>
        <w:t>In the equilibrium state the substances of the reaction N2 + 3 H2</w:t>
      </w:r>
      <w:r w:rsidR="00CA2FEA">
        <w:rPr>
          <w:noProof/>
        </w:rPr>
        <w:drawing>
          <wp:inline distT="0" distB="0" distL="0" distR="0" wp14:anchorId="4C06BB07" wp14:editId="1D1D28B9">
            <wp:extent cx="542857" cy="133333"/>
            <wp:effectExtent l="0" t="0" r="0" b="635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 NH3 are at the concentrations: [N2] = 4.5 mol/l, [H2] = 7 </w:t>
      </w:r>
      <w:proofErr w:type="gramStart"/>
      <w:r>
        <w:t>mol.l</w:t>
      </w:r>
      <w:proofErr w:type="gramEnd"/>
      <w:r>
        <w:t>-1, [NH3] = 8 mol.l-1. What were the initial concentrations of hydrogen and nitrogen? What is the equilibrium constant of the reaction under these conditions?</w:t>
      </w:r>
    </w:p>
    <w:p w:rsidR="00864C38" w:rsidRDefault="00B31DBF" w:rsidP="004D2E59">
      <w:pPr>
        <w:pStyle w:val="BodyText"/>
        <w:numPr>
          <w:ilvl w:val="0"/>
          <w:numId w:val="701"/>
        </w:numPr>
        <w:spacing w:before="2" w:line="237" w:lineRule="auto"/>
        <w:rPr>
          <w:sz w:val="16"/>
        </w:rPr>
      </w:pPr>
      <w:r>
        <w:t>[H</w:t>
      </w:r>
      <w:r>
        <w:rPr>
          <w:position w:val="-7"/>
          <w:sz w:val="16"/>
        </w:rPr>
        <w:t>2</w:t>
      </w:r>
      <w:r>
        <w:t xml:space="preserve">] = 12.5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701"/>
        </w:numPr>
        <w:spacing w:before="2" w:line="235" w:lineRule="auto"/>
        <w:rPr>
          <w:sz w:val="16"/>
        </w:rPr>
      </w:pPr>
      <w:r>
        <w:t>[H</w:t>
      </w:r>
      <w:r>
        <w:rPr>
          <w:position w:val="-7"/>
          <w:sz w:val="16"/>
        </w:rPr>
        <w:t>2</w:t>
      </w:r>
      <w:r>
        <w:t xml:space="preserve">] = 31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701"/>
        </w:numPr>
        <w:spacing w:line="274" w:lineRule="exact"/>
      </w:pPr>
      <w:r>
        <w:t>K = 4</w:t>
      </w:r>
    </w:p>
    <w:p w:rsidR="00864C38" w:rsidRDefault="00B31DBF" w:rsidP="004D2E59">
      <w:pPr>
        <w:pStyle w:val="BodyText"/>
        <w:numPr>
          <w:ilvl w:val="0"/>
          <w:numId w:val="701"/>
        </w:numPr>
        <w:spacing w:before="6" w:line="237" w:lineRule="auto"/>
        <w:rPr>
          <w:sz w:val="16"/>
        </w:rPr>
      </w:pPr>
      <w:r>
        <w:t>[N</w:t>
      </w:r>
      <w:r>
        <w:rPr>
          <w:position w:val="-7"/>
          <w:sz w:val="16"/>
        </w:rPr>
        <w:t>2</w:t>
      </w:r>
      <w:r>
        <w:t xml:space="preserve">] = 3.5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701"/>
        </w:numPr>
        <w:spacing w:before="3" w:line="235" w:lineRule="auto"/>
        <w:rPr>
          <w:sz w:val="16"/>
        </w:rPr>
      </w:pPr>
      <w:r>
        <w:t>[H</w:t>
      </w:r>
      <w:r>
        <w:rPr>
          <w:position w:val="-7"/>
          <w:sz w:val="16"/>
        </w:rPr>
        <w:t>2</w:t>
      </w:r>
      <w:r>
        <w:t xml:space="preserve">] = 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701"/>
        </w:numPr>
        <w:spacing w:line="280" w:lineRule="exact"/>
        <w:rPr>
          <w:sz w:val="16"/>
        </w:rPr>
      </w:pPr>
      <w:r>
        <w:t>K = 4.15×10</w:t>
      </w:r>
      <w:r>
        <w:rPr>
          <w:position w:val="8"/>
          <w:sz w:val="16"/>
        </w:rPr>
        <w:t>-2</w:t>
      </w:r>
    </w:p>
    <w:p w:rsidR="00864C38" w:rsidRDefault="00B31DBF" w:rsidP="004D2E59">
      <w:pPr>
        <w:pStyle w:val="BodyText"/>
        <w:numPr>
          <w:ilvl w:val="0"/>
          <w:numId w:val="701"/>
        </w:numPr>
        <w:spacing w:before="5" w:line="237" w:lineRule="auto"/>
        <w:rPr>
          <w:sz w:val="16"/>
        </w:rPr>
      </w:pPr>
      <w:r>
        <w:t>[N</w:t>
      </w:r>
      <w:r>
        <w:rPr>
          <w:position w:val="-7"/>
          <w:sz w:val="16"/>
        </w:rPr>
        <w:t>2</w:t>
      </w:r>
      <w:r>
        <w:t xml:space="preserve">] = 8.5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701"/>
        </w:numPr>
        <w:spacing w:line="240" w:lineRule="auto"/>
        <w:rPr>
          <w:sz w:val="16"/>
        </w:rPr>
      </w:pPr>
      <w:r>
        <w:t>[H</w:t>
      </w:r>
      <w:r>
        <w:rPr>
          <w:position w:val="-7"/>
          <w:sz w:val="16"/>
        </w:rPr>
        <w:t>2</w:t>
      </w:r>
      <w:r>
        <w:t xml:space="preserve">] = 19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903"/>
          <w:tab w:val="left" w:pos="3772"/>
        </w:tabs>
        <w:spacing w:before="276" w:after="0" w:line="240" w:lineRule="auto"/>
        <w:ind w:left="437" w:right="272" w:hanging="15"/>
        <w:jc w:val="left"/>
      </w:pPr>
      <w:r>
        <w:lastRenderedPageBreak/>
        <w:t>By heating, the phosphorus pentachloride is decomposed according to the following</w:t>
      </w:r>
      <w:r>
        <w:rPr>
          <w:spacing w:val="-3"/>
        </w:rPr>
        <w:t xml:space="preserve"> </w:t>
      </w:r>
      <w:r>
        <w:t>equation:</w:t>
      </w:r>
      <w:r>
        <w:rPr>
          <w:spacing w:val="-3"/>
        </w:rPr>
        <w:t xml:space="preserve"> </w:t>
      </w:r>
      <w:proofErr w:type="spellStart"/>
      <w:r>
        <w:t>PCl</w:t>
      </w:r>
      <w:proofErr w:type="spellEnd"/>
      <w:r>
        <w:rPr>
          <w:position w:val="-7"/>
          <w:sz w:val="16"/>
        </w:rPr>
        <w:t>5</w:t>
      </w:r>
      <w:r w:rsidR="00CA2FEA">
        <w:rPr>
          <w:noProof/>
        </w:rPr>
        <w:drawing>
          <wp:inline distT="0" distB="0" distL="0" distR="0" wp14:anchorId="23DA1386" wp14:editId="6E17EF09">
            <wp:extent cx="542857" cy="133333"/>
            <wp:effectExtent l="0" t="0" r="0" b="63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proofErr w:type="spellStart"/>
      <w:r>
        <w:t>PCl</w:t>
      </w:r>
      <w:proofErr w:type="spellEnd"/>
      <w:r>
        <w:rPr>
          <w:position w:val="-7"/>
          <w:sz w:val="16"/>
        </w:rPr>
        <w:t xml:space="preserve">3 </w:t>
      </w:r>
      <w:r>
        <w:t>+ Cl</w:t>
      </w:r>
      <w:r>
        <w:rPr>
          <w:position w:val="-7"/>
          <w:sz w:val="16"/>
        </w:rPr>
        <w:t>2</w:t>
      </w:r>
      <w:r>
        <w:t xml:space="preserve">. At a certain temperature the two out of eight moles of </w:t>
      </w:r>
      <w:proofErr w:type="spellStart"/>
      <w:r>
        <w:t>PCl</w:t>
      </w:r>
      <w:proofErr w:type="spellEnd"/>
      <w:r>
        <w:rPr>
          <w:position w:val="-7"/>
          <w:sz w:val="16"/>
        </w:rPr>
        <w:t xml:space="preserve">5 </w:t>
      </w:r>
      <w:r>
        <w:t>were decomposed in a 10-liter closed flask. Calculate the equilibrium constant of the reaction at this temperature and the concentration of</w:t>
      </w:r>
      <w:r>
        <w:rPr>
          <w:spacing w:val="-40"/>
        </w:rPr>
        <w:t xml:space="preserve"> </w:t>
      </w:r>
      <w:r>
        <w:t>the compounds (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>), in the</w:t>
      </w:r>
      <w:r>
        <w:rPr>
          <w:spacing w:val="-1"/>
        </w:rPr>
        <w:t xml:space="preserve"> </w:t>
      </w:r>
      <w:r>
        <w:t>equilibrium:</w:t>
      </w:r>
    </w:p>
    <w:p w:rsidR="00864C38" w:rsidRDefault="00B31DBF" w:rsidP="004D2E59">
      <w:pPr>
        <w:pStyle w:val="BodyText"/>
        <w:numPr>
          <w:ilvl w:val="0"/>
          <w:numId w:val="702"/>
        </w:numPr>
        <w:spacing w:line="271" w:lineRule="exact"/>
      </w:pPr>
      <w:r>
        <w:t>K = 0.1</w:t>
      </w:r>
    </w:p>
    <w:p w:rsidR="00864C38" w:rsidRDefault="00B31DBF" w:rsidP="004D2E59">
      <w:pPr>
        <w:pStyle w:val="BodyText"/>
        <w:numPr>
          <w:ilvl w:val="0"/>
          <w:numId w:val="702"/>
        </w:numPr>
        <w:spacing w:before="4" w:line="237" w:lineRule="auto"/>
      </w:pPr>
      <w:r>
        <w:t>[</w:t>
      </w:r>
      <w:proofErr w:type="spellStart"/>
      <w:r>
        <w:t>PCl</w:t>
      </w:r>
      <w:proofErr w:type="spellEnd"/>
      <w:r>
        <w:rPr>
          <w:position w:val="-7"/>
          <w:sz w:val="16"/>
        </w:rPr>
        <w:t>3</w:t>
      </w:r>
      <w:r>
        <w:t>] =</w:t>
      </w:r>
      <w:r>
        <w:rPr>
          <w:spacing w:val="-7"/>
        </w:rPr>
        <w:t xml:space="preserve"> </w:t>
      </w:r>
      <w:r>
        <w:t>0.6</w:t>
      </w:r>
    </w:p>
    <w:p w:rsidR="00864C38" w:rsidRDefault="00B31DBF" w:rsidP="004D2E59">
      <w:pPr>
        <w:pStyle w:val="BodyText"/>
        <w:numPr>
          <w:ilvl w:val="0"/>
          <w:numId w:val="702"/>
        </w:numPr>
        <w:spacing w:before="3" w:line="232" w:lineRule="auto"/>
      </w:pPr>
      <w:r>
        <w:t>[</w:t>
      </w:r>
      <w:proofErr w:type="spellStart"/>
      <w:r>
        <w:t>PCl</w:t>
      </w:r>
      <w:proofErr w:type="spellEnd"/>
      <w:r>
        <w:rPr>
          <w:position w:val="-7"/>
          <w:sz w:val="16"/>
        </w:rPr>
        <w:t>3</w:t>
      </w:r>
      <w:r>
        <w:t>] =</w:t>
      </w:r>
      <w:r>
        <w:rPr>
          <w:spacing w:val="-6"/>
        </w:rPr>
        <w:t xml:space="preserve"> </w:t>
      </w:r>
      <w:r>
        <w:t>0.2</w:t>
      </w:r>
    </w:p>
    <w:p w:rsidR="00864C38" w:rsidRDefault="00B31DBF" w:rsidP="004D2E59">
      <w:pPr>
        <w:pStyle w:val="BodyText"/>
        <w:numPr>
          <w:ilvl w:val="0"/>
          <w:numId w:val="702"/>
        </w:numPr>
        <w:spacing w:line="273" w:lineRule="exact"/>
      </w:pPr>
      <w:r>
        <w:t>K =</w:t>
      </w:r>
      <w:r>
        <w:rPr>
          <w:spacing w:val="-7"/>
        </w:rPr>
        <w:t xml:space="preserve"> </w:t>
      </w:r>
      <w:r>
        <w:t>0.067</w:t>
      </w:r>
    </w:p>
    <w:p w:rsidR="00864C38" w:rsidRDefault="00B31DBF" w:rsidP="004D2E59">
      <w:pPr>
        <w:pStyle w:val="BodyText"/>
        <w:numPr>
          <w:ilvl w:val="0"/>
          <w:numId w:val="702"/>
        </w:numPr>
        <w:spacing w:before="4" w:line="240" w:lineRule="auto"/>
      </w:pPr>
      <w:r>
        <w:t>[Cl</w:t>
      </w:r>
      <w:r>
        <w:rPr>
          <w:position w:val="-7"/>
          <w:sz w:val="16"/>
        </w:rPr>
        <w:t>2</w:t>
      </w:r>
      <w:r>
        <w:t>] =</w:t>
      </w:r>
      <w:r>
        <w:rPr>
          <w:spacing w:val="-7"/>
        </w:rPr>
        <w:t xml:space="preserve"> </w:t>
      </w:r>
      <w:r>
        <w:t>0.2</w:t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4D2E59">
      <w:pPr>
        <w:pStyle w:val="BodyText"/>
        <w:numPr>
          <w:ilvl w:val="0"/>
          <w:numId w:val="702"/>
        </w:numPr>
        <w:spacing w:before="78" w:line="240" w:lineRule="auto"/>
      </w:pPr>
      <w:r>
        <w:lastRenderedPageBreak/>
        <w:t>[</w:t>
      </w:r>
      <w:proofErr w:type="spellStart"/>
      <w:r>
        <w:t>PCl</w:t>
      </w:r>
      <w:proofErr w:type="spellEnd"/>
      <w:r>
        <w:rPr>
          <w:position w:val="-7"/>
          <w:sz w:val="16"/>
        </w:rPr>
        <w:t>5</w:t>
      </w:r>
      <w:r>
        <w:t>] = 0.6</w:t>
      </w:r>
    </w:p>
    <w:p w:rsidR="00864C38" w:rsidRDefault="00B31DBF" w:rsidP="004D2E59">
      <w:pPr>
        <w:pStyle w:val="BodyText"/>
        <w:numPr>
          <w:ilvl w:val="0"/>
          <w:numId w:val="702"/>
        </w:numPr>
        <w:spacing w:before="2" w:line="237" w:lineRule="auto"/>
      </w:pPr>
      <w:r>
        <w:t>[</w:t>
      </w:r>
      <w:proofErr w:type="spellStart"/>
      <w:r>
        <w:t>PCl</w:t>
      </w:r>
      <w:proofErr w:type="spellEnd"/>
      <w:r>
        <w:rPr>
          <w:position w:val="-7"/>
          <w:sz w:val="16"/>
        </w:rPr>
        <w:t>3</w:t>
      </w:r>
      <w:r>
        <w:t>] = 2</w:t>
      </w:r>
    </w:p>
    <w:p w:rsidR="00864C38" w:rsidRDefault="00B31DBF" w:rsidP="004D2E59">
      <w:pPr>
        <w:pStyle w:val="BodyText"/>
        <w:numPr>
          <w:ilvl w:val="0"/>
          <w:numId w:val="702"/>
        </w:numPr>
        <w:spacing w:line="237" w:lineRule="auto"/>
      </w:pPr>
      <w:r>
        <w:t>[Cl</w:t>
      </w:r>
      <w:r>
        <w:rPr>
          <w:position w:val="-7"/>
          <w:sz w:val="16"/>
        </w:rPr>
        <w:t>2</w:t>
      </w:r>
      <w:r>
        <w:t>] = 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0" w:lineRule="auto"/>
        <w:ind w:left="437" w:right="270" w:hanging="281"/>
        <w:jc w:val="left"/>
      </w:pPr>
      <w:r>
        <w:t>The</w:t>
      </w:r>
      <w:r>
        <w:rPr>
          <w:spacing w:val="-7"/>
        </w:rPr>
        <w:t xml:space="preserve"> </w:t>
      </w:r>
      <w:r>
        <w:t>equilibrium</w:t>
      </w:r>
      <w:r>
        <w:rPr>
          <w:spacing w:val="-8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esterification</w:t>
      </w:r>
      <w:r>
        <w:rPr>
          <w:spacing w:val="-4"/>
        </w:rPr>
        <w:t xml:space="preserve"> </w:t>
      </w:r>
      <w:r>
        <w:t>reaction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methanol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acetic</w:t>
      </w:r>
      <w:r>
        <w:rPr>
          <w:spacing w:val="-6"/>
        </w:rPr>
        <w:t xml:space="preserve"> </w:t>
      </w:r>
      <w:r>
        <w:t>acid is one. Mark the correct amount (moles) of the individual components of the equilibrium system, if 5 moles of methanol and 8 moles of acetic acid are</w:t>
      </w:r>
      <w:r>
        <w:rPr>
          <w:spacing w:val="-34"/>
        </w:rPr>
        <w:t xml:space="preserve"> </w:t>
      </w:r>
      <w:r>
        <w:t>mixed: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methanol =</w:t>
      </w:r>
      <w:r>
        <w:rPr>
          <w:spacing w:val="-4"/>
          <w:sz w:val="24"/>
        </w:rPr>
        <w:t xml:space="preserve"> </w:t>
      </w:r>
      <w:r>
        <w:rPr>
          <w:sz w:val="24"/>
        </w:rPr>
        <w:t>4.92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acetic acid =</w:t>
      </w:r>
      <w:r>
        <w:rPr>
          <w:spacing w:val="-3"/>
          <w:sz w:val="24"/>
        </w:rPr>
        <w:t xml:space="preserve"> </w:t>
      </w:r>
      <w:r>
        <w:rPr>
          <w:sz w:val="24"/>
        </w:rPr>
        <w:t>1.92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ester =</w:t>
      </w:r>
      <w:r>
        <w:rPr>
          <w:spacing w:val="-2"/>
          <w:sz w:val="24"/>
        </w:rPr>
        <w:t xml:space="preserve"> </w:t>
      </w:r>
      <w:r>
        <w:rPr>
          <w:sz w:val="24"/>
        </w:rPr>
        <w:t>1.92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water =</w:t>
      </w:r>
      <w:r>
        <w:rPr>
          <w:spacing w:val="-3"/>
          <w:sz w:val="24"/>
        </w:rPr>
        <w:t xml:space="preserve"> </w:t>
      </w:r>
      <w:r>
        <w:rPr>
          <w:sz w:val="24"/>
        </w:rPr>
        <w:t>3.08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methanol =</w:t>
      </w:r>
      <w:r>
        <w:rPr>
          <w:spacing w:val="-4"/>
          <w:sz w:val="24"/>
        </w:rPr>
        <w:t xml:space="preserve"> </w:t>
      </w:r>
      <w:r>
        <w:rPr>
          <w:sz w:val="24"/>
        </w:rPr>
        <w:t>1.92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acetic acid =</w:t>
      </w:r>
      <w:r>
        <w:rPr>
          <w:spacing w:val="-5"/>
          <w:sz w:val="24"/>
        </w:rPr>
        <w:t xml:space="preserve"> </w:t>
      </w:r>
      <w:r>
        <w:rPr>
          <w:sz w:val="24"/>
        </w:rPr>
        <w:t>4.92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ester =</w:t>
      </w:r>
      <w:r>
        <w:rPr>
          <w:spacing w:val="-3"/>
          <w:sz w:val="24"/>
        </w:rPr>
        <w:t xml:space="preserve"> </w:t>
      </w:r>
      <w:r>
        <w:rPr>
          <w:sz w:val="24"/>
        </w:rPr>
        <w:t>3.08</w:t>
      </w:r>
    </w:p>
    <w:p w:rsidR="00864C38" w:rsidRDefault="00B31DBF" w:rsidP="005E7DA4">
      <w:pPr>
        <w:pStyle w:val="ListParagraph"/>
        <w:numPr>
          <w:ilvl w:val="0"/>
          <w:numId w:val="19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water =</w:t>
      </w:r>
      <w:r>
        <w:rPr>
          <w:spacing w:val="-3"/>
          <w:sz w:val="24"/>
        </w:rPr>
        <w:t xml:space="preserve"> </w:t>
      </w:r>
      <w:r>
        <w:rPr>
          <w:sz w:val="24"/>
        </w:rPr>
        <w:t>1.92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  <w:tab w:val="left" w:pos="6441"/>
        </w:tabs>
        <w:spacing w:before="1" w:after="0" w:line="240" w:lineRule="auto"/>
        <w:ind w:left="437" w:right="346" w:hanging="281"/>
        <w:jc w:val="left"/>
      </w:pPr>
      <w:r>
        <w:t xml:space="preserve">The equilibrium of the following reaction </w:t>
      </w:r>
      <w:r>
        <w:rPr>
          <w:spacing w:val="4"/>
        </w:rPr>
        <w:t>H</w:t>
      </w:r>
      <w:r>
        <w:rPr>
          <w:spacing w:val="4"/>
          <w:position w:val="-7"/>
          <w:sz w:val="16"/>
        </w:rPr>
        <w:t>2</w:t>
      </w:r>
      <w:r>
        <w:rPr>
          <w:spacing w:val="-2"/>
          <w:position w:val="-7"/>
          <w:sz w:val="1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I</w:t>
      </w:r>
      <w:r>
        <w:rPr>
          <w:position w:val="-7"/>
          <w:sz w:val="16"/>
        </w:rPr>
        <w:t>2</w:t>
      </w:r>
      <w:r w:rsidR="00CA2FEA">
        <w:rPr>
          <w:noProof/>
        </w:rPr>
        <w:drawing>
          <wp:inline distT="0" distB="0" distL="0" distR="0" wp14:anchorId="5F5487D2" wp14:editId="06C7B87E">
            <wp:extent cx="542857" cy="133333"/>
            <wp:effectExtent l="0" t="0" r="0" b="635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2HI was stabilized at the following concentrations: [H</w:t>
      </w:r>
      <w:r>
        <w:rPr>
          <w:position w:val="-7"/>
          <w:sz w:val="16"/>
        </w:rPr>
        <w:t>2</w:t>
      </w:r>
      <w:r>
        <w:t xml:space="preserve">] = 0.50 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>, [I</w:t>
      </w:r>
      <w:r>
        <w:rPr>
          <w:position w:val="-7"/>
          <w:sz w:val="16"/>
        </w:rPr>
        <w:t>2</w:t>
      </w:r>
      <w:r>
        <w:t xml:space="preserve">] = 0.30 </w:t>
      </w:r>
      <w:proofErr w:type="spellStart"/>
      <w:r>
        <w:t>mol.l</w:t>
      </w:r>
      <w:proofErr w:type="spellEnd"/>
      <w:r>
        <w:rPr>
          <w:position w:val="8"/>
          <w:sz w:val="16"/>
        </w:rPr>
        <w:t xml:space="preserve">-1 </w:t>
      </w:r>
      <w:r>
        <w:t xml:space="preserve">and [HI] = 1.6 </w:t>
      </w:r>
      <w:proofErr w:type="spellStart"/>
      <w:r>
        <w:t>mol.l</w:t>
      </w:r>
      <w:proofErr w:type="spellEnd"/>
      <w:r>
        <w:rPr>
          <w:position w:val="8"/>
          <w:sz w:val="16"/>
        </w:rPr>
        <w:t>-1</w:t>
      </w:r>
      <w:r>
        <w:t>. Calculate the initial concentrations (</w:t>
      </w:r>
      <w:proofErr w:type="spellStart"/>
      <w:proofErr w:type="gramStart"/>
      <w:r>
        <w:t>mol.l</w:t>
      </w:r>
      <w:proofErr w:type="spellEnd"/>
      <w:proofErr w:type="gramEnd"/>
      <w:r>
        <w:rPr>
          <w:position w:val="8"/>
          <w:sz w:val="16"/>
        </w:rPr>
        <w:t>-1</w:t>
      </w:r>
      <w:r>
        <w:t>) of iodine and hydrogen and mark the correct concentrations of the individual substances. Mark the correct value of the equilibrium</w:t>
      </w:r>
      <w:r>
        <w:rPr>
          <w:spacing w:val="-4"/>
        </w:rPr>
        <w:t xml:space="preserve"> </w:t>
      </w:r>
      <w:r>
        <w:t>constant:</w:t>
      </w:r>
    </w:p>
    <w:p w:rsidR="00864C38" w:rsidRDefault="00B31DBF" w:rsidP="004D2E59">
      <w:pPr>
        <w:pStyle w:val="BodyText"/>
        <w:numPr>
          <w:ilvl w:val="0"/>
          <w:numId w:val="703"/>
        </w:numPr>
        <w:spacing w:line="232" w:lineRule="auto"/>
      </w:pPr>
      <w:r>
        <w:t>[H</w:t>
      </w:r>
      <w:r>
        <w:rPr>
          <w:position w:val="-7"/>
          <w:sz w:val="16"/>
        </w:rPr>
        <w:t>2</w:t>
      </w:r>
      <w:r>
        <w:t>] = 1.1</w:t>
      </w:r>
    </w:p>
    <w:p w:rsidR="00864C38" w:rsidRDefault="00B31DBF" w:rsidP="004D2E59">
      <w:pPr>
        <w:pStyle w:val="BodyText"/>
        <w:numPr>
          <w:ilvl w:val="0"/>
          <w:numId w:val="703"/>
        </w:numPr>
        <w:spacing w:before="2" w:line="240" w:lineRule="auto"/>
      </w:pPr>
      <w:r>
        <w:t>[I</w:t>
      </w:r>
      <w:r>
        <w:rPr>
          <w:position w:val="-7"/>
          <w:sz w:val="16"/>
        </w:rPr>
        <w:t>2</w:t>
      </w:r>
      <w:r>
        <w:t>] = 1.1</w:t>
      </w:r>
    </w:p>
    <w:p w:rsidR="00864C38" w:rsidRDefault="00B31DBF" w:rsidP="004D2E59">
      <w:pPr>
        <w:pStyle w:val="BodyText"/>
        <w:numPr>
          <w:ilvl w:val="0"/>
          <w:numId w:val="703"/>
        </w:numPr>
        <w:spacing w:before="5" w:line="232" w:lineRule="auto"/>
      </w:pPr>
      <w:r>
        <w:t>[H</w:t>
      </w:r>
      <w:r>
        <w:rPr>
          <w:position w:val="-7"/>
          <w:sz w:val="16"/>
        </w:rPr>
        <w:t>2</w:t>
      </w:r>
      <w:r>
        <w:t>] = 1.6</w:t>
      </w:r>
    </w:p>
    <w:p w:rsidR="00864C38" w:rsidRDefault="00B31DBF" w:rsidP="004D2E59">
      <w:pPr>
        <w:pStyle w:val="BodyText"/>
        <w:numPr>
          <w:ilvl w:val="0"/>
          <w:numId w:val="703"/>
        </w:numPr>
        <w:spacing w:line="273" w:lineRule="exact"/>
      </w:pPr>
      <w:r>
        <w:t>K = 0.56</w:t>
      </w:r>
    </w:p>
    <w:p w:rsidR="00864C38" w:rsidRDefault="00B31DBF" w:rsidP="004D2E59">
      <w:pPr>
        <w:pStyle w:val="BodyText"/>
        <w:numPr>
          <w:ilvl w:val="0"/>
          <w:numId w:val="703"/>
        </w:numPr>
        <w:spacing w:before="4" w:line="237" w:lineRule="auto"/>
      </w:pPr>
      <w:r>
        <w:t>[H</w:t>
      </w:r>
      <w:r>
        <w:rPr>
          <w:position w:val="-7"/>
          <w:sz w:val="16"/>
        </w:rPr>
        <w:t>2</w:t>
      </w:r>
      <w:r>
        <w:t>] = 1.3</w:t>
      </w:r>
    </w:p>
    <w:p w:rsidR="00864C38" w:rsidRDefault="00B31DBF" w:rsidP="004D2E59">
      <w:pPr>
        <w:pStyle w:val="BodyText"/>
        <w:numPr>
          <w:ilvl w:val="0"/>
          <w:numId w:val="703"/>
        </w:numPr>
        <w:spacing w:before="3" w:line="232" w:lineRule="auto"/>
      </w:pPr>
      <w:r>
        <w:t>[I</w:t>
      </w:r>
      <w:r>
        <w:rPr>
          <w:position w:val="-7"/>
          <w:sz w:val="16"/>
        </w:rPr>
        <w:t>2</w:t>
      </w:r>
      <w:r>
        <w:t>] = 1.3</w:t>
      </w:r>
    </w:p>
    <w:p w:rsidR="00864C38" w:rsidRDefault="00B31DBF" w:rsidP="004D2E59">
      <w:pPr>
        <w:pStyle w:val="BodyText"/>
        <w:numPr>
          <w:ilvl w:val="0"/>
          <w:numId w:val="703"/>
        </w:numPr>
        <w:spacing w:line="273" w:lineRule="exact"/>
      </w:pPr>
      <w:r>
        <w:t>[HI] = 0.8</w:t>
      </w:r>
    </w:p>
    <w:p w:rsidR="00864C38" w:rsidRDefault="00B31DBF" w:rsidP="004D2E59">
      <w:pPr>
        <w:pStyle w:val="BodyText"/>
        <w:numPr>
          <w:ilvl w:val="0"/>
          <w:numId w:val="703"/>
        </w:numPr>
        <w:spacing w:line="240" w:lineRule="auto"/>
      </w:pPr>
      <w:r>
        <w:t>K = 17.067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356" w:hanging="281"/>
        <w:jc w:val="left"/>
        <w:rPr>
          <w:sz w:val="16"/>
        </w:rPr>
      </w:pPr>
      <w:r>
        <w:t xml:space="preserve">What is the osmotic pressure of the potassium chloride solution at 30 °C if 3 g of </w:t>
      </w:r>
      <w:proofErr w:type="spellStart"/>
      <w:r>
        <w:t>KCl</w:t>
      </w:r>
      <w:proofErr w:type="spellEnd"/>
      <w:r>
        <w:t xml:space="preserve"> is dissolved in 0.5 liter</w:t>
      </w:r>
      <w:r>
        <w:rPr>
          <w:spacing w:val="-44"/>
        </w:rPr>
        <w:t xml:space="preserve"> </w:t>
      </w:r>
      <w:r>
        <w:t xml:space="preserve">of the solution? What is the concentration of osmotically active particles?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spellStart"/>
      <w:proofErr w:type="gramEnd"/>
      <w:r>
        <w:t>KCl</w:t>
      </w:r>
      <w:proofErr w:type="spellEnd"/>
      <w:r>
        <w:t>) = 75; R = 8.32</w:t>
      </w:r>
      <w:r>
        <w:rPr>
          <w:spacing w:val="-12"/>
        </w:rPr>
        <w:t xml:space="preserve"> </w:t>
      </w:r>
      <w:r>
        <w:t>JK</w:t>
      </w:r>
      <w:r>
        <w:rPr>
          <w:position w:val="8"/>
          <w:sz w:val="16"/>
        </w:rPr>
        <w:t>-1</w:t>
      </w:r>
      <w:r>
        <w:t>mol</w:t>
      </w:r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03"/>
        </w:tabs>
        <w:spacing w:after="0" w:line="269" w:lineRule="exact"/>
        <w:ind w:hanging="246"/>
        <w:rPr>
          <w:sz w:val="24"/>
        </w:rPr>
      </w:pPr>
      <w:r>
        <w:rPr>
          <w:sz w:val="24"/>
        </w:rPr>
        <w:t>the osmotic pressure is 201.8</w:t>
      </w:r>
      <w:r>
        <w:rPr>
          <w:spacing w:val="-18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osmotic pressure is 403.6</w:t>
      </w:r>
      <w:r>
        <w:rPr>
          <w:spacing w:val="-17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osmotic pressure is 40</w:t>
      </w:r>
      <w:r>
        <w:rPr>
          <w:spacing w:val="-17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osmotic pressure is 20</w:t>
      </w:r>
      <w:r>
        <w:rPr>
          <w:spacing w:val="-16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03"/>
        </w:tabs>
        <w:spacing w:before="1" w:after="0" w:line="281" w:lineRule="exact"/>
        <w:ind w:hanging="246"/>
        <w:rPr>
          <w:sz w:val="16"/>
        </w:rPr>
      </w:pPr>
      <w:r>
        <w:rPr>
          <w:sz w:val="24"/>
        </w:rPr>
        <w:t>the concentration of osmotically active particles is 0.16</w:t>
      </w:r>
      <w:r>
        <w:rPr>
          <w:spacing w:val="-14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376"/>
        </w:tabs>
        <w:spacing w:after="0" w:line="281" w:lineRule="exact"/>
        <w:ind w:left="375" w:hanging="219"/>
        <w:rPr>
          <w:sz w:val="16"/>
        </w:rPr>
      </w:pPr>
      <w:r>
        <w:rPr>
          <w:sz w:val="24"/>
        </w:rPr>
        <w:t>the concentration of osmotically active particles is 0.08</w:t>
      </w:r>
      <w:r>
        <w:rPr>
          <w:spacing w:val="-13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15"/>
        </w:tabs>
        <w:spacing w:before="2" w:after="0" w:line="240" w:lineRule="auto"/>
        <w:ind w:left="414" w:hanging="258"/>
        <w:rPr>
          <w:sz w:val="16"/>
        </w:rPr>
      </w:pPr>
      <w:r>
        <w:rPr>
          <w:sz w:val="24"/>
        </w:rPr>
        <w:t>the concentration of osmotically active particles is 2.4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5E7DA4">
      <w:pPr>
        <w:pStyle w:val="ListParagraph"/>
        <w:numPr>
          <w:ilvl w:val="0"/>
          <w:numId w:val="194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>the concentration of osmotically active particles is 0.04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mol.l</w:t>
      </w:r>
      <w:proofErr w:type="gramEnd"/>
      <w:r>
        <w:rPr>
          <w:sz w:val="24"/>
          <w:vertAlign w:val="superscript"/>
        </w:rPr>
        <w:t>-1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78" w:lineRule="exact"/>
        <w:ind w:left="437" w:right="169" w:hanging="281"/>
        <w:jc w:val="left"/>
        <w:rPr>
          <w:sz w:val="16"/>
        </w:rPr>
      </w:pPr>
      <w:r>
        <w:lastRenderedPageBreak/>
        <w:t>Calculate</w:t>
      </w:r>
      <w:r w:rsidRPr="00CA2FEA">
        <w:rPr>
          <w:spacing w:val="-5"/>
        </w:rPr>
        <w:t xml:space="preserve"> </w:t>
      </w:r>
      <w:r>
        <w:t>the</w:t>
      </w:r>
      <w:r w:rsidRPr="00CA2FEA">
        <w:rPr>
          <w:spacing w:val="-4"/>
        </w:rPr>
        <w:t xml:space="preserve"> </w:t>
      </w:r>
      <w:r>
        <w:t>osmotic</w:t>
      </w:r>
      <w:r w:rsidRPr="00CA2FEA">
        <w:rPr>
          <w:spacing w:val="-5"/>
        </w:rPr>
        <w:t xml:space="preserve"> </w:t>
      </w:r>
      <w:r>
        <w:t>pressure</w:t>
      </w:r>
      <w:r w:rsidRPr="00CA2FEA">
        <w:rPr>
          <w:spacing w:val="-5"/>
        </w:rPr>
        <w:t xml:space="preserve"> </w:t>
      </w:r>
      <w:r>
        <w:t>of</w:t>
      </w:r>
      <w:r w:rsidRPr="00CA2FEA">
        <w:rPr>
          <w:spacing w:val="-2"/>
        </w:rPr>
        <w:t xml:space="preserve"> </w:t>
      </w:r>
      <w:r>
        <w:t>the</w:t>
      </w:r>
      <w:r w:rsidRPr="00CA2FEA">
        <w:rPr>
          <w:spacing w:val="-4"/>
        </w:rPr>
        <w:t xml:space="preserve"> </w:t>
      </w:r>
      <w:r>
        <w:t>solution</w:t>
      </w:r>
      <w:r w:rsidRPr="00CA2FEA">
        <w:rPr>
          <w:spacing w:val="-3"/>
        </w:rPr>
        <w:t xml:space="preserve"> </w:t>
      </w:r>
      <w:r>
        <w:t>at</w:t>
      </w:r>
      <w:r w:rsidRPr="00CA2FEA">
        <w:rPr>
          <w:spacing w:val="-3"/>
        </w:rPr>
        <w:t xml:space="preserve"> </w:t>
      </w:r>
      <w:r>
        <w:t>37</w:t>
      </w:r>
      <w:r w:rsidRPr="00CA2FEA">
        <w:rPr>
          <w:spacing w:val="-4"/>
        </w:rPr>
        <w:t xml:space="preserve"> </w:t>
      </w:r>
      <w:r>
        <w:t>°C</w:t>
      </w:r>
      <w:r w:rsidRPr="00CA2FEA">
        <w:rPr>
          <w:spacing w:val="-4"/>
        </w:rPr>
        <w:t xml:space="preserve"> </w:t>
      </w:r>
      <w:r>
        <w:t>if</w:t>
      </w:r>
      <w:r w:rsidRPr="00CA2FEA">
        <w:rPr>
          <w:spacing w:val="-2"/>
        </w:rPr>
        <w:t xml:space="preserve"> </w:t>
      </w:r>
      <w:r>
        <w:t>75</w:t>
      </w:r>
      <w:r w:rsidRPr="00CA2FEA">
        <w:rPr>
          <w:spacing w:val="-4"/>
        </w:rPr>
        <w:t xml:space="preserve"> </w:t>
      </w:r>
      <w:r>
        <w:t>mmol</w:t>
      </w:r>
      <w:r w:rsidRPr="00CA2FEA">
        <w:rPr>
          <w:spacing w:val="-1"/>
        </w:rPr>
        <w:t xml:space="preserve"> </w:t>
      </w:r>
      <w:r>
        <w:t>of</w:t>
      </w:r>
      <w:r w:rsidRPr="00CA2FEA">
        <w:rPr>
          <w:spacing w:val="-2"/>
        </w:rPr>
        <w:t xml:space="preserve"> </w:t>
      </w:r>
      <w:r>
        <w:t>non-electrolyte is dissolved in 250 ml of the solution. What is the concentration of osmotically active particles</w:t>
      </w:r>
      <w:r w:rsidRPr="00CA2FEA">
        <w:rPr>
          <w:spacing w:val="-5"/>
        </w:rPr>
        <w:t xml:space="preserve"> </w:t>
      </w:r>
      <w:r>
        <w:t>in</w:t>
      </w:r>
      <w:r w:rsidRPr="00CA2FEA">
        <w:rPr>
          <w:spacing w:val="-3"/>
        </w:rPr>
        <w:t xml:space="preserve"> </w:t>
      </w:r>
      <w:r>
        <w:t>the</w:t>
      </w:r>
      <w:r w:rsidRPr="00CA2FEA">
        <w:rPr>
          <w:spacing w:val="-4"/>
        </w:rPr>
        <w:t xml:space="preserve"> </w:t>
      </w:r>
      <w:r>
        <w:t>solution?</w:t>
      </w:r>
      <w:r w:rsidRPr="00CA2FEA">
        <w:rPr>
          <w:spacing w:val="-4"/>
        </w:rPr>
        <w:t xml:space="preserve"> </w:t>
      </w:r>
      <w:r>
        <w:t>What</w:t>
      </w:r>
      <w:r w:rsidRPr="00CA2FEA">
        <w:rPr>
          <w:spacing w:val="-4"/>
        </w:rPr>
        <w:t xml:space="preserve"> </w:t>
      </w:r>
      <w:r>
        <w:t>is</w:t>
      </w:r>
      <w:r w:rsidRPr="00CA2FEA">
        <w:rPr>
          <w:spacing w:val="-5"/>
        </w:rPr>
        <w:t xml:space="preserve"> </w:t>
      </w:r>
      <w:r>
        <w:t>the</w:t>
      </w:r>
      <w:r w:rsidRPr="00CA2FEA">
        <w:rPr>
          <w:spacing w:val="-5"/>
        </w:rPr>
        <w:t xml:space="preserve"> </w:t>
      </w:r>
      <w:r>
        <w:t>resulting</w:t>
      </w:r>
      <w:r w:rsidRPr="00CA2FEA">
        <w:rPr>
          <w:spacing w:val="-4"/>
        </w:rPr>
        <w:t xml:space="preserve"> </w:t>
      </w:r>
      <w:r>
        <w:t>solution</w:t>
      </w:r>
      <w:r w:rsidRPr="00CA2FEA">
        <w:rPr>
          <w:spacing w:val="-5"/>
        </w:rPr>
        <w:t xml:space="preserve"> </w:t>
      </w:r>
      <w:r>
        <w:t>with</w:t>
      </w:r>
      <w:r w:rsidRPr="00CA2FEA">
        <w:rPr>
          <w:spacing w:val="-4"/>
        </w:rPr>
        <w:t xml:space="preserve"> </w:t>
      </w:r>
      <w:r>
        <w:t>regard</w:t>
      </w:r>
      <w:r w:rsidRPr="00CA2FEA">
        <w:rPr>
          <w:spacing w:val="-3"/>
        </w:rPr>
        <w:t xml:space="preserve"> </w:t>
      </w:r>
      <w:r>
        <w:t>to</w:t>
      </w:r>
      <w:r w:rsidRPr="00CA2FEA">
        <w:rPr>
          <w:spacing w:val="-4"/>
        </w:rPr>
        <w:t xml:space="preserve"> </w:t>
      </w:r>
      <w:r>
        <w:t>saline</w:t>
      </w:r>
      <w:r w:rsidRPr="00CA2FEA">
        <w:rPr>
          <w:spacing w:val="-6"/>
        </w:rPr>
        <w:t xml:space="preserve"> </w:t>
      </w:r>
      <w:r>
        <w:t>solution?</w:t>
      </w:r>
      <w:r w:rsidR="00CA2FEA">
        <w:t xml:space="preserve"> </w:t>
      </w:r>
      <w:r w:rsidRPr="00CA2FEA">
        <w:t>R = 8.32</w:t>
      </w:r>
      <w:r w:rsidRPr="00CA2FEA">
        <w:rPr>
          <w:spacing w:val="-9"/>
        </w:rPr>
        <w:t xml:space="preserve"> </w:t>
      </w:r>
      <w:r w:rsidRPr="00CA2FEA">
        <w:t>JK</w:t>
      </w:r>
      <w:r w:rsidRPr="00CA2FEA">
        <w:rPr>
          <w:position w:val="8"/>
          <w:sz w:val="16"/>
        </w:rPr>
        <w:t>-1</w:t>
      </w:r>
      <w:r w:rsidRPr="00CA2FEA">
        <w:t>mol</w:t>
      </w:r>
      <w:r w:rsidRPr="00CA2FEA"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03"/>
        </w:tabs>
        <w:spacing w:after="0" w:line="272" w:lineRule="exact"/>
        <w:rPr>
          <w:sz w:val="24"/>
        </w:rPr>
      </w:pPr>
      <w:r>
        <w:rPr>
          <w:sz w:val="24"/>
        </w:rPr>
        <w:t>the osmotic pressure of the non-electrolyte solution is 193.5</w:t>
      </w:r>
      <w:r>
        <w:rPr>
          <w:spacing w:val="-37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the osmotic pressure of the non-electrolyte solution is 92.35</w:t>
      </w:r>
      <w:r>
        <w:rPr>
          <w:spacing w:val="-38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the osmotic pressure of the non-electrolyte solution is 774.13</w:t>
      </w:r>
      <w:r>
        <w:rPr>
          <w:spacing w:val="-18"/>
          <w:sz w:val="24"/>
        </w:rPr>
        <w:t xml:space="preserve"> </w:t>
      </w:r>
      <w:r>
        <w:rPr>
          <w:sz w:val="24"/>
        </w:rPr>
        <w:t>kPa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17"/>
        </w:tabs>
        <w:spacing w:before="1" w:after="0" w:line="281" w:lineRule="exact"/>
        <w:rPr>
          <w:sz w:val="16"/>
        </w:rPr>
      </w:pPr>
      <w:r>
        <w:rPr>
          <w:sz w:val="24"/>
        </w:rPr>
        <w:t>the concentration of osmotically active particles in the solution is 0.3</w:t>
      </w:r>
      <w:r>
        <w:rPr>
          <w:spacing w:val="-23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03"/>
        </w:tabs>
        <w:spacing w:after="0" w:line="281" w:lineRule="exact"/>
        <w:rPr>
          <w:sz w:val="16"/>
        </w:rPr>
      </w:pPr>
      <w:r>
        <w:rPr>
          <w:sz w:val="24"/>
        </w:rPr>
        <w:t>the concentration of osmotically active particles in the solution is 75</w:t>
      </w:r>
      <w:r>
        <w:rPr>
          <w:spacing w:val="-21"/>
          <w:sz w:val="24"/>
        </w:rPr>
        <w:t xml:space="preserve"> </w:t>
      </w:r>
      <w:proofErr w:type="spellStart"/>
      <w:proofErr w:type="gramStart"/>
      <w:r>
        <w:rPr>
          <w:sz w:val="24"/>
        </w:rPr>
        <w:t>mmol.l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864C38">
      <w:pPr>
        <w:spacing w:after="0" w:line="281" w:lineRule="exact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376"/>
        </w:tabs>
        <w:spacing w:before="73" w:after="0" w:line="276" w:lineRule="exact"/>
        <w:rPr>
          <w:sz w:val="24"/>
        </w:rPr>
      </w:pPr>
      <w:r>
        <w:rPr>
          <w:sz w:val="24"/>
        </w:rPr>
        <w:lastRenderedPageBreak/>
        <w:t>the resulting solution is isotonic to the NaCl physiological</w:t>
      </w:r>
      <w:r>
        <w:rPr>
          <w:spacing w:val="-18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15"/>
        </w:tabs>
        <w:spacing w:after="0" w:line="240" w:lineRule="auto"/>
        <w:rPr>
          <w:sz w:val="24"/>
        </w:rPr>
      </w:pPr>
      <w:r>
        <w:rPr>
          <w:sz w:val="24"/>
        </w:rPr>
        <w:t>the resulting solution is hypertonic to the NaCl physiological</w:t>
      </w:r>
      <w:r>
        <w:rPr>
          <w:spacing w:val="-15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704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the resulting solution is hypotonic to the NaCl physiological</w:t>
      </w:r>
      <w:r>
        <w:rPr>
          <w:spacing w:val="-17"/>
          <w:sz w:val="24"/>
        </w:rPr>
        <w:t xml:space="preserve"> </w:t>
      </w:r>
      <w:r>
        <w:rPr>
          <w:sz w:val="24"/>
        </w:rPr>
        <w:t>solution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348" w:hanging="281"/>
        <w:jc w:val="left"/>
        <w:rPr>
          <w:sz w:val="16"/>
        </w:rPr>
      </w:pPr>
      <w:r>
        <w:t>What is the molecular weight of the non-electrolyte, or which substance can it be, if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liter</w:t>
      </w:r>
      <w:r>
        <w:rPr>
          <w:spacing w:val="-5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7.256</w:t>
      </w:r>
      <w:r>
        <w:rPr>
          <w:spacing w:val="-4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substance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osmotic</w:t>
      </w:r>
      <w:r>
        <w:rPr>
          <w:spacing w:val="-5"/>
        </w:rPr>
        <w:t xml:space="preserve"> </w:t>
      </w:r>
      <w:r>
        <w:t>pressure of the solution is 100 kPa at 25 °C? R = 8.32</w:t>
      </w:r>
      <w:r>
        <w:rPr>
          <w:spacing w:val="-14"/>
        </w:rPr>
        <w:t xml:space="preserve"> </w:t>
      </w:r>
      <w:r>
        <w:t>JK</w:t>
      </w:r>
      <w:r>
        <w:rPr>
          <w:position w:val="8"/>
          <w:sz w:val="16"/>
        </w:rPr>
        <w:t>-1</w:t>
      </w:r>
      <w:r>
        <w:t>mol</w:t>
      </w:r>
      <w:r>
        <w:rPr>
          <w:position w:val="8"/>
          <w:sz w:val="16"/>
        </w:rPr>
        <w:t>-1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the molecular weight is</w:t>
      </w:r>
      <w:r>
        <w:rPr>
          <w:spacing w:val="-6"/>
          <w:sz w:val="24"/>
        </w:rPr>
        <w:t xml:space="preserve"> </w:t>
      </w:r>
      <w:r>
        <w:rPr>
          <w:sz w:val="24"/>
        </w:rPr>
        <w:t>15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molecular weight is</w:t>
      </w:r>
      <w:r>
        <w:rPr>
          <w:spacing w:val="-19"/>
          <w:sz w:val="24"/>
        </w:rPr>
        <w:t xml:space="preserve"> </w:t>
      </w:r>
      <w:r>
        <w:rPr>
          <w:sz w:val="24"/>
        </w:rPr>
        <w:t>150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molecular weight is</w:t>
      </w:r>
      <w:r>
        <w:rPr>
          <w:spacing w:val="-18"/>
          <w:sz w:val="24"/>
        </w:rPr>
        <w:t xml:space="preserve"> </w:t>
      </w:r>
      <w:r>
        <w:rPr>
          <w:sz w:val="24"/>
        </w:rPr>
        <w:t>180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non-electrolyte can be</w:t>
      </w:r>
      <w:r>
        <w:rPr>
          <w:spacing w:val="-8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non-electrolyte can be</w:t>
      </w:r>
      <w:r>
        <w:rPr>
          <w:spacing w:val="-3"/>
          <w:sz w:val="24"/>
        </w:rPr>
        <w:t xml:space="preserve"> </w:t>
      </w:r>
      <w:r>
        <w:rPr>
          <w:sz w:val="24"/>
        </w:rPr>
        <w:t>fructose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non-electrolyte can be</w:t>
      </w:r>
      <w:r>
        <w:rPr>
          <w:spacing w:val="-3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non-electrolyte can be</w:t>
      </w:r>
      <w:r>
        <w:rPr>
          <w:spacing w:val="-8"/>
          <w:sz w:val="24"/>
        </w:rPr>
        <w:t xml:space="preserve"> </w:t>
      </w:r>
      <w:r>
        <w:rPr>
          <w:sz w:val="24"/>
        </w:rPr>
        <w:t>sucrose</w:t>
      </w:r>
    </w:p>
    <w:p w:rsidR="00864C38" w:rsidRDefault="00B31DBF" w:rsidP="0009221C">
      <w:pPr>
        <w:pStyle w:val="ListParagraph"/>
        <w:numPr>
          <w:ilvl w:val="0"/>
          <w:numId w:val="1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non-electrolyte can be</w:t>
      </w:r>
      <w:r>
        <w:rPr>
          <w:spacing w:val="-8"/>
          <w:sz w:val="24"/>
        </w:rPr>
        <w:t xml:space="preserve"> </w:t>
      </w:r>
      <w:r>
        <w:rPr>
          <w:sz w:val="24"/>
        </w:rPr>
        <w:t>glycerol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6" w:after="0" w:line="230" w:lineRule="auto"/>
        <w:ind w:left="437" w:right="501" w:hanging="281"/>
        <w:jc w:val="left"/>
      </w:pPr>
      <w:r>
        <w:t>The osmotic pressure of 250 ml of the solution containing 3 g of saccharide is 200</w:t>
      </w:r>
      <w:r w:rsidRPr="00CA2FEA">
        <w:rPr>
          <w:spacing w:val="-4"/>
        </w:rPr>
        <w:t xml:space="preserve"> </w:t>
      </w:r>
      <w:r>
        <w:t>kPa</w:t>
      </w:r>
      <w:r w:rsidRPr="00CA2FEA">
        <w:rPr>
          <w:spacing w:val="-4"/>
        </w:rPr>
        <w:t xml:space="preserve"> </w:t>
      </w:r>
      <w:r>
        <w:t>at</w:t>
      </w:r>
      <w:r w:rsidRPr="00CA2FEA">
        <w:rPr>
          <w:spacing w:val="-4"/>
        </w:rPr>
        <w:t xml:space="preserve"> </w:t>
      </w:r>
      <w:r>
        <w:t>25</w:t>
      </w:r>
      <w:r w:rsidRPr="00CA2FEA">
        <w:rPr>
          <w:spacing w:val="-4"/>
        </w:rPr>
        <w:t xml:space="preserve"> </w:t>
      </w:r>
      <w:r>
        <w:t>°C.</w:t>
      </w:r>
      <w:r w:rsidRPr="00CA2FEA">
        <w:rPr>
          <w:spacing w:val="-3"/>
        </w:rPr>
        <w:t xml:space="preserve"> </w:t>
      </w:r>
      <w:r>
        <w:t>Determine</w:t>
      </w:r>
      <w:r w:rsidRPr="00CA2FEA">
        <w:rPr>
          <w:spacing w:val="-5"/>
        </w:rPr>
        <w:t xml:space="preserve"> </w:t>
      </w:r>
      <w:r>
        <w:t>which</w:t>
      </w:r>
      <w:r w:rsidRPr="00CA2FEA">
        <w:rPr>
          <w:spacing w:val="-4"/>
        </w:rPr>
        <w:t xml:space="preserve"> </w:t>
      </w:r>
      <w:r>
        <w:t>saccharide</w:t>
      </w:r>
      <w:r w:rsidRPr="00CA2FEA">
        <w:rPr>
          <w:spacing w:val="-4"/>
        </w:rPr>
        <w:t xml:space="preserve"> </w:t>
      </w:r>
      <w:r>
        <w:t>can</w:t>
      </w:r>
      <w:r w:rsidRPr="00CA2FEA">
        <w:rPr>
          <w:spacing w:val="-2"/>
        </w:rPr>
        <w:t xml:space="preserve"> </w:t>
      </w:r>
      <w:r>
        <w:t>it</w:t>
      </w:r>
      <w:r w:rsidRPr="00CA2FEA">
        <w:rPr>
          <w:spacing w:val="-4"/>
        </w:rPr>
        <w:t xml:space="preserve"> </w:t>
      </w:r>
      <w:r>
        <w:t>be.</w:t>
      </w:r>
      <w:r w:rsidRPr="00CA2FEA">
        <w:rPr>
          <w:spacing w:val="-4"/>
        </w:rPr>
        <w:t xml:space="preserve"> </w:t>
      </w:r>
      <w:r>
        <w:t>What</w:t>
      </w:r>
      <w:r w:rsidRPr="00CA2FEA">
        <w:rPr>
          <w:spacing w:val="-4"/>
        </w:rPr>
        <w:t xml:space="preserve"> </w:t>
      </w:r>
      <w:r>
        <w:t>is</w:t>
      </w:r>
      <w:r w:rsidRPr="00CA2FEA">
        <w:rPr>
          <w:spacing w:val="-4"/>
        </w:rPr>
        <w:t xml:space="preserve"> </w:t>
      </w:r>
      <w:r>
        <w:t>the</w:t>
      </w:r>
      <w:r w:rsidRPr="00CA2FEA">
        <w:rPr>
          <w:spacing w:val="-3"/>
        </w:rPr>
        <w:t xml:space="preserve"> </w:t>
      </w:r>
      <w:r>
        <w:t>concentration of the saccharide solution? What is the molecular weight of the</w:t>
      </w:r>
      <w:r w:rsidRPr="00CA2FEA">
        <w:rPr>
          <w:spacing w:val="-28"/>
        </w:rPr>
        <w:t xml:space="preserve"> </w:t>
      </w:r>
      <w:r>
        <w:t>saccharide?</w:t>
      </w:r>
      <w:r w:rsidR="00CA2FEA">
        <w:t xml:space="preserve"> </w:t>
      </w:r>
      <w:r w:rsidR="00CA2FEA">
        <w:br/>
      </w:r>
      <w:r w:rsidRPr="00CA2FEA">
        <w:t>R = 8.32 JK</w:t>
      </w:r>
      <w:r w:rsidRPr="00CA2FEA">
        <w:rPr>
          <w:position w:val="8"/>
          <w:sz w:val="16"/>
        </w:rPr>
        <w:t>-1</w:t>
      </w:r>
      <w:r w:rsidRPr="00CA2FEA">
        <w:t>mol</w:t>
      </w:r>
      <w:r w:rsidRPr="00CA2FEA">
        <w:rPr>
          <w:position w:val="8"/>
          <w:sz w:val="16"/>
        </w:rPr>
        <w:t>-1</w:t>
      </w:r>
      <w:r w:rsidRPr="00CA2FEA">
        <w:t>; A</w:t>
      </w:r>
      <w:r w:rsidRPr="00CA2FEA">
        <w:rPr>
          <w:position w:val="-7"/>
          <w:sz w:val="16"/>
        </w:rPr>
        <w:t>r</w:t>
      </w:r>
      <w:r w:rsidRPr="00CA2FEA">
        <w:t>(C) = 12; A</w:t>
      </w:r>
      <w:r w:rsidRPr="00CA2FEA">
        <w:rPr>
          <w:position w:val="-7"/>
          <w:sz w:val="16"/>
        </w:rPr>
        <w:t>r</w:t>
      </w:r>
      <w:r w:rsidRPr="00CA2FEA">
        <w:t>(H) = 1; A</w:t>
      </w:r>
      <w:r w:rsidRPr="00CA2FEA">
        <w:rPr>
          <w:position w:val="-7"/>
          <w:sz w:val="16"/>
        </w:rPr>
        <w:t>r</w:t>
      </w:r>
      <w:r w:rsidRPr="00CA2FEA">
        <w:t>(O)= 16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it can be</w:t>
      </w:r>
      <w:r>
        <w:rPr>
          <w:spacing w:val="-5"/>
          <w:sz w:val="24"/>
        </w:rPr>
        <w:t xml:space="preserve"> </w:t>
      </w:r>
      <w:r>
        <w:rPr>
          <w:sz w:val="24"/>
        </w:rPr>
        <w:t>sucrose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can be</w:t>
      </w:r>
      <w:r>
        <w:rPr>
          <w:spacing w:val="-17"/>
          <w:sz w:val="24"/>
        </w:rPr>
        <w:t xml:space="preserve"> </w:t>
      </w:r>
      <w:r>
        <w:rPr>
          <w:sz w:val="24"/>
        </w:rPr>
        <w:t>galactose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can be</w:t>
      </w:r>
      <w:r>
        <w:rPr>
          <w:spacing w:val="-10"/>
          <w:sz w:val="24"/>
        </w:rPr>
        <w:t xml:space="preserve"> </w:t>
      </w:r>
      <w:r>
        <w:rPr>
          <w:sz w:val="24"/>
        </w:rPr>
        <w:t>arabinose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can be</w:t>
      </w:r>
      <w:r>
        <w:rPr>
          <w:spacing w:val="-5"/>
          <w:sz w:val="24"/>
        </w:rPr>
        <w:t xml:space="preserve"> </w:t>
      </w:r>
      <w:r>
        <w:rPr>
          <w:sz w:val="24"/>
        </w:rPr>
        <w:t>xylulose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03"/>
        </w:tabs>
        <w:spacing w:before="1" w:after="0" w:line="281" w:lineRule="exact"/>
        <w:ind w:hanging="246"/>
        <w:rPr>
          <w:sz w:val="16"/>
        </w:rPr>
      </w:pPr>
      <w:r>
        <w:rPr>
          <w:sz w:val="24"/>
        </w:rPr>
        <w:t>the concentration of solution is 0.04</w:t>
      </w:r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376"/>
        </w:tabs>
        <w:spacing w:after="0" w:line="280" w:lineRule="exact"/>
        <w:ind w:left="375" w:hanging="219"/>
        <w:rPr>
          <w:sz w:val="16"/>
        </w:rPr>
      </w:pPr>
      <w:r>
        <w:rPr>
          <w:sz w:val="24"/>
        </w:rPr>
        <w:t>the concentration of solution is 0.08</w:t>
      </w:r>
      <w:r>
        <w:rPr>
          <w:spacing w:val="-7"/>
          <w:sz w:val="24"/>
        </w:rPr>
        <w:t xml:space="preserve"> </w:t>
      </w:r>
      <w:proofErr w:type="spellStart"/>
      <w:proofErr w:type="gramStart"/>
      <w:r>
        <w:rPr>
          <w:sz w:val="24"/>
        </w:rPr>
        <w:t>mol.l</w:t>
      </w:r>
      <w:proofErr w:type="spellEnd"/>
      <w:proofErr w:type="gramEnd"/>
      <w:r>
        <w:rPr>
          <w:position w:val="8"/>
          <w:sz w:val="16"/>
        </w:rPr>
        <w:t>-1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the molecular weight of saccharide is</w:t>
      </w:r>
      <w:r>
        <w:rPr>
          <w:spacing w:val="-26"/>
          <w:sz w:val="24"/>
        </w:rPr>
        <w:t xml:space="preserve"> </w:t>
      </w:r>
      <w:r>
        <w:rPr>
          <w:sz w:val="24"/>
        </w:rPr>
        <w:t>150</w:t>
      </w:r>
    </w:p>
    <w:p w:rsidR="00864C38" w:rsidRDefault="00B31DBF" w:rsidP="0009221C">
      <w:pPr>
        <w:pStyle w:val="ListParagraph"/>
        <w:numPr>
          <w:ilvl w:val="0"/>
          <w:numId w:val="1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molecular weight of saccharide is</w:t>
      </w:r>
      <w:r>
        <w:rPr>
          <w:spacing w:val="-29"/>
          <w:sz w:val="24"/>
        </w:rPr>
        <w:t xml:space="preserve"> </w:t>
      </w:r>
      <w:r>
        <w:rPr>
          <w:sz w:val="24"/>
        </w:rPr>
        <w:t>180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78" w:lineRule="exact"/>
        <w:ind w:left="437" w:right="208" w:hanging="281"/>
        <w:jc w:val="left"/>
        <w:rPr>
          <w:sz w:val="16"/>
        </w:rPr>
      </w:pPr>
      <w:r>
        <w:t>What is the molecular weight of carbohydrate, if osmotic pressure of the solution containing 12.61 grams of carbohydrate in 300 ml of the solution is 700 kPa at 27</w:t>
      </w:r>
      <w:r w:rsidRPr="00CA2FEA">
        <w:rPr>
          <w:spacing w:val="-43"/>
        </w:rPr>
        <w:t xml:space="preserve"> </w:t>
      </w:r>
      <w:r>
        <w:t>°C?</w:t>
      </w:r>
      <w:r w:rsidR="00151F06">
        <w:t xml:space="preserve"> </w:t>
      </w:r>
      <w:r w:rsidRPr="00CA2FEA">
        <w:t>Which carbohydrate could it be? R = 8.32 JK</w:t>
      </w:r>
      <w:r w:rsidRPr="00CA2FEA">
        <w:rPr>
          <w:position w:val="8"/>
          <w:sz w:val="16"/>
        </w:rPr>
        <w:t>-1</w:t>
      </w:r>
      <w:r w:rsidRPr="00CA2FEA">
        <w:t>mol</w:t>
      </w:r>
      <w:r w:rsidRPr="00CA2FEA">
        <w:rPr>
          <w:position w:val="8"/>
          <w:sz w:val="16"/>
        </w:rPr>
        <w:t>-1</w:t>
      </w:r>
    </w:p>
    <w:p w:rsidR="00864C38" w:rsidRDefault="00B31DBF" w:rsidP="004D2E59">
      <w:pPr>
        <w:pStyle w:val="BodyText"/>
        <w:numPr>
          <w:ilvl w:val="0"/>
          <w:numId w:val="714"/>
        </w:numPr>
        <w:spacing w:line="272" w:lineRule="exact"/>
      </w:pPr>
      <w:r>
        <w:t>150</w:t>
      </w:r>
    </w:p>
    <w:p w:rsidR="00864C38" w:rsidRDefault="00B31DBF" w:rsidP="004D2E59">
      <w:pPr>
        <w:pStyle w:val="BodyText"/>
        <w:numPr>
          <w:ilvl w:val="0"/>
          <w:numId w:val="714"/>
        </w:numPr>
      </w:pPr>
      <w:r>
        <w:t>180</w:t>
      </w:r>
    </w:p>
    <w:p w:rsidR="00864C38" w:rsidRDefault="00B31DBF" w:rsidP="004D2E59">
      <w:pPr>
        <w:pStyle w:val="BodyText"/>
        <w:numPr>
          <w:ilvl w:val="0"/>
          <w:numId w:val="714"/>
        </w:numPr>
      </w:pPr>
      <w:r>
        <w:t>312</w:t>
      </w:r>
    </w:p>
    <w:p w:rsidR="00864C38" w:rsidRDefault="00B31DBF" w:rsidP="004D2E59">
      <w:pPr>
        <w:pStyle w:val="BodyText"/>
        <w:numPr>
          <w:ilvl w:val="0"/>
          <w:numId w:val="714"/>
        </w:numPr>
      </w:pPr>
      <w:r>
        <w:t>282</w:t>
      </w:r>
    </w:p>
    <w:p w:rsidR="00864C38" w:rsidRDefault="00B31DBF" w:rsidP="004D2E59">
      <w:pPr>
        <w:pStyle w:val="ListParagraph"/>
        <w:numPr>
          <w:ilvl w:val="0"/>
          <w:numId w:val="714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sucrose</w:t>
      </w:r>
    </w:p>
    <w:p w:rsidR="00864C38" w:rsidRDefault="00B31DBF" w:rsidP="004D2E59">
      <w:pPr>
        <w:pStyle w:val="ListParagraph"/>
        <w:numPr>
          <w:ilvl w:val="0"/>
          <w:numId w:val="714"/>
        </w:numPr>
        <w:tabs>
          <w:tab w:val="left" w:pos="378"/>
        </w:tabs>
        <w:spacing w:after="0" w:line="276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714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xylulose</w:t>
      </w:r>
    </w:p>
    <w:p w:rsidR="00864C38" w:rsidRDefault="00B31DBF" w:rsidP="004D2E59">
      <w:pPr>
        <w:pStyle w:val="ListParagraph"/>
        <w:numPr>
          <w:ilvl w:val="0"/>
          <w:numId w:val="714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ribulose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5" w:after="0" w:line="242" w:lineRule="auto"/>
        <w:ind w:left="437" w:right="376" w:hanging="281"/>
        <w:jc w:val="left"/>
      </w:pPr>
      <w:r>
        <w:t>Calculate the amount of carbon dioxide and water which are formed by</w:t>
      </w:r>
      <w:r>
        <w:rPr>
          <w:spacing w:val="-42"/>
        </w:rPr>
        <w:t xml:space="preserve"> </w:t>
      </w:r>
      <w:r>
        <w:t>oxidation of 20 mol of methane at room temperature.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(O) = 16; A</w:t>
      </w:r>
      <w:r>
        <w:rPr>
          <w:position w:val="-7"/>
          <w:sz w:val="16"/>
        </w:rPr>
        <w:t>r</w:t>
      </w:r>
      <w:r>
        <w:t>(H)</w:t>
      </w:r>
      <w:r>
        <w:rPr>
          <w:spacing w:val="-23"/>
        </w:rPr>
        <w:t xml:space="preserve"> </w:t>
      </w:r>
      <w:r>
        <w:t>=1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03"/>
        </w:tabs>
        <w:spacing w:after="0" w:line="232" w:lineRule="auto"/>
        <w:ind w:hanging="246"/>
        <w:rPr>
          <w:sz w:val="16"/>
        </w:rPr>
      </w:pPr>
      <w:r>
        <w:rPr>
          <w:sz w:val="24"/>
        </w:rPr>
        <w:t>40 moles of</w:t>
      </w:r>
      <w:r>
        <w:rPr>
          <w:spacing w:val="-9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17"/>
        </w:tabs>
        <w:spacing w:before="4" w:after="0" w:line="237" w:lineRule="auto"/>
        <w:ind w:left="416" w:hanging="260"/>
        <w:rPr>
          <w:sz w:val="16"/>
        </w:rPr>
      </w:pPr>
      <w:r>
        <w:rPr>
          <w:sz w:val="24"/>
        </w:rPr>
        <w:t>20 moles of</w:t>
      </w:r>
      <w:r>
        <w:rPr>
          <w:spacing w:val="-9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 xml:space="preserve">44.8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10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 xml:space="preserve">448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11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20 moles of</w:t>
      </w:r>
      <w:r>
        <w:rPr>
          <w:spacing w:val="-8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lastRenderedPageBreak/>
        <w:t>40 moles of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720 g of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8A627E">
      <w:pPr>
        <w:pStyle w:val="ListParagraph"/>
        <w:numPr>
          <w:ilvl w:val="0"/>
          <w:numId w:val="197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360 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864C38">
      <w:pPr>
        <w:spacing w:after="0" w:line="237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Pr="00B918AE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2" w:after="0" w:line="242" w:lineRule="auto"/>
        <w:ind w:left="437" w:right="399" w:hanging="480"/>
        <w:jc w:val="left"/>
      </w:pPr>
      <w:r>
        <w:lastRenderedPageBreak/>
        <w:t>What volume or how many moles of oxygen are consumed in the</w:t>
      </w:r>
      <w:r w:rsidRPr="00B918AE">
        <w:rPr>
          <w:spacing w:val="-21"/>
        </w:rPr>
        <w:t xml:space="preserve"> </w:t>
      </w:r>
      <w:r>
        <w:t>combustion</w:t>
      </w:r>
      <w:r w:rsidR="00B918AE">
        <w:t xml:space="preserve"> </w:t>
      </w:r>
      <w:r w:rsidRPr="00B918AE">
        <w:t>of 44.8 dm</w:t>
      </w:r>
      <w:r w:rsidRPr="00B918AE">
        <w:rPr>
          <w:position w:val="8"/>
          <w:sz w:val="16"/>
        </w:rPr>
        <w:t xml:space="preserve">3 </w:t>
      </w:r>
      <w:r w:rsidRPr="00B918AE">
        <w:t>of propane assuming the volumes of both gases are measured under the same conditions? How many g or mol of H</w:t>
      </w:r>
      <w:r w:rsidRPr="00B918AE">
        <w:rPr>
          <w:position w:val="-7"/>
          <w:sz w:val="16"/>
        </w:rPr>
        <w:t>2</w:t>
      </w:r>
      <w:r w:rsidRPr="00B918AE">
        <w:t>O are formed during this process?</w:t>
      </w:r>
      <w:r w:rsidR="00151F06" w:rsidRPr="00B918AE">
        <w:t xml:space="preserve"> </w:t>
      </w:r>
      <w:r w:rsidRPr="00B918AE">
        <w:t>A</w:t>
      </w:r>
      <w:r w:rsidRPr="00B918AE">
        <w:rPr>
          <w:position w:val="-7"/>
          <w:sz w:val="16"/>
        </w:rPr>
        <w:t>r</w:t>
      </w:r>
      <w:r w:rsidRPr="00B918AE">
        <w:t>(C) = 12; A</w:t>
      </w:r>
      <w:r w:rsidRPr="00B918AE">
        <w:rPr>
          <w:position w:val="-7"/>
          <w:sz w:val="16"/>
        </w:rPr>
        <w:t>r</w:t>
      </w:r>
      <w:r w:rsidRPr="00B918AE">
        <w:t>(O) = 16; A</w:t>
      </w:r>
      <w:r w:rsidRPr="00B918AE">
        <w:rPr>
          <w:position w:val="-7"/>
          <w:sz w:val="16"/>
        </w:rPr>
        <w:t>r</w:t>
      </w:r>
      <w:r w:rsidRPr="00B918AE">
        <w:t>(H) = 1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 xml:space="preserve">224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O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are</w:t>
      </w:r>
      <w:proofErr w:type="gramEnd"/>
      <w:r>
        <w:rPr>
          <w:spacing w:val="-33"/>
          <w:sz w:val="24"/>
        </w:rPr>
        <w:t xml:space="preserve"> </w:t>
      </w:r>
      <w:r>
        <w:rPr>
          <w:sz w:val="24"/>
        </w:rPr>
        <w:t>consumed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112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O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are</w:t>
      </w:r>
      <w:proofErr w:type="gramEnd"/>
      <w:r>
        <w:rPr>
          <w:spacing w:val="-33"/>
          <w:sz w:val="24"/>
        </w:rPr>
        <w:t xml:space="preserve"> </w:t>
      </w:r>
      <w:r>
        <w:rPr>
          <w:sz w:val="24"/>
        </w:rPr>
        <w:t>consumed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5 moles of O</w:t>
      </w:r>
      <w:r>
        <w:rPr>
          <w:position w:val="-7"/>
          <w:sz w:val="16"/>
        </w:rPr>
        <w:t xml:space="preserve">2 </w:t>
      </w:r>
      <w:r>
        <w:rPr>
          <w:sz w:val="24"/>
        </w:rPr>
        <w:t>are</w:t>
      </w:r>
      <w:r>
        <w:rPr>
          <w:spacing w:val="-26"/>
          <w:sz w:val="24"/>
        </w:rPr>
        <w:t xml:space="preserve"> </w:t>
      </w:r>
      <w:r>
        <w:rPr>
          <w:sz w:val="24"/>
        </w:rPr>
        <w:t>consumed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10 moles of O</w:t>
      </w:r>
      <w:r>
        <w:rPr>
          <w:position w:val="-7"/>
          <w:sz w:val="16"/>
        </w:rPr>
        <w:t xml:space="preserve">2 </w:t>
      </w:r>
      <w:r>
        <w:rPr>
          <w:sz w:val="24"/>
        </w:rPr>
        <w:t>are</w:t>
      </w:r>
      <w:r>
        <w:rPr>
          <w:spacing w:val="-23"/>
          <w:sz w:val="24"/>
        </w:rPr>
        <w:t xml:space="preserve"> </w:t>
      </w:r>
      <w:r>
        <w:rPr>
          <w:sz w:val="24"/>
        </w:rPr>
        <w:t>consumed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4 moles of H</w:t>
      </w:r>
      <w:r>
        <w:rPr>
          <w:position w:val="-7"/>
          <w:sz w:val="16"/>
        </w:rPr>
        <w:t>2</w:t>
      </w:r>
      <w:r>
        <w:rPr>
          <w:sz w:val="24"/>
        </w:rPr>
        <w:t>O are</w:t>
      </w:r>
      <w:r>
        <w:rPr>
          <w:spacing w:val="-8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8 moles of H</w:t>
      </w:r>
      <w:r>
        <w:rPr>
          <w:position w:val="-7"/>
          <w:sz w:val="16"/>
        </w:rPr>
        <w:t>2</w:t>
      </w:r>
      <w:r>
        <w:rPr>
          <w:sz w:val="24"/>
        </w:rPr>
        <w:t>O are</w:t>
      </w:r>
      <w:r>
        <w:rPr>
          <w:spacing w:val="-7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144 g of H</w:t>
      </w:r>
      <w:r>
        <w:rPr>
          <w:position w:val="-7"/>
          <w:sz w:val="16"/>
        </w:rPr>
        <w:t>2</w:t>
      </w:r>
      <w:r>
        <w:rPr>
          <w:sz w:val="24"/>
        </w:rPr>
        <w:t>O are</w:t>
      </w:r>
      <w:r>
        <w:rPr>
          <w:spacing w:val="-7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8A627E">
      <w:pPr>
        <w:pStyle w:val="ListParagraph"/>
        <w:numPr>
          <w:ilvl w:val="0"/>
          <w:numId w:val="198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72 g of H</w:t>
      </w:r>
      <w:r>
        <w:rPr>
          <w:position w:val="-7"/>
          <w:sz w:val="16"/>
        </w:rPr>
        <w:t>2</w:t>
      </w:r>
      <w:r>
        <w:rPr>
          <w:sz w:val="24"/>
        </w:rPr>
        <w:t>O are</w:t>
      </w:r>
      <w:r>
        <w:rPr>
          <w:spacing w:val="-7"/>
          <w:sz w:val="24"/>
        </w:rPr>
        <w:t xml:space="preserve"> </w:t>
      </w:r>
      <w:r>
        <w:rPr>
          <w:sz w:val="24"/>
        </w:rPr>
        <w:t>formed</w:t>
      </w: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272" w:after="0" w:line="242" w:lineRule="auto"/>
        <w:ind w:left="437" w:hanging="480"/>
        <w:jc w:val="left"/>
      </w:pPr>
      <w:r>
        <w:t>Which volume or how many moles of hydrogen are released during the</w:t>
      </w:r>
      <w:r w:rsidRPr="00CA2FEA">
        <w:rPr>
          <w:spacing w:val="-29"/>
        </w:rPr>
        <w:t xml:space="preserve"> </w:t>
      </w:r>
      <w:r>
        <w:t>reaction</w:t>
      </w:r>
      <w:r w:rsidR="00CA2FEA">
        <w:t xml:space="preserve"> </w:t>
      </w:r>
      <w:r w:rsidRPr="00CA2FEA">
        <w:t xml:space="preserve">of 92 mg of sodium with 5 mmol of ethanol at room temperature? What % of ethanol remains unreacted? </w:t>
      </w:r>
      <w:proofErr w:type="gramStart"/>
      <w:r w:rsidRPr="00CA2FEA">
        <w:t>A</w:t>
      </w:r>
      <w:r w:rsidRPr="00CA2FEA">
        <w:rPr>
          <w:position w:val="-7"/>
          <w:sz w:val="16"/>
        </w:rPr>
        <w:t>r</w:t>
      </w:r>
      <w:r w:rsidRPr="00CA2FEA">
        <w:t>(</w:t>
      </w:r>
      <w:proofErr w:type="gramEnd"/>
      <w:r w:rsidRPr="00CA2FEA">
        <w:t>Na) = 23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03"/>
        </w:tabs>
        <w:spacing w:after="0" w:line="232" w:lineRule="auto"/>
        <w:rPr>
          <w:sz w:val="24"/>
        </w:rPr>
      </w:pPr>
      <w:r>
        <w:rPr>
          <w:sz w:val="24"/>
        </w:rPr>
        <w:t>4 mmol of H</w:t>
      </w:r>
      <w:r>
        <w:rPr>
          <w:position w:val="-7"/>
          <w:sz w:val="16"/>
        </w:rPr>
        <w:t xml:space="preserve">2 </w:t>
      </w:r>
      <w:r>
        <w:rPr>
          <w:sz w:val="24"/>
        </w:rPr>
        <w:t>are</w:t>
      </w:r>
      <w:r>
        <w:rPr>
          <w:spacing w:val="-25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17"/>
        </w:tabs>
        <w:spacing w:before="1" w:after="0" w:line="237" w:lineRule="auto"/>
        <w:rPr>
          <w:sz w:val="24"/>
        </w:rPr>
      </w:pPr>
      <w:r>
        <w:rPr>
          <w:sz w:val="24"/>
        </w:rPr>
        <w:t>0.002 mol of H</w:t>
      </w:r>
      <w:r>
        <w:rPr>
          <w:position w:val="-7"/>
          <w:sz w:val="16"/>
        </w:rPr>
        <w:t xml:space="preserve">2 </w:t>
      </w:r>
      <w:r>
        <w:rPr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03"/>
        </w:tabs>
        <w:spacing w:after="0" w:line="237" w:lineRule="auto"/>
        <w:rPr>
          <w:sz w:val="24"/>
        </w:rPr>
      </w:pPr>
      <w:r>
        <w:rPr>
          <w:sz w:val="24"/>
        </w:rPr>
        <w:t>44.8 ml of H</w:t>
      </w:r>
      <w:r>
        <w:rPr>
          <w:position w:val="-7"/>
          <w:sz w:val="16"/>
        </w:rPr>
        <w:t xml:space="preserve">2 </w:t>
      </w:r>
      <w:r>
        <w:rPr>
          <w:sz w:val="24"/>
        </w:rPr>
        <w:t>are</w:t>
      </w:r>
      <w:r>
        <w:rPr>
          <w:spacing w:val="-42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17"/>
        </w:tabs>
        <w:spacing w:before="2" w:after="0" w:line="232" w:lineRule="auto"/>
        <w:rPr>
          <w:sz w:val="24"/>
        </w:rPr>
      </w:pPr>
      <w:r>
        <w:rPr>
          <w:sz w:val="24"/>
        </w:rPr>
        <w:t xml:space="preserve">0.0448 </w:t>
      </w:r>
      <w:proofErr w:type="spellStart"/>
      <w:r>
        <w:rPr>
          <w:sz w:val="24"/>
        </w:rPr>
        <w:t>liter</w:t>
      </w:r>
      <w:proofErr w:type="spellEnd"/>
      <w:r>
        <w:rPr>
          <w:sz w:val="24"/>
        </w:rPr>
        <w:t xml:space="preserve"> of H</w:t>
      </w:r>
      <w:r>
        <w:rPr>
          <w:position w:val="-7"/>
          <w:sz w:val="16"/>
        </w:rPr>
        <w:t xml:space="preserve">2 </w:t>
      </w:r>
      <w:r>
        <w:rPr>
          <w:sz w:val="24"/>
        </w:rPr>
        <w:t>is</w:t>
      </w:r>
      <w:r>
        <w:rPr>
          <w:spacing w:val="-25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80 % of ethanol remain</w:t>
      </w:r>
      <w:r>
        <w:rPr>
          <w:spacing w:val="-5"/>
          <w:sz w:val="24"/>
        </w:rPr>
        <w:t xml:space="preserve"> </w:t>
      </w:r>
      <w:r>
        <w:rPr>
          <w:sz w:val="24"/>
        </w:rPr>
        <w:t>unreacted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20 % of ethanol remain</w:t>
      </w:r>
      <w:r>
        <w:rPr>
          <w:spacing w:val="-4"/>
          <w:sz w:val="24"/>
        </w:rPr>
        <w:t xml:space="preserve"> </w:t>
      </w:r>
      <w:r>
        <w:rPr>
          <w:sz w:val="24"/>
        </w:rPr>
        <w:t>unreacted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15"/>
        </w:tabs>
        <w:spacing w:before="4" w:after="0" w:line="237" w:lineRule="auto"/>
        <w:rPr>
          <w:sz w:val="24"/>
        </w:rPr>
      </w:pPr>
      <w:r>
        <w:rPr>
          <w:sz w:val="24"/>
        </w:rPr>
        <w:t>0.2 mmol of H</w:t>
      </w:r>
      <w:r>
        <w:rPr>
          <w:position w:val="-7"/>
          <w:sz w:val="16"/>
        </w:rPr>
        <w:t xml:space="preserve">2 </w:t>
      </w:r>
      <w:r>
        <w:rPr>
          <w:sz w:val="24"/>
        </w:rPr>
        <w:t>is</w:t>
      </w:r>
      <w:r>
        <w:rPr>
          <w:spacing w:val="-24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705"/>
        </w:numPr>
        <w:tabs>
          <w:tab w:val="left" w:pos="417"/>
        </w:tabs>
        <w:spacing w:after="0" w:line="237" w:lineRule="auto"/>
        <w:rPr>
          <w:sz w:val="24"/>
        </w:rPr>
      </w:pPr>
      <w:r>
        <w:rPr>
          <w:sz w:val="24"/>
        </w:rPr>
        <w:t xml:space="preserve">44.8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H</w:t>
      </w:r>
      <w:r>
        <w:rPr>
          <w:position w:val="-7"/>
          <w:sz w:val="16"/>
        </w:rPr>
        <w:t xml:space="preserve">2 </w:t>
      </w:r>
      <w:r>
        <w:rPr>
          <w:sz w:val="24"/>
        </w:rPr>
        <w:t>are</w:t>
      </w:r>
      <w:r>
        <w:rPr>
          <w:spacing w:val="-23"/>
          <w:sz w:val="24"/>
        </w:rPr>
        <w:t xml:space="preserve"> </w:t>
      </w:r>
      <w:r>
        <w:rPr>
          <w:sz w:val="24"/>
        </w:rPr>
        <w:t>released</w:t>
      </w: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7" w:after="0" w:line="230" w:lineRule="auto"/>
        <w:ind w:left="437" w:right="979" w:hanging="281"/>
        <w:jc w:val="left"/>
      </w:pPr>
      <w:r>
        <w:t>Calculate</w:t>
      </w:r>
      <w:r w:rsidRPr="00CA2FEA">
        <w:rPr>
          <w:spacing w:val="-5"/>
        </w:rPr>
        <w:t xml:space="preserve"> </w:t>
      </w:r>
      <w:r>
        <w:t>the</w:t>
      </w:r>
      <w:r w:rsidRPr="00CA2FEA">
        <w:rPr>
          <w:spacing w:val="-2"/>
        </w:rPr>
        <w:t xml:space="preserve"> </w:t>
      </w:r>
      <w:r>
        <w:t>mass of</w:t>
      </w:r>
      <w:r w:rsidRPr="00CA2FEA">
        <w:rPr>
          <w:spacing w:val="-2"/>
        </w:rPr>
        <w:t xml:space="preserve"> </w:t>
      </w:r>
      <w:r>
        <w:t>sugar</w:t>
      </w:r>
      <w:r w:rsidRPr="00CA2FEA">
        <w:rPr>
          <w:spacing w:val="-5"/>
        </w:rPr>
        <w:t xml:space="preserve"> </w:t>
      </w:r>
      <w:r>
        <w:t>cane</w:t>
      </w:r>
      <w:r w:rsidRPr="00CA2FEA">
        <w:rPr>
          <w:spacing w:val="-4"/>
        </w:rPr>
        <w:t xml:space="preserve"> </w:t>
      </w:r>
      <w:r>
        <w:t>with</w:t>
      </w:r>
      <w:r w:rsidRPr="00CA2FEA">
        <w:rPr>
          <w:spacing w:val="-4"/>
        </w:rPr>
        <w:t xml:space="preserve"> </w:t>
      </w:r>
      <w:r>
        <w:t>20</w:t>
      </w:r>
      <w:r w:rsidRPr="00CA2FEA">
        <w:rPr>
          <w:spacing w:val="-4"/>
        </w:rPr>
        <w:t xml:space="preserve"> </w:t>
      </w:r>
      <w:r>
        <w:t>%</w:t>
      </w:r>
      <w:r w:rsidRPr="00CA2FEA">
        <w:rPr>
          <w:spacing w:val="-1"/>
        </w:rPr>
        <w:t xml:space="preserve"> </w:t>
      </w:r>
      <w:r>
        <w:t>content</w:t>
      </w:r>
      <w:r w:rsidRPr="00CA2FEA">
        <w:rPr>
          <w:spacing w:val="-4"/>
        </w:rPr>
        <w:t xml:space="preserve"> </w:t>
      </w:r>
      <w:r>
        <w:t>of</w:t>
      </w:r>
      <w:r w:rsidRPr="00CA2FEA">
        <w:rPr>
          <w:spacing w:val="-2"/>
        </w:rPr>
        <w:t xml:space="preserve"> </w:t>
      </w:r>
      <w:r>
        <w:t>sucrose</w:t>
      </w:r>
      <w:r w:rsidRPr="00CA2FEA">
        <w:rPr>
          <w:spacing w:val="-4"/>
        </w:rPr>
        <w:t xml:space="preserve"> </w:t>
      </w:r>
      <w:r>
        <w:t>and</w:t>
      </w:r>
      <w:r w:rsidRPr="00CA2FEA">
        <w:rPr>
          <w:spacing w:val="-3"/>
        </w:rPr>
        <w:t xml:space="preserve"> </w:t>
      </w:r>
      <w:r>
        <w:t>the</w:t>
      </w:r>
      <w:r w:rsidRPr="00CA2FEA">
        <w:rPr>
          <w:spacing w:val="-4"/>
        </w:rPr>
        <w:t xml:space="preserve"> </w:t>
      </w:r>
      <w:r>
        <w:t xml:space="preserve">mass of sucrose which has to be hydrolyzed to prepare 1 </w:t>
      </w:r>
      <w:proofErr w:type="spellStart"/>
      <w:r>
        <w:t>tonne</w:t>
      </w:r>
      <w:proofErr w:type="spellEnd"/>
      <w:r>
        <w:t xml:space="preserve"> of</w:t>
      </w:r>
      <w:r w:rsidRPr="00CA2FEA">
        <w:rPr>
          <w:spacing w:val="-25"/>
        </w:rPr>
        <w:t xml:space="preserve"> </w:t>
      </w:r>
      <w:r>
        <w:t>glucose?</w:t>
      </w:r>
      <w:r w:rsidR="00CA2FEA">
        <w:t xml:space="preserve"> </w:t>
      </w:r>
      <w:r w:rsidRPr="00CA2FEA">
        <w:t>A</w:t>
      </w:r>
      <w:r w:rsidRPr="00CA2FEA">
        <w:rPr>
          <w:position w:val="-7"/>
          <w:sz w:val="16"/>
        </w:rPr>
        <w:t>r</w:t>
      </w:r>
      <w:r w:rsidRPr="00CA2FEA">
        <w:t>(H) = 1; A</w:t>
      </w:r>
      <w:r w:rsidRPr="00CA2FEA">
        <w:rPr>
          <w:position w:val="-7"/>
          <w:sz w:val="16"/>
        </w:rPr>
        <w:t>r</w:t>
      </w:r>
      <w:r w:rsidRPr="00CA2FEA">
        <w:t>(C) = 12; A</w:t>
      </w:r>
      <w:r w:rsidRPr="00CA2FEA">
        <w:rPr>
          <w:position w:val="-7"/>
          <w:sz w:val="16"/>
        </w:rPr>
        <w:t>r</w:t>
      </w:r>
      <w:r w:rsidRPr="00CA2FEA">
        <w:t>(O) = 16; M</w:t>
      </w:r>
      <w:r w:rsidRPr="00CA2FEA">
        <w:rPr>
          <w:position w:val="-7"/>
          <w:sz w:val="16"/>
        </w:rPr>
        <w:t>r</w:t>
      </w:r>
      <w:r w:rsidRPr="00CA2FEA">
        <w:t>(sucrose) = 342</w:t>
      </w:r>
    </w:p>
    <w:p w:rsidR="00864C38" w:rsidRDefault="00B31DBF" w:rsidP="004D2E59">
      <w:pPr>
        <w:pStyle w:val="ListParagraph"/>
        <w:numPr>
          <w:ilvl w:val="0"/>
          <w:numId w:val="712"/>
        </w:numPr>
        <w:tabs>
          <w:tab w:val="left" w:pos="403"/>
        </w:tabs>
        <w:spacing w:after="0" w:line="271" w:lineRule="exact"/>
        <w:rPr>
          <w:sz w:val="24"/>
        </w:rPr>
      </w:pPr>
      <w:r>
        <w:rPr>
          <w:sz w:val="24"/>
        </w:rPr>
        <w:t>9.5 tonnes of sugar</w:t>
      </w:r>
      <w:r>
        <w:rPr>
          <w:spacing w:val="-6"/>
          <w:sz w:val="24"/>
        </w:rPr>
        <w:t xml:space="preserve"> </w:t>
      </w:r>
      <w:r>
        <w:rPr>
          <w:sz w:val="24"/>
        </w:rPr>
        <w:t>cane</w:t>
      </w:r>
    </w:p>
    <w:p w:rsidR="00864C38" w:rsidRDefault="00B31DBF" w:rsidP="004D2E59">
      <w:pPr>
        <w:pStyle w:val="ListParagraph"/>
        <w:numPr>
          <w:ilvl w:val="0"/>
          <w:numId w:val="712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1,900 kg of sugar</w:t>
      </w:r>
      <w:r>
        <w:rPr>
          <w:spacing w:val="-14"/>
          <w:sz w:val="24"/>
        </w:rPr>
        <w:t xml:space="preserve"> </w:t>
      </w:r>
      <w:r>
        <w:rPr>
          <w:sz w:val="24"/>
        </w:rPr>
        <w:t>cane</w:t>
      </w:r>
    </w:p>
    <w:p w:rsidR="00864C38" w:rsidRDefault="00B31DBF" w:rsidP="004D2E59">
      <w:pPr>
        <w:pStyle w:val="ListParagraph"/>
        <w:numPr>
          <w:ilvl w:val="0"/>
          <w:numId w:val="712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9,500 kg of sugar</w:t>
      </w:r>
      <w:r>
        <w:rPr>
          <w:spacing w:val="-12"/>
          <w:sz w:val="24"/>
        </w:rPr>
        <w:t xml:space="preserve"> </w:t>
      </w:r>
      <w:r>
        <w:rPr>
          <w:sz w:val="24"/>
        </w:rPr>
        <w:t>cane</w:t>
      </w:r>
    </w:p>
    <w:p w:rsidR="00864C38" w:rsidRDefault="00B31DBF" w:rsidP="004D2E59">
      <w:pPr>
        <w:pStyle w:val="ListParagraph"/>
        <w:numPr>
          <w:ilvl w:val="0"/>
          <w:numId w:val="712"/>
        </w:numPr>
        <w:tabs>
          <w:tab w:val="left" w:pos="417"/>
        </w:tabs>
        <w:spacing w:before="8" w:after="0" w:line="232" w:lineRule="auto"/>
        <w:rPr>
          <w:sz w:val="16"/>
        </w:rPr>
      </w:pPr>
      <w:r>
        <w:rPr>
          <w:sz w:val="24"/>
        </w:rPr>
        <w:t>1.9 tonnes of</w:t>
      </w:r>
      <w:r>
        <w:rPr>
          <w:spacing w:val="-9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12</w:t>
      </w:r>
      <w:r>
        <w:rPr>
          <w:sz w:val="24"/>
        </w:rPr>
        <w:t>H</w:t>
      </w:r>
      <w:r>
        <w:rPr>
          <w:position w:val="-7"/>
          <w:sz w:val="16"/>
        </w:rPr>
        <w:t>22</w:t>
      </w:r>
      <w:r>
        <w:rPr>
          <w:sz w:val="24"/>
        </w:rPr>
        <w:t>O</w:t>
      </w:r>
      <w:r>
        <w:rPr>
          <w:position w:val="-7"/>
          <w:sz w:val="16"/>
        </w:rPr>
        <w:t>12</w:t>
      </w:r>
    </w:p>
    <w:p w:rsidR="00864C38" w:rsidRDefault="00B31DBF" w:rsidP="004D2E59">
      <w:pPr>
        <w:pStyle w:val="ListParagraph"/>
        <w:numPr>
          <w:ilvl w:val="0"/>
          <w:numId w:val="712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1.9 tonnes of sugar</w:t>
      </w:r>
      <w:r>
        <w:rPr>
          <w:spacing w:val="-14"/>
          <w:sz w:val="24"/>
        </w:rPr>
        <w:t xml:space="preserve"> </w:t>
      </w:r>
      <w:r>
        <w:rPr>
          <w:sz w:val="24"/>
        </w:rPr>
        <w:t>cane</w:t>
      </w:r>
    </w:p>
    <w:p w:rsidR="00864C38" w:rsidRDefault="00B31DBF" w:rsidP="004D2E59">
      <w:pPr>
        <w:pStyle w:val="ListParagraph"/>
        <w:numPr>
          <w:ilvl w:val="0"/>
          <w:numId w:val="712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1,900 kg of</w:t>
      </w:r>
      <w:r>
        <w:rPr>
          <w:spacing w:val="-6"/>
          <w:sz w:val="24"/>
        </w:rPr>
        <w:t xml:space="preserve"> </w:t>
      </w:r>
      <w:r>
        <w:rPr>
          <w:sz w:val="24"/>
        </w:rPr>
        <w:t>sucrose</w:t>
      </w:r>
    </w:p>
    <w:p w:rsidR="00864C38" w:rsidRPr="00151F06" w:rsidRDefault="00B31DBF" w:rsidP="004D2E59">
      <w:pPr>
        <w:pStyle w:val="ListParagraph"/>
        <w:numPr>
          <w:ilvl w:val="0"/>
          <w:numId w:val="712"/>
        </w:numPr>
        <w:spacing w:before="4" w:line="237" w:lineRule="auto"/>
        <w:rPr>
          <w:sz w:val="16"/>
        </w:rPr>
      </w:pPr>
      <w:r w:rsidRPr="00151F06">
        <w:rPr>
          <w:sz w:val="24"/>
        </w:rPr>
        <w:t>9,500 kg of</w:t>
      </w:r>
      <w:r w:rsidRPr="00151F06">
        <w:rPr>
          <w:spacing w:val="-9"/>
          <w:sz w:val="24"/>
        </w:rPr>
        <w:t xml:space="preserve"> </w:t>
      </w:r>
      <w:r w:rsidRPr="00151F06">
        <w:rPr>
          <w:sz w:val="24"/>
        </w:rPr>
        <w:t>C</w:t>
      </w:r>
      <w:r w:rsidRPr="00151F06">
        <w:rPr>
          <w:position w:val="-7"/>
          <w:sz w:val="16"/>
        </w:rPr>
        <w:t>12</w:t>
      </w:r>
      <w:r w:rsidRPr="00151F06">
        <w:rPr>
          <w:sz w:val="24"/>
        </w:rPr>
        <w:t>H</w:t>
      </w:r>
      <w:r w:rsidRPr="00151F06">
        <w:rPr>
          <w:position w:val="-7"/>
          <w:sz w:val="16"/>
        </w:rPr>
        <w:t>22</w:t>
      </w:r>
      <w:r w:rsidRPr="00151F06">
        <w:rPr>
          <w:sz w:val="24"/>
        </w:rPr>
        <w:t>O</w:t>
      </w:r>
      <w:r w:rsidRPr="00151F06">
        <w:rPr>
          <w:position w:val="-7"/>
          <w:sz w:val="16"/>
        </w:rPr>
        <w:t>11</w:t>
      </w:r>
    </w:p>
    <w:p w:rsidR="00864C38" w:rsidRPr="00151F06" w:rsidRDefault="00B31DBF" w:rsidP="004D2E59">
      <w:pPr>
        <w:pStyle w:val="ListParagraph"/>
        <w:numPr>
          <w:ilvl w:val="0"/>
          <w:numId w:val="712"/>
        </w:numPr>
        <w:spacing w:line="237" w:lineRule="auto"/>
        <w:rPr>
          <w:sz w:val="16"/>
        </w:rPr>
      </w:pPr>
      <w:r w:rsidRPr="00151F06">
        <w:rPr>
          <w:sz w:val="24"/>
        </w:rPr>
        <w:t>1,900 kg of</w:t>
      </w:r>
      <w:r w:rsidRPr="00151F06">
        <w:rPr>
          <w:spacing w:val="-8"/>
          <w:sz w:val="24"/>
        </w:rPr>
        <w:t xml:space="preserve"> </w:t>
      </w:r>
      <w:r w:rsidRPr="00151F06">
        <w:rPr>
          <w:sz w:val="24"/>
        </w:rPr>
        <w:t>C</w:t>
      </w:r>
      <w:r w:rsidRPr="00151F06">
        <w:rPr>
          <w:position w:val="-7"/>
          <w:sz w:val="16"/>
        </w:rPr>
        <w:t>12</w:t>
      </w:r>
      <w:r w:rsidRPr="00151F06">
        <w:rPr>
          <w:sz w:val="24"/>
        </w:rPr>
        <w:t>H</w:t>
      </w:r>
      <w:r w:rsidRPr="00151F06">
        <w:rPr>
          <w:position w:val="-7"/>
          <w:sz w:val="16"/>
        </w:rPr>
        <w:t>22</w:t>
      </w:r>
      <w:r w:rsidRPr="00151F06">
        <w:rPr>
          <w:sz w:val="24"/>
        </w:rPr>
        <w:t>O</w:t>
      </w:r>
      <w:r w:rsidRPr="00151F06">
        <w:rPr>
          <w:position w:val="-7"/>
          <w:sz w:val="16"/>
        </w:rPr>
        <w:t>11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 w:line="240" w:lineRule="auto"/>
        <w:ind w:left="437" w:right="278" w:hanging="281"/>
        <w:jc w:val="left"/>
      </w:pPr>
      <w:r>
        <w:t>Explosive mixture of methane with the air contains 5 to 15 volume % of methane. Calculate the mass and the amount of substance of methane in the volume of 1.12</w:t>
      </w:r>
      <w:r>
        <w:rPr>
          <w:spacing w:val="-42"/>
        </w:rPr>
        <w:t xml:space="preserve"> </w:t>
      </w:r>
      <w:r>
        <w:t>m</w:t>
      </w:r>
      <w:r>
        <w:rPr>
          <w:position w:val="8"/>
          <w:sz w:val="16"/>
        </w:rPr>
        <w:t>3</w:t>
      </w:r>
      <w:r>
        <w:rPr>
          <w:sz w:val="16"/>
        </w:rPr>
        <w:t xml:space="preserve"> </w:t>
      </w:r>
      <w:r>
        <w:t>of mixture at the lower and upper limits of explosiveness.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(H) =</w:t>
      </w:r>
      <w:r>
        <w:rPr>
          <w:spacing w:val="-26"/>
        </w:rPr>
        <w:t xml:space="preserve"> </w:t>
      </w:r>
      <w:r>
        <w:t>1</w:t>
      </w:r>
    </w:p>
    <w:p w:rsidR="00864C38" w:rsidRDefault="00B31DBF" w:rsidP="004D2E59">
      <w:pPr>
        <w:pStyle w:val="BodyText"/>
        <w:numPr>
          <w:ilvl w:val="0"/>
          <w:numId w:val="706"/>
        </w:numPr>
        <w:spacing w:line="270" w:lineRule="exact"/>
      </w:pPr>
      <w:r>
        <w:t>40 - 120</w:t>
      </w:r>
      <w:r>
        <w:rPr>
          <w:spacing w:val="-5"/>
        </w:rPr>
        <w:t xml:space="preserve"> </w:t>
      </w:r>
      <w:r>
        <w:t>g</w:t>
      </w:r>
    </w:p>
    <w:p w:rsidR="00864C38" w:rsidRDefault="00B31DBF" w:rsidP="004D2E59">
      <w:pPr>
        <w:pStyle w:val="BodyText"/>
        <w:numPr>
          <w:ilvl w:val="0"/>
          <w:numId w:val="706"/>
        </w:numPr>
      </w:pPr>
      <w:r>
        <w:t>40 - 120 kg</w:t>
      </w:r>
    </w:p>
    <w:p w:rsidR="00864C38" w:rsidRDefault="00B31DBF" w:rsidP="004D2E59">
      <w:pPr>
        <w:pStyle w:val="BodyText"/>
        <w:numPr>
          <w:ilvl w:val="0"/>
          <w:numId w:val="706"/>
        </w:numPr>
      </w:pPr>
      <w:r>
        <w:t>35.7 - 107.1 g</w:t>
      </w:r>
    </w:p>
    <w:p w:rsidR="00864C38" w:rsidRDefault="00B31DBF" w:rsidP="004D2E59">
      <w:pPr>
        <w:pStyle w:val="BodyText"/>
        <w:numPr>
          <w:ilvl w:val="0"/>
          <w:numId w:val="706"/>
        </w:numPr>
      </w:pPr>
      <w:r>
        <w:t>2.5 - 7.5 mol</w:t>
      </w:r>
    </w:p>
    <w:p w:rsidR="00864C38" w:rsidRDefault="00B31DBF" w:rsidP="004D2E59">
      <w:pPr>
        <w:pStyle w:val="BodyText"/>
        <w:numPr>
          <w:ilvl w:val="0"/>
          <w:numId w:val="706"/>
        </w:numPr>
      </w:pPr>
      <w:r>
        <w:t xml:space="preserve">2.5 - 7.5 </w:t>
      </w:r>
      <w:proofErr w:type="spellStart"/>
      <w:r>
        <w:t>kmol</w:t>
      </w:r>
      <w:proofErr w:type="spellEnd"/>
    </w:p>
    <w:p w:rsidR="00864C38" w:rsidRDefault="00B31DBF" w:rsidP="004D2E59">
      <w:pPr>
        <w:pStyle w:val="BodyText"/>
        <w:numPr>
          <w:ilvl w:val="0"/>
          <w:numId w:val="706"/>
        </w:numPr>
      </w:pPr>
      <w:r>
        <w:t>40 - 120 ml</w:t>
      </w:r>
    </w:p>
    <w:p w:rsidR="00864C38" w:rsidRDefault="00B31DBF" w:rsidP="004D2E59">
      <w:pPr>
        <w:pStyle w:val="BodyText"/>
        <w:numPr>
          <w:ilvl w:val="0"/>
          <w:numId w:val="706"/>
        </w:numPr>
      </w:pPr>
      <w:r>
        <w:lastRenderedPageBreak/>
        <w:t>2,500 - 7,500 mmol</w:t>
      </w:r>
    </w:p>
    <w:p w:rsidR="00864C38" w:rsidRDefault="00B31DBF" w:rsidP="004D2E59">
      <w:pPr>
        <w:pStyle w:val="BodyText"/>
        <w:numPr>
          <w:ilvl w:val="0"/>
          <w:numId w:val="706"/>
        </w:numPr>
        <w:spacing w:line="240" w:lineRule="auto"/>
      </w:pPr>
      <w:r>
        <w:t>0.04 - 0.12 kg</w:t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42" w:lineRule="auto"/>
        <w:ind w:left="437" w:right="470" w:hanging="281"/>
        <w:jc w:val="left"/>
      </w:pPr>
      <w:r>
        <w:lastRenderedPageBreak/>
        <w:t>What amount of the air and oxygen is needed to complete the combustion of 26</w:t>
      </w:r>
      <w:r>
        <w:rPr>
          <w:spacing w:val="-36"/>
        </w:rPr>
        <w:t xml:space="preserve"> </w:t>
      </w:r>
      <w:r>
        <w:t>g of acetylene?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(O) =</w:t>
      </w:r>
      <w:r>
        <w:rPr>
          <w:spacing w:val="-12"/>
        </w:rPr>
        <w:t xml:space="preserve"> </w:t>
      </w:r>
      <w:r>
        <w:t>16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03"/>
        </w:tabs>
        <w:spacing w:after="0" w:line="232" w:lineRule="auto"/>
        <w:ind w:hanging="246"/>
        <w:rPr>
          <w:sz w:val="16"/>
        </w:rPr>
      </w:pPr>
      <w:r>
        <w:rPr>
          <w:sz w:val="24"/>
        </w:rPr>
        <w:t xml:space="preserve">56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 xml:space="preserve">266.66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 the</w:t>
      </w:r>
      <w:r>
        <w:rPr>
          <w:spacing w:val="-6"/>
          <w:sz w:val="24"/>
        </w:rPr>
        <w:t xml:space="preserve"> </w:t>
      </w:r>
      <w:r>
        <w:rPr>
          <w:sz w:val="24"/>
        </w:rPr>
        <w:t>air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03"/>
        </w:tabs>
        <w:spacing w:before="4" w:after="0" w:line="237" w:lineRule="auto"/>
        <w:ind w:hanging="246"/>
        <w:rPr>
          <w:sz w:val="16"/>
        </w:rPr>
      </w:pPr>
      <w:r>
        <w:rPr>
          <w:sz w:val="24"/>
        </w:rPr>
        <w:t>56 ml of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2.5 mol of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5 mol of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376"/>
        </w:tabs>
        <w:spacing w:before="1" w:after="0" w:line="232" w:lineRule="auto"/>
        <w:ind w:left="375" w:hanging="219"/>
        <w:rPr>
          <w:sz w:val="16"/>
        </w:rPr>
      </w:pPr>
      <w:r>
        <w:rPr>
          <w:sz w:val="24"/>
        </w:rPr>
        <w:t>80 g of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266.66 ml of the</w:t>
      </w:r>
      <w:r>
        <w:rPr>
          <w:spacing w:val="-3"/>
          <w:sz w:val="24"/>
        </w:rPr>
        <w:t xml:space="preserve"> </w:t>
      </w:r>
      <w:r>
        <w:rPr>
          <w:sz w:val="24"/>
        </w:rPr>
        <w:t>air</w:t>
      </w:r>
    </w:p>
    <w:p w:rsidR="00864C38" w:rsidRDefault="00B31DBF" w:rsidP="008A627E">
      <w:pPr>
        <w:pStyle w:val="ListParagraph"/>
        <w:numPr>
          <w:ilvl w:val="0"/>
          <w:numId w:val="199"/>
        </w:numPr>
        <w:tabs>
          <w:tab w:val="left" w:pos="417"/>
        </w:tabs>
        <w:spacing w:before="5" w:after="0" w:line="240" w:lineRule="auto"/>
        <w:ind w:left="416" w:hanging="260"/>
        <w:rPr>
          <w:sz w:val="16"/>
        </w:rPr>
      </w:pPr>
      <w:r>
        <w:rPr>
          <w:sz w:val="24"/>
        </w:rPr>
        <w:t>0.08 kg of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42" w:lineRule="auto"/>
        <w:ind w:left="437" w:right="475" w:hanging="281"/>
        <w:jc w:val="left"/>
      </w:pPr>
      <w:r>
        <w:t>What</w:t>
      </w:r>
      <w:r>
        <w:rPr>
          <w:spacing w:val="-4"/>
        </w:rPr>
        <w:t xml:space="preserve"> </w:t>
      </w:r>
      <w:r>
        <w:t>volume,</w:t>
      </w:r>
      <w:r>
        <w:rPr>
          <w:spacing w:val="-2"/>
        </w:rPr>
        <w:t xml:space="preserve"> </w:t>
      </w:r>
      <w:r>
        <w:t>mass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substance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ethane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produced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reaction of 13 g of acetylene with the volume 44.8 liters of hydrogen?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(C) =</w:t>
      </w:r>
      <w:r>
        <w:rPr>
          <w:spacing w:val="-33"/>
        </w:rPr>
        <w:t xml:space="preserve"> </w:t>
      </w:r>
      <w:r>
        <w:t>12</w:t>
      </w:r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03"/>
        </w:tabs>
        <w:spacing w:after="0" w:line="265" w:lineRule="exact"/>
        <w:ind w:hanging="246"/>
        <w:rPr>
          <w:sz w:val="24"/>
        </w:rPr>
      </w:pPr>
      <w:r>
        <w:rPr>
          <w:sz w:val="24"/>
        </w:rPr>
        <w:t>30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0.5</w:t>
      </w:r>
      <w:r>
        <w:rPr>
          <w:spacing w:val="-2"/>
          <w:sz w:val="24"/>
        </w:rPr>
        <w:t xml:space="preserve"> </w:t>
      </w:r>
      <w:r>
        <w:rPr>
          <w:sz w:val="24"/>
        </w:rPr>
        <w:t>mol</w:t>
      </w:r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11.2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22.4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liters</w:t>
      </w:r>
      <w:proofErr w:type="spellEnd"/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500</w:t>
      </w:r>
      <w:r>
        <w:rPr>
          <w:spacing w:val="-4"/>
          <w:sz w:val="24"/>
        </w:rPr>
        <w:t xml:space="preserve"> </w:t>
      </w:r>
      <w:r>
        <w:rPr>
          <w:sz w:val="24"/>
        </w:rPr>
        <w:t>mmol</w:t>
      </w:r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15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8A627E">
      <w:pPr>
        <w:pStyle w:val="ListParagraph"/>
        <w:numPr>
          <w:ilvl w:val="0"/>
          <w:numId w:val="20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0.5</w:t>
      </w:r>
      <w:r>
        <w:rPr>
          <w:spacing w:val="-2"/>
          <w:sz w:val="24"/>
        </w:rPr>
        <w:t xml:space="preserve"> </w:t>
      </w:r>
      <w:r>
        <w:rPr>
          <w:sz w:val="24"/>
        </w:rPr>
        <w:t>mmol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2" w:lineRule="auto"/>
        <w:ind w:left="437" w:right="357" w:hanging="281"/>
        <w:jc w:val="left"/>
      </w:pPr>
      <w:r>
        <w:t>Calculate the amounts of ethene and chlorine needed for the preparation of 49.5</w:t>
      </w:r>
      <w:r>
        <w:rPr>
          <w:spacing w:val="-40"/>
        </w:rPr>
        <w:t xml:space="preserve"> </w:t>
      </w:r>
      <w:r>
        <w:t xml:space="preserve">g of dichloroethane at room temperature?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Cl) = 35.5;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(C) =</w:t>
      </w:r>
      <w:r>
        <w:rPr>
          <w:spacing w:val="-23"/>
        </w:rPr>
        <w:t xml:space="preserve"> </w:t>
      </w:r>
      <w:r>
        <w:t>12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22.4 dm</w:t>
      </w:r>
      <w:r>
        <w:rPr>
          <w:position w:val="8"/>
          <w:sz w:val="16"/>
        </w:rPr>
        <w:t xml:space="preserve">3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chlorine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 xml:space="preserve">11.2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4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11.2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4"/>
          <w:sz w:val="24"/>
        </w:rPr>
        <w:t xml:space="preserve"> </w:t>
      </w:r>
      <w:r>
        <w:rPr>
          <w:sz w:val="24"/>
        </w:rPr>
        <w:t>ethene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11.2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4"/>
          <w:sz w:val="24"/>
        </w:rPr>
        <w:t xml:space="preserve"> </w:t>
      </w:r>
      <w:r>
        <w:rPr>
          <w:sz w:val="24"/>
        </w:rPr>
        <w:t>CH≡CH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03"/>
        </w:tabs>
        <w:spacing w:before="8" w:after="0" w:line="232" w:lineRule="auto"/>
        <w:ind w:hanging="246"/>
        <w:rPr>
          <w:sz w:val="16"/>
        </w:rPr>
      </w:pPr>
      <w:r>
        <w:rPr>
          <w:sz w:val="24"/>
        </w:rPr>
        <w:t>35.5 g of</w:t>
      </w:r>
      <w:r>
        <w:rPr>
          <w:spacing w:val="-4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14 g of</w:t>
      </w:r>
      <w:r>
        <w:rPr>
          <w:spacing w:val="-3"/>
          <w:sz w:val="24"/>
        </w:rPr>
        <w:t xml:space="preserve"> </w:t>
      </w:r>
      <w:r>
        <w:rPr>
          <w:sz w:val="24"/>
        </w:rPr>
        <w:t>ethene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15"/>
        </w:tabs>
        <w:spacing w:before="4" w:after="0" w:line="237" w:lineRule="auto"/>
        <w:ind w:left="414" w:hanging="258"/>
        <w:rPr>
          <w:sz w:val="16"/>
        </w:rPr>
      </w:pPr>
      <w:r>
        <w:rPr>
          <w:sz w:val="24"/>
        </w:rPr>
        <w:t>17.75 g of</w:t>
      </w:r>
      <w:r>
        <w:rPr>
          <w:spacing w:val="-2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1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14 g of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C=CH</w:t>
      </w:r>
      <w:r>
        <w:rPr>
          <w:position w:val="-7"/>
          <w:sz w:val="16"/>
        </w:rPr>
        <w:t>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6" w:after="0" w:line="240" w:lineRule="auto"/>
        <w:ind w:left="437" w:right="285" w:hanging="281"/>
        <w:jc w:val="left"/>
      </w:pPr>
      <w:r>
        <w:t xml:space="preserve">Calculate the mass of benzene that can be prepared from 6.72 </w:t>
      </w:r>
      <w:r>
        <w:rPr>
          <w:spacing w:val="3"/>
        </w:rPr>
        <w:t>dm</w:t>
      </w:r>
      <w:r>
        <w:rPr>
          <w:spacing w:val="3"/>
          <w:position w:val="8"/>
        </w:rPr>
        <w:t xml:space="preserve">3 </w:t>
      </w:r>
      <w:r>
        <w:t>of acetylene, if the amount of product is only 50 % of the theoretical amount. A</w:t>
      </w:r>
      <w:r>
        <w:rPr>
          <w:position w:val="-7"/>
        </w:rPr>
        <w:t>r</w:t>
      </w:r>
      <w:r>
        <w:t>(C) = 12; A</w:t>
      </w:r>
      <w:r>
        <w:rPr>
          <w:position w:val="-7"/>
        </w:rPr>
        <w:t>r</w:t>
      </w:r>
      <w:r>
        <w:t>(H) =</w:t>
      </w:r>
      <w:r>
        <w:rPr>
          <w:spacing w:val="-41"/>
        </w:rPr>
        <w:t xml:space="preserve"> </w:t>
      </w:r>
      <w:r>
        <w:t>1</w:t>
      </w:r>
    </w:p>
    <w:p w:rsidR="00864C38" w:rsidRDefault="00B31DBF" w:rsidP="004D2E59">
      <w:pPr>
        <w:pStyle w:val="BodyText"/>
        <w:numPr>
          <w:ilvl w:val="0"/>
          <w:numId w:val="707"/>
        </w:numPr>
        <w:spacing w:line="270" w:lineRule="exact"/>
      </w:pPr>
      <w:r>
        <w:t>8.2 g of benzene</w:t>
      </w:r>
    </w:p>
    <w:p w:rsidR="00864C38" w:rsidRDefault="00B31DBF" w:rsidP="004D2E59">
      <w:pPr>
        <w:pStyle w:val="BodyText"/>
        <w:numPr>
          <w:ilvl w:val="0"/>
          <w:numId w:val="707"/>
        </w:numPr>
        <w:spacing w:before="8" w:line="232" w:lineRule="auto"/>
        <w:rPr>
          <w:sz w:val="16"/>
        </w:rPr>
      </w:pPr>
      <w:r>
        <w:t>3,900 mg 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6</w:t>
      </w:r>
    </w:p>
    <w:p w:rsidR="00864C38" w:rsidRDefault="00B31DBF" w:rsidP="004D2E59">
      <w:pPr>
        <w:pStyle w:val="ListParagraph"/>
        <w:numPr>
          <w:ilvl w:val="0"/>
          <w:numId w:val="707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3.9 g of</w:t>
      </w:r>
      <w:r>
        <w:rPr>
          <w:spacing w:val="-4"/>
          <w:sz w:val="24"/>
        </w:rPr>
        <w:t xml:space="preserve"> </w:t>
      </w:r>
      <w:r>
        <w:rPr>
          <w:sz w:val="24"/>
        </w:rPr>
        <w:t>benzene</w:t>
      </w:r>
    </w:p>
    <w:p w:rsidR="00864C38" w:rsidRDefault="00B31DBF" w:rsidP="004D2E59">
      <w:pPr>
        <w:pStyle w:val="ListParagraph"/>
        <w:numPr>
          <w:ilvl w:val="0"/>
          <w:numId w:val="707"/>
        </w:numPr>
        <w:tabs>
          <w:tab w:val="left" w:pos="417"/>
        </w:tabs>
        <w:spacing w:before="4" w:after="0" w:line="240" w:lineRule="auto"/>
        <w:rPr>
          <w:sz w:val="16"/>
        </w:rPr>
      </w:pPr>
      <w:r>
        <w:rPr>
          <w:sz w:val="24"/>
        </w:rPr>
        <w:t>3.9 g of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10</w:t>
      </w:r>
    </w:p>
    <w:p w:rsidR="00864C38" w:rsidRDefault="00B31DBF" w:rsidP="004D2E59">
      <w:pPr>
        <w:pStyle w:val="ListParagraph"/>
        <w:numPr>
          <w:ilvl w:val="0"/>
          <w:numId w:val="707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t>7.8 g of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6</w:t>
      </w:r>
    </w:p>
    <w:p w:rsidR="00864C38" w:rsidRDefault="00B31DBF" w:rsidP="004D2E59">
      <w:pPr>
        <w:pStyle w:val="ListParagraph"/>
        <w:numPr>
          <w:ilvl w:val="0"/>
          <w:numId w:val="707"/>
        </w:numPr>
        <w:tabs>
          <w:tab w:val="left" w:pos="376"/>
        </w:tabs>
        <w:spacing w:before="1" w:after="0" w:line="237" w:lineRule="auto"/>
        <w:rPr>
          <w:sz w:val="16"/>
        </w:rPr>
      </w:pPr>
      <w:r>
        <w:rPr>
          <w:sz w:val="24"/>
        </w:rPr>
        <w:t>3.9 g of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6</w:t>
      </w:r>
    </w:p>
    <w:p w:rsidR="00864C38" w:rsidRPr="00CA2FEA" w:rsidRDefault="00B31DBF" w:rsidP="004D2E59">
      <w:pPr>
        <w:pStyle w:val="ListParagraph"/>
        <w:numPr>
          <w:ilvl w:val="0"/>
          <w:numId w:val="707"/>
        </w:numPr>
        <w:spacing w:line="237" w:lineRule="auto"/>
        <w:rPr>
          <w:sz w:val="16"/>
        </w:rPr>
      </w:pPr>
      <w:r w:rsidRPr="00CA2FEA">
        <w:rPr>
          <w:sz w:val="24"/>
        </w:rPr>
        <w:t>3.9×10</w:t>
      </w:r>
      <w:r w:rsidRPr="00CA2FEA">
        <w:rPr>
          <w:position w:val="8"/>
          <w:sz w:val="16"/>
        </w:rPr>
        <w:t xml:space="preserve">-3 </w:t>
      </w:r>
      <w:r w:rsidRPr="00CA2FEA">
        <w:rPr>
          <w:sz w:val="24"/>
        </w:rPr>
        <w:t>kg of C</w:t>
      </w:r>
      <w:r w:rsidRPr="00CA2FEA">
        <w:rPr>
          <w:position w:val="-7"/>
          <w:sz w:val="16"/>
        </w:rPr>
        <w:t>6</w:t>
      </w:r>
      <w:r w:rsidRPr="00CA2FEA">
        <w:rPr>
          <w:sz w:val="24"/>
        </w:rPr>
        <w:t>H</w:t>
      </w:r>
      <w:r w:rsidRPr="00CA2FEA">
        <w:rPr>
          <w:position w:val="-7"/>
          <w:sz w:val="16"/>
        </w:rPr>
        <w:t>6</w:t>
      </w:r>
    </w:p>
    <w:p w:rsidR="00864C38" w:rsidRDefault="00B31DBF" w:rsidP="004D2E59">
      <w:pPr>
        <w:pStyle w:val="BodyText"/>
        <w:numPr>
          <w:ilvl w:val="0"/>
          <w:numId w:val="707"/>
        </w:numPr>
        <w:spacing w:line="237" w:lineRule="auto"/>
        <w:rPr>
          <w:sz w:val="16"/>
        </w:rPr>
      </w:pPr>
      <w:r>
        <w:t>3.9 g of 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12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7" w:after="0" w:line="240" w:lineRule="auto"/>
        <w:ind w:left="437" w:right="721" w:hanging="281"/>
        <w:jc w:val="left"/>
      </w:pPr>
      <w:r>
        <w:lastRenderedPageBreak/>
        <w:t>Calculate the mass of toluene that can be prepared by the reaction of 26 g of benzene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chloromethane.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chloromethane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consumed</w:t>
      </w:r>
      <w:r>
        <w:rPr>
          <w:spacing w:val="-5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 xml:space="preserve">the reaction? </w:t>
      </w:r>
      <w:proofErr w:type="gramStart"/>
      <w:r>
        <w:t>A</w:t>
      </w:r>
      <w:r>
        <w:rPr>
          <w:position w:val="-7"/>
          <w:sz w:val="16"/>
        </w:rPr>
        <w:t>r</w:t>
      </w:r>
      <w:r>
        <w:t>(</w:t>
      </w:r>
      <w:proofErr w:type="gramEnd"/>
      <w:r>
        <w:t>Cl) = 35.5;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(H) =</w:t>
      </w:r>
      <w:r>
        <w:rPr>
          <w:spacing w:val="-11"/>
        </w:rPr>
        <w:t xml:space="preserve"> </w:t>
      </w:r>
      <w:r>
        <w:t>1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30.66 mg of</w:t>
      </w:r>
      <w:r>
        <w:rPr>
          <w:spacing w:val="-6"/>
          <w:sz w:val="24"/>
        </w:rPr>
        <w:t xml:space="preserve"> </w:t>
      </w:r>
      <w:r>
        <w:rPr>
          <w:sz w:val="24"/>
        </w:rPr>
        <w:t>toluene</w:t>
      </w:r>
    </w:p>
    <w:p w:rsidR="00864C38" w:rsidRDefault="00864C38">
      <w:pPr>
        <w:spacing w:after="0" w:line="270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46 g of</w:t>
      </w:r>
      <w:r>
        <w:rPr>
          <w:spacing w:val="-6"/>
          <w:sz w:val="24"/>
        </w:rPr>
        <w:t xml:space="preserve"> </w:t>
      </w:r>
      <w:r>
        <w:rPr>
          <w:sz w:val="24"/>
        </w:rPr>
        <w:t>toluene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30.66 g of</w:t>
      </w:r>
      <w:r>
        <w:rPr>
          <w:spacing w:val="-3"/>
          <w:sz w:val="24"/>
        </w:rPr>
        <w:t xml:space="preserve"> </w:t>
      </w:r>
      <w:r>
        <w:rPr>
          <w:sz w:val="24"/>
        </w:rPr>
        <w:t>toluene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>0.333 mol of</w:t>
      </w:r>
      <w:r>
        <w:rPr>
          <w:spacing w:val="-3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Cl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03"/>
        </w:tabs>
        <w:spacing w:before="2" w:after="0" w:line="237" w:lineRule="auto"/>
        <w:ind w:hanging="246"/>
        <w:rPr>
          <w:sz w:val="24"/>
        </w:rPr>
      </w:pPr>
      <w:r>
        <w:rPr>
          <w:sz w:val="24"/>
        </w:rPr>
        <w:t>16.83 g of</w:t>
      </w:r>
      <w:r>
        <w:rPr>
          <w:spacing w:val="-3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Cl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16.83 g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CHCl</w:t>
      </w:r>
      <w:proofErr w:type="spellEnd"/>
      <w:r>
        <w:rPr>
          <w:position w:val="-7"/>
          <w:sz w:val="16"/>
        </w:rPr>
        <w:t>3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15"/>
        </w:tabs>
        <w:spacing w:after="0" w:line="237" w:lineRule="auto"/>
        <w:ind w:left="414" w:hanging="258"/>
        <w:rPr>
          <w:sz w:val="16"/>
        </w:rPr>
      </w:pPr>
      <w:r>
        <w:rPr>
          <w:sz w:val="24"/>
        </w:rPr>
        <w:t>0.333 mol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CHCl</w:t>
      </w:r>
      <w:proofErr w:type="spellEnd"/>
      <w:r>
        <w:rPr>
          <w:position w:val="-7"/>
          <w:sz w:val="16"/>
        </w:rPr>
        <w:t>3</w:t>
      </w:r>
    </w:p>
    <w:p w:rsidR="00864C38" w:rsidRDefault="00B31DBF" w:rsidP="008A627E">
      <w:pPr>
        <w:pStyle w:val="ListParagraph"/>
        <w:numPr>
          <w:ilvl w:val="0"/>
          <w:numId w:val="202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16.83 g of</w:t>
      </w:r>
      <w:r>
        <w:rPr>
          <w:spacing w:val="-6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Cl</w:t>
      </w:r>
      <w:r>
        <w:rPr>
          <w:position w:val="-7"/>
          <w:sz w:val="16"/>
        </w:rPr>
        <w:t>2</w:t>
      </w: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30" w:lineRule="auto"/>
        <w:ind w:left="437" w:right="401" w:hanging="281"/>
        <w:jc w:val="left"/>
      </w:pPr>
      <w:r>
        <w:t>Calculate the mass of toluene needed for preparation of 113.5 g of trinitrotoluene (TNT), if the amount of product is only 50 % of the theoretical amount. A</w:t>
      </w:r>
      <w:r w:rsidRPr="00CA2FEA">
        <w:rPr>
          <w:position w:val="-7"/>
          <w:sz w:val="16"/>
        </w:rPr>
        <w:t>r</w:t>
      </w:r>
      <w:r>
        <w:t>(N) =</w:t>
      </w:r>
      <w:r w:rsidRPr="00CA2FEA">
        <w:rPr>
          <w:spacing w:val="-32"/>
        </w:rPr>
        <w:t xml:space="preserve"> </w:t>
      </w:r>
      <w:r>
        <w:t>14;</w:t>
      </w:r>
      <w:r w:rsidR="00CA2FEA">
        <w:t xml:space="preserve"> </w:t>
      </w:r>
      <w:r w:rsidRPr="00CA2FEA">
        <w:t>A</w:t>
      </w:r>
      <w:r w:rsidRPr="00CA2FEA">
        <w:rPr>
          <w:position w:val="-7"/>
          <w:sz w:val="16"/>
        </w:rPr>
        <w:t>r</w:t>
      </w:r>
      <w:r w:rsidRPr="00CA2FEA">
        <w:t>(C) = 12; A</w:t>
      </w:r>
      <w:r w:rsidRPr="00CA2FEA">
        <w:rPr>
          <w:position w:val="-7"/>
          <w:sz w:val="16"/>
        </w:rPr>
        <w:t>r</w:t>
      </w:r>
      <w:r w:rsidRPr="00CA2FEA">
        <w:t>(H) = 1; A</w:t>
      </w:r>
      <w:r w:rsidRPr="00CA2FEA">
        <w:rPr>
          <w:position w:val="-7"/>
          <w:sz w:val="16"/>
        </w:rPr>
        <w:t>r</w:t>
      </w:r>
      <w:r w:rsidRPr="00CA2FEA">
        <w:t xml:space="preserve">(O) = 16; </w:t>
      </w:r>
      <w:proofErr w:type="gramStart"/>
      <w:r w:rsidRPr="00CA2FEA">
        <w:t>M</w:t>
      </w:r>
      <w:r w:rsidRPr="00CA2FEA">
        <w:rPr>
          <w:position w:val="-7"/>
          <w:sz w:val="16"/>
        </w:rPr>
        <w:t>r</w:t>
      </w:r>
      <w:r w:rsidRPr="00CA2FEA">
        <w:t>(</w:t>
      </w:r>
      <w:proofErr w:type="gramEnd"/>
      <w:r w:rsidRPr="00CA2FEA">
        <w:t>TNT) = 227</w:t>
      </w:r>
    </w:p>
    <w:p w:rsidR="00864C38" w:rsidRDefault="00B31DBF" w:rsidP="004D2E59">
      <w:pPr>
        <w:pStyle w:val="ListParagraph"/>
        <w:numPr>
          <w:ilvl w:val="0"/>
          <w:numId w:val="708"/>
        </w:numPr>
        <w:tabs>
          <w:tab w:val="left" w:pos="403"/>
        </w:tabs>
        <w:spacing w:after="0" w:line="271" w:lineRule="exact"/>
        <w:rPr>
          <w:sz w:val="24"/>
        </w:rPr>
      </w:pPr>
      <w:r>
        <w:rPr>
          <w:sz w:val="24"/>
        </w:rPr>
        <w:t>92</w:t>
      </w:r>
      <w:r>
        <w:rPr>
          <w:spacing w:val="1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708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184</w:t>
      </w:r>
      <w:r>
        <w:rPr>
          <w:spacing w:val="-3"/>
          <w:sz w:val="24"/>
        </w:rPr>
        <w:t xml:space="preserve"> </w:t>
      </w:r>
      <w:r>
        <w:rPr>
          <w:sz w:val="24"/>
        </w:rPr>
        <w:t>g</w:t>
      </w:r>
    </w:p>
    <w:p w:rsidR="00864C38" w:rsidRDefault="00B31DBF" w:rsidP="004D2E59">
      <w:pPr>
        <w:pStyle w:val="ListParagraph"/>
        <w:numPr>
          <w:ilvl w:val="0"/>
          <w:numId w:val="708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92</w:t>
      </w:r>
      <w:r>
        <w:rPr>
          <w:spacing w:val="-4"/>
          <w:sz w:val="24"/>
        </w:rPr>
        <w:t xml:space="preserve"> </w:t>
      </w:r>
      <w:r>
        <w:rPr>
          <w:sz w:val="24"/>
        </w:rPr>
        <w:t>mg</w:t>
      </w:r>
    </w:p>
    <w:p w:rsidR="00864C38" w:rsidRDefault="00B31DBF" w:rsidP="004D2E59">
      <w:pPr>
        <w:pStyle w:val="BodyText"/>
        <w:numPr>
          <w:ilvl w:val="0"/>
          <w:numId w:val="708"/>
        </w:numPr>
      </w:pPr>
      <w:r>
        <w:t>0.092 kg</w:t>
      </w:r>
    </w:p>
    <w:p w:rsidR="00864C38" w:rsidRDefault="00B31DBF" w:rsidP="004D2E59">
      <w:pPr>
        <w:pStyle w:val="BodyText"/>
        <w:numPr>
          <w:ilvl w:val="0"/>
          <w:numId w:val="708"/>
        </w:numPr>
        <w:spacing w:line="240" w:lineRule="auto"/>
      </w:pPr>
      <w:r>
        <w:t>92 kg</w:t>
      </w:r>
    </w:p>
    <w:p w:rsidR="00864C38" w:rsidRDefault="00B31DBF" w:rsidP="004D2E59">
      <w:pPr>
        <w:pStyle w:val="BodyText"/>
        <w:numPr>
          <w:ilvl w:val="0"/>
          <w:numId w:val="708"/>
        </w:numPr>
        <w:spacing w:before="1" w:line="280" w:lineRule="exact"/>
      </w:pPr>
      <w:r>
        <w:t>92×10</w:t>
      </w:r>
      <w:r>
        <w:rPr>
          <w:position w:val="8"/>
          <w:sz w:val="16"/>
        </w:rPr>
        <w:t xml:space="preserve">3 </w:t>
      </w:r>
      <w:r>
        <w:t>mg</w:t>
      </w:r>
    </w:p>
    <w:p w:rsidR="00864C38" w:rsidRDefault="00B31DBF" w:rsidP="004D2E59">
      <w:pPr>
        <w:pStyle w:val="BodyText"/>
        <w:numPr>
          <w:ilvl w:val="0"/>
          <w:numId w:val="708"/>
        </w:numPr>
        <w:spacing w:line="275" w:lineRule="exact"/>
      </w:pPr>
      <w:r>
        <w:t>92 µg</w:t>
      </w:r>
    </w:p>
    <w:p w:rsidR="00864C38" w:rsidRPr="00CA2FEA" w:rsidRDefault="00B31DBF" w:rsidP="004D2E59">
      <w:pPr>
        <w:pStyle w:val="ListParagraph"/>
        <w:numPr>
          <w:ilvl w:val="0"/>
          <w:numId w:val="708"/>
        </w:numPr>
        <w:spacing w:before="2"/>
        <w:rPr>
          <w:sz w:val="24"/>
        </w:rPr>
      </w:pPr>
      <w:r w:rsidRPr="00CA2FEA">
        <w:rPr>
          <w:sz w:val="24"/>
        </w:rPr>
        <w:t>92×10</w:t>
      </w:r>
      <w:r w:rsidRPr="00CA2FEA">
        <w:rPr>
          <w:position w:val="8"/>
          <w:sz w:val="16"/>
        </w:rPr>
        <w:t xml:space="preserve">-3 </w:t>
      </w:r>
      <w:r w:rsidRPr="00CA2FEA">
        <w:rPr>
          <w:sz w:val="24"/>
        </w:rPr>
        <w:t>kg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CA2FEA" w:rsidRDefault="00B31DBF" w:rsidP="00CA2FEA">
      <w:pPr>
        <w:pStyle w:val="Heading1"/>
        <w:numPr>
          <w:ilvl w:val="0"/>
          <w:numId w:val="1"/>
        </w:numPr>
        <w:tabs>
          <w:tab w:val="left" w:pos="637"/>
        </w:tabs>
        <w:spacing w:before="6" w:after="0" w:line="230" w:lineRule="auto"/>
        <w:ind w:left="437" w:right="420" w:hanging="281"/>
        <w:jc w:val="left"/>
      </w:pPr>
      <w:r>
        <w:t>For</w:t>
      </w:r>
      <w:r w:rsidRPr="00CA2FEA">
        <w:rPr>
          <w:spacing w:val="-5"/>
        </w:rPr>
        <w:t xml:space="preserve"> </w:t>
      </w:r>
      <w:r>
        <w:t>hydrolysis</w:t>
      </w:r>
      <w:r w:rsidRPr="00CA2FEA">
        <w:rPr>
          <w:spacing w:val="-3"/>
        </w:rPr>
        <w:t xml:space="preserve"> </w:t>
      </w:r>
      <w:r>
        <w:t>of</w:t>
      </w:r>
      <w:r w:rsidRPr="00CA2FEA">
        <w:rPr>
          <w:spacing w:val="-1"/>
        </w:rPr>
        <w:t xml:space="preserve"> </w:t>
      </w:r>
      <w:r>
        <w:t>6</w:t>
      </w:r>
      <w:r w:rsidRPr="00CA2FEA">
        <w:rPr>
          <w:spacing w:val="-4"/>
        </w:rPr>
        <w:t xml:space="preserve"> </w:t>
      </w:r>
      <w:r>
        <w:t>g</w:t>
      </w:r>
      <w:r w:rsidRPr="00CA2FEA">
        <w:rPr>
          <w:spacing w:val="-3"/>
        </w:rPr>
        <w:t xml:space="preserve"> </w:t>
      </w:r>
      <w:r>
        <w:t>of</w:t>
      </w:r>
      <w:r w:rsidRPr="00CA2FEA">
        <w:rPr>
          <w:spacing w:val="-1"/>
        </w:rPr>
        <w:t xml:space="preserve"> </w:t>
      </w:r>
      <w:r>
        <w:t>an</w:t>
      </w:r>
      <w:r w:rsidRPr="00CA2FEA">
        <w:rPr>
          <w:spacing w:val="-2"/>
        </w:rPr>
        <w:t xml:space="preserve"> </w:t>
      </w:r>
      <w:r>
        <w:t>unknown</w:t>
      </w:r>
      <w:r w:rsidRPr="00CA2FEA">
        <w:rPr>
          <w:spacing w:val="-4"/>
        </w:rPr>
        <w:t xml:space="preserve"> </w:t>
      </w:r>
      <w:r>
        <w:t>ester</w:t>
      </w:r>
      <w:r w:rsidRPr="00CA2FEA">
        <w:rPr>
          <w:spacing w:val="-2"/>
        </w:rPr>
        <w:t xml:space="preserve"> </w:t>
      </w:r>
      <w:r>
        <w:t>of</w:t>
      </w:r>
      <w:r w:rsidRPr="00CA2FEA">
        <w:rPr>
          <w:spacing w:val="2"/>
        </w:rPr>
        <w:t xml:space="preserve"> </w:t>
      </w:r>
      <w:r>
        <w:t>formic</w:t>
      </w:r>
      <w:r w:rsidRPr="00CA2FEA">
        <w:rPr>
          <w:spacing w:val="-4"/>
        </w:rPr>
        <w:t xml:space="preserve"> </w:t>
      </w:r>
      <w:r>
        <w:t>acid</w:t>
      </w:r>
      <w:r w:rsidRPr="00CA2FEA">
        <w:rPr>
          <w:spacing w:val="-2"/>
        </w:rPr>
        <w:t xml:space="preserve"> </w:t>
      </w:r>
      <w:r>
        <w:t>we</w:t>
      </w:r>
      <w:r w:rsidRPr="00CA2FEA">
        <w:rPr>
          <w:spacing w:val="-4"/>
        </w:rPr>
        <w:t xml:space="preserve"> </w:t>
      </w:r>
      <w:r>
        <w:t>used</w:t>
      </w:r>
      <w:r w:rsidRPr="00CA2FEA">
        <w:rPr>
          <w:spacing w:val="-5"/>
        </w:rPr>
        <w:t xml:space="preserve"> </w:t>
      </w:r>
      <w:r>
        <w:t>50</w:t>
      </w:r>
      <w:r w:rsidRPr="00CA2FEA">
        <w:rPr>
          <w:spacing w:val="-4"/>
        </w:rPr>
        <w:t xml:space="preserve"> </w:t>
      </w:r>
      <w:r>
        <w:t>ml</w:t>
      </w:r>
      <w:r w:rsidRPr="00CA2FEA">
        <w:rPr>
          <w:spacing w:val="-3"/>
        </w:rPr>
        <w:t xml:space="preserve"> </w:t>
      </w:r>
      <w:r>
        <w:t xml:space="preserve">of sodium hydroxide solution with concentration of 2 </w:t>
      </w:r>
      <w:proofErr w:type="spellStart"/>
      <w:proofErr w:type="gramStart"/>
      <w:r>
        <w:t>mol.l</w:t>
      </w:r>
      <w:proofErr w:type="spellEnd"/>
      <w:proofErr w:type="gramEnd"/>
      <w:r w:rsidRPr="00CA2FEA">
        <w:rPr>
          <w:position w:val="8"/>
          <w:sz w:val="16"/>
        </w:rPr>
        <w:t>-1</w:t>
      </w:r>
      <w:r>
        <w:t>. Determine which ester it</w:t>
      </w:r>
      <w:r w:rsidRPr="00CA2FEA">
        <w:rPr>
          <w:spacing w:val="-34"/>
        </w:rPr>
        <w:t xml:space="preserve"> </w:t>
      </w:r>
      <w:r>
        <w:t>is.</w:t>
      </w:r>
      <w:r w:rsidR="00CA2FEA">
        <w:t xml:space="preserve"> </w:t>
      </w:r>
      <w:proofErr w:type="gramStart"/>
      <w:r w:rsidRPr="00CA2FEA">
        <w:t>M</w:t>
      </w:r>
      <w:r w:rsidRPr="00CA2FEA">
        <w:rPr>
          <w:position w:val="-7"/>
          <w:sz w:val="16"/>
        </w:rPr>
        <w:t>r</w:t>
      </w:r>
      <w:r w:rsidRPr="00CA2FEA">
        <w:t>(</w:t>
      </w:r>
      <w:proofErr w:type="gramEnd"/>
      <w:r w:rsidRPr="00CA2FEA">
        <w:t>NaOH) = 40; A</w:t>
      </w:r>
      <w:r w:rsidRPr="00CA2FEA">
        <w:rPr>
          <w:position w:val="-7"/>
          <w:sz w:val="16"/>
        </w:rPr>
        <w:t>r</w:t>
      </w:r>
      <w:r w:rsidRPr="00CA2FEA">
        <w:t>(C) = 12; A</w:t>
      </w:r>
      <w:r w:rsidRPr="00CA2FEA">
        <w:rPr>
          <w:position w:val="-7"/>
          <w:sz w:val="16"/>
        </w:rPr>
        <w:t>r</w:t>
      </w:r>
      <w:r w:rsidRPr="00CA2FEA">
        <w:t>(O) = 16; A</w:t>
      </w:r>
      <w:r w:rsidRPr="00CA2FEA">
        <w:rPr>
          <w:position w:val="-7"/>
          <w:sz w:val="16"/>
        </w:rPr>
        <w:t>r</w:t>
      </w:r>
      <w:r w:rsidRPr="00CA2FEA">
        <w:t>(H) = 1</w:t>
      </w:r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methyl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methanoate</w:t>
      </w:r>
      <w:proofErr w:type="spellEnd"/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ethyl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formate</w:t>
      </w:r>
      <w:proofErr w:type="spellEnd"/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03"/>
        </w:tabs>
        <w:spacing w:before="5" w:after="0" w:line="237" w:lineRule="auto"/>
        <w:ind w:hanging="246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COOCH</w:t>
      </w:r>
      <w:r>
        <w:rPr>
          <w:position w:val="-7"/>
          <w:sz w:val="16"/>
        </w:rPr>
        <w:t>3</w:t>
      </w:r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HCOOCH</w:t>
      </w:r>
      <w:r>
        <w:rPr>
          <w:position w:val="-7"/>
          <w:sz w:val="16"/>
        </w:rPr>
        <w:t>3</w:t>
      </w:r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HCOOC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376"/>
        </w:tabs>
        <w:spacing w:before="1" w:after="0" w:line="232" w:lineRule="auto"/>
        <w:ind w:left="375" w:hanging="219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COONa</w:t>
      </w:r>
      <w:proofErr w:type="spellEnd"/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methyl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formate</w:t>
      </w:r>
      <w:proofErr w:type="spellEnd"/>
    </w:p>
    <w:p w:rsidR="00864C38" w:rsidRDefault="00B31DBF" w:rsidP="008A627E">
      <w:pPr>
        <w:pStyle w:val="ListParagraph"/>
        <w:numPr>
          <w:ilvl w:val="0"/>
          <w:numId w:val="203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OOCH</w:t>
      </w:r>
    </w:p>
    <w:p w:rsidR="00864C38" w:rsidRPr="00DE6EC4" w:rsidRDefault="00B31DBF" w:rsidP="00DE6EC4">
      <w:pPr>
        <w:pStyle w:val="Heading1"/>
        <w:numPr>
          <w:ilvl w:val="0"/>
          <w:numId w:val="1"/>
        </w:numPr>
        <w:tabs>
          <w:tab w:val="left" w:pos="637"/>
        </w:tabs>
        <w:spacing w:before="275" w:after="0" w:line="235" w:lineRule="auto"/>
        <w:ind w:left="437" w:right="372" w:hanging="281"/>
        <w:jc w:val="left"/>
      </w:pPr>
      <w:r>
        <w:t>What</w:t>
      </w:r>
      <w:r w:rsidRPr="00DE6EC4">
        <w:rPr>
          <w:spacing w:val="-4"/>
        </w:rPr>
        <w:t xml:space="preserve"> </w:t>
      </w:r>
      <w:r>
        <w:t>amount</w:t>
      </w:r>
      <w:r w:rsidRPr="00DE6EC4">
        <w:rPr>
          <w:spacing w:val="-3"/>
        </w:rPr>
        <w:t xml:space="preserve"> </w:t>
      </w:r>
      <w:r>
        <w:t>of</w:t>
      </w:r>
      <w:r w:rsidRPr="00DE6EC4">
        <w:rPr>
          <w:spacing w:val="-3"/>
        </w:rPr>
        <w:t xml:space="preserve"> </w:t>
      </w:r>
      <w:r>
        <w:t>hydrogen</w:t>
      </w:r>
      <w:r w:rsidRPr="00DE6EC4">
        <w:rPr>
          <w:spacing w:val="-3"/>
        </w:rPr>
        <w:t xml:space="preserve"> </w:t>
      </w:r>
      <w:r>
        <w:t>or</w:t>
      </w:r>
      <w:r w:rsidRPr="00DE6EC4">
        <w:rPr>
          <w:spacing w:val="-4"/>
        </w:rPr>
        <w:t xml:space="preserve"> </w:t>
      </w:r>
      <w:r>
        <w:t>alcoholate</w:t>
      </w:r>
      <w:r w:rsidRPr="00DE6EC4">
        <w:rPr>
          <w:spacing w:val="-4"/>
        </w:rPr>
        <w:t xml:space="preserve"> </w:t>
      </w:r>
      <w:r>
        <w:t>are</w:t>
      </w:r>
      <w:r w:rsidRPr="00DE6EC4">
        <w:rPr>
          <w:spacing w:val="-4"/>
        </w:rPr>
        <w:t xml:space="preserve"> </w:t>
      </w:r>
      <w:r>
        <w:t>produced</w:t>
      </w:r>
      <w:r w:rsidRPr="00DE6EC4">
        <w:rPr>
          <w:spacing w:val="-3"/>
        </w:rPr>
        <w:t xml:space="preserve"> </w:t>
      </w:r>
      <w:r>
        <w:t>when</w:t>
      </w:r>
      <w:r w:rsidRPr="00DE6EC4">
        <w:rPr>
          <w:spacing w:val="-2"/>
        </w:rPr>
        <w:t xml:space="preserve"> </w:t>
      </w:r>
      <w:r>
        <w:t>23</w:t>
      </w:r>
      <w:r w:rsidRPr="00DE6EC4">
        <w:rPr>
          <w:spacing w:val="-4"/>
        </w:rPr>
        <w:t xml:space="preserve"> </w:t>
      </w:r>
      <w:r>
        <w:t>g</w:t>
      </w:r>
      <w:r w:rsidRPr="00DE6EC4">
        <w:rPr>
          <w:spacing w:val="-5"/>
        </w:rPr>
        <w:t xml:space="preserve"> </w:t>
      </w:r>
      <w:r>
        <w:t>of</w:t>
      </w:r>
      <w:r w:rsidRPr="00DE6EC4">
        <w:rPr>
          <w:spacing w:val="-1"/>
        </w:rPr>
        <w:t xml:space="preserve"> </w:t>
      </w:r>
      <w:r>
        <w:t>sodium</w:t>
      </w:r>
      <w:r w:rsidRPr="00DE6EC4">
        <w:rPr>
          <w:spacing w:val="-7"/>
        </w:rPr>
        <w:t xml:space="preserve"> </w:t>
      </w:r>
      <w:r>
        <w:t>reacts with 23 g of ethanol (volume of gas is measured at room temperature)? A</w:t>
      </w:r>
      <w:r w:rsidRPr="00DE6EC4">
        <w:rPr>
          <w:position w:val="-7"/>
          <w:sz w:val="16"/>
        </w:rPr>
        <w:t>r</w:t>
      </w:r>
      <w:r>
        <w:t>(C)=</w:t>
      </w:r>
      <w:r w:rsidRPr="00DE6EC4">
        <w:rPr>
          <w:spacing w:val="-30"/>
        </w:rPr>
        <w:t xml:space="preserve"> </w:t>
      </w:r>
      <w:r>
        <w:t>12;</w:t>
      </w:r>
      <w:r w:rsidR="00DE6EC4">
        <w:t xml:space="preserve"> </w:t>
      </w:r>
      <w:r w:rsidRPr="00DE6EC4">
        <w:t>A</w:t>
      </w:r>
      <w:r w:rsidRPr="00DE6EC4">
        <w:rPr>
          <w:position w:val="-7"/>
          <w:sz w:val="16"/>
        </w:rPr>
        <w:t>r</w:t>
      </w:r>
      <w:r w:rsidRPr="00DE6EC4">
        <w:t>(H) = 1; A</w:t>
      </w:r>
      <w:r w:rsidRPr="00DE6EC4">
        <w:rPr>
          <w:position w:val="-7"/>
          <w:sz w:val="16"/>
        </w:rPr>
        <w:t>r</w:t>
      </w:r>
      <w:r w:rsidRPr="00DE6EC4">
        <w:t xml:space="preserve">(O) = 16; </w:t>
      </w:r>
      <w:proofErr w:type="gramStart"/>
      <w:r w:rsidRPr="00DE6EC4">
        <w:t>A</w:t>
      </w:r>
      <w:r w:rsidRPr="00DE6EC4">
        <w:rPr>
          <w:position w:val="-7"/>
          <w:sz w:val="16"/>
        </w:rPr>
        <w:t>r</w:t>
      </w:r>
      <w:r w:rsidRPr="00DE6EC4">
        <w:t>(</w:t>
      </w:r>
      <w:proofErr w:type="gramEnd"/>
      <w:r w:rsidRPr="00DE6EC4">
        <w:t>Na) = 23</w:t>
      </w:r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0.5 mol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 xml:space="preserve">5.6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 xml:space="preserve">11.2 </w:t>
      </w:r>
      <w:proofErr w:type="spellStart"/>
      <w:r>
        <w:rPr>
          <w:sz w:val="24"/>
        </w:rPr>
        <w:t>liters</w:t>
      </w:r>
      <w:proofErr w:type="spellEnd"/>
      <w:r>
        <w:rPr>
          <w:sz w:val="24"/>
        </w:rPr>
        <w:t xml:space="preserve"> of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0.25 mol of</w:t>
      </w:r>
      <w:r>
        <w:rPr>
          <w:spacing w:val="-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34 g of</w:t>
      </w:r>
      <w:r>
        <w:rPr>
          <w:spacing w:val="-7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ONa</w:t>
      </w:r>
      <w:proofErr w:type="spellEnd"/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34 g of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proofErr w:type="spellStart"/>
      <w:r>
        <w:rPr>
          <w:sz w:val="24"/>
        </w:rPr>
        <w:t>ONa</w:t>
      </w:r>
      <w:proofErr w:type="spellEnd"/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34 g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proofErr w:type="spellStart"/>
      <w:r>
        <w:rPr>
          <w:sz w:val="24"/>
        </w:rPr>
        <w:t>ONa</w:t>
      </w:r>
      <w:proofErr w:type="spellEnd"/>
    </w:p>
    <w:p w:rsidR="00864C38" w:rsidRDefault="00B31DBF" w:rsidP="008A627E">
      <w:pPr>
        <w:pStyle w:val="ListParagraph"/>
        <w:numPr>
          <w:ilvl w:val="0"/>
          <w:numId w:val="204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68 g of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proofErr w:type="spellStart"/>
      <w:r>
        <w:rPr>
          <w:sz w:val="24"/>
        </w:rPr>
        <w:t>ONa</w:t>
      </w:r>
      <w:proofErr w:type="spellEnd"/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 w:line="242" w:lineRule="auto"/>
        <w:ind w:left="437" w:right="319" w:hanging="281"/>
        <w:jc w:val="left"/>
      </w:pPr>
      <w:r>
        <w:lastRenderedPageBreak/>
        <w:t>What</w:t>
      </w:r>
      <w:r>
        <w:rPr>
          <w:spacing w:val="-4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phenolate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KOH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phenol,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47</w:t>
      </w:r>
      <w:r>
        <w:rPr>
          <w:spacing w:val="-3"/>
        </w:rPr>
        <w:t xml:space="preserve"> </w:t>
      </w:r>
      <w:r>
        <w:t>grams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 reactant are used? A</w:t>
      </w:r>
      <w:r>
        <w:rPr>
          <w:position w:val="-7"/>
          <w:sz w:val="16"/>
        </w:rPr>
        <w:t>r</w:t>
      </w:r>
      <w:r>
        <w:t>(C) = 12; A</w:t>
      </w:r>
      <w:r>
        <w:rPr>
          <w:position w:val="-7"/>
          <w:sz w:val="16"/>
        </w:rPr>
        <w:t>r</w:t>
      </w:r>
      <w:r>
        <w:t>(O) = 16; A</w:t>
      </w:r>
      <w:r>
        <w:rPr>
          <w:position w:val="-7"/>
          <w:sz w:val="16"/>
        </w:rPr>
        <w:t>r</w:t>
      </w:r>
      <w:r>
        <w:t>(H) = 1; A</w:t>
      </w:r>
      <w:r>
        <w:rPr>
          <w:position w:val="-7"/>
          <w:sz w:val="16"/>
        </w:rPr>
        <w:t>r</w:t>
      </w:r>
      <w:r>
        <w:t>(K) =</w:t>
      </w:r>
      <w:r>
        <w:rPr>
          <w:spacing w:val="-22"/>
        </w:rPr>
        <w:t xml:space="preserve"> </w:t>
      </w:r>
      <w:r>
        <w:t>39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03"/>
        </w:tabs>
        <w:spacing w:after="0" w:line="232" w:lineRule="auto"/>
        <w:ind w:hanging="246"/>
        <w:rPr>
          <w:sz w:val="24"/>
        </w:rPr>
      </w:pPr>
      <w:r>
        <w:rPr>
          <w:sz w:val="24"/>
        </w:rPr>
        <w:t>66 g of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OOK</w:t>
      </w:r>
    </w:p>
    <w:p w:rsidR="00864C38" w:rsidRDefault="00864C38">
      <w:pPr>
        <w:spacing w:after="0" w:line="232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17"/>
        </w:tabs>
        <w:spacing w:before="78"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110.8 g of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OK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03"/>
        </w:tabs>
        <w:spacing w:before="2" w:after="0" w:line="237" w:lineRule="auto"/>
        <w:ind w:hanging="246"/>
        <w:rPr>
          <w:sz w:val="24"/>
        </w:rPr>
      </w:pPr>
      <w:r>
        <w:rPr>
          <w:sz w:val="24"/>
        </w:rPr>
        <w:t>66 g of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OK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132 g of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OK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66 g of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COOK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0.5 mol of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OK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0.5 mol of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COOK</w:t>
      </w:r>
    </w:p>
    <w:p w:rsidR="00864C38" w:rsidRDefault="00B31DBF" w:rsidP="008A627E">
      <w:pPr>
        <w:pStyle w:val="ListParagraph"/>
        <w:numPr>
          <w:ilvl w:val="0"/>
          <w:numId w:val="20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0.066 kg of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OK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2" w:after="0" w:line="242" w:lineRule="auto"/>
        <w:ind w:left="437" w:right="722" w:hanging="281"/>
        <w:jc w:val="left"/>
      </w:pPr>
      <w:r>
        <w:t>What amounts of formic acid and ethanol are needed to prepare 222 g of</w:t>
      </w:r>
      <w:r>
        <w:rPr>
          <w:spacing w:val="-40"/>
        </w:rPr>
        <w:t xml:space="preserve"> </w:t>
      </w:r>
      <w:r>
        <w:t xml:space="preserve">ethyl </w:t>
      </w:r>
      <w:proofErr w:type="spellStart"/>
      <w:r>
        <w:t>formate</w:t>
      </w:r>
      <w:proofErr w:type="spellEnd"/>
      <w:r>
        <w:t>? M</w:t>
      </w:r>
      <w:r>
        <w:rPr>
          <w:position w:val="-7"/>
          <w:sz w:val="16"/>
        </w:rPr>
        <w:t>r</w:t>
      </w:r>
      <w:r>
        <w:t xml:space="preserve">(ethanol) = 46; </w:t>
      </w:r>
      <w:proofErr w:type="gramStart"/>
      <w:r>
        <w:t>M</w:t>
      </w:r>
      <w:r>
        <w:rPr>
          <w:position w:val="-7"/>
          <w:sz w:val="16"/>
        </w:rPr>
        <w:t>r</w:t>
      </w:r>
      <w:r>
        <w:t>(</w:t>
      </w:r>
      <w:proofErr w:type="gramEnd"/>
      <w:r>
        <w:t>formic acid) = 46; M</w:t>
      </w:r>
      <w:r>
        <w:rPr>
          <w:position w:val="-7"/>
          <w:sz w:val="16"/>
        </w:rPr>
        <w:t>r</w:t>
      </w:r>
      <w:r>
        <w:t xml:space="preserve">(ethyl </w:t>
      </w:r>
      <w:proofErr w:type="spellStart"/>
      <w:r>
        <w:t>formate</w:t>
      </w:r>
      <w:proofErr w:type="spellEnd"/>
      <w:r>
        <w:t>) =</w:t>
      </w:r>
      <w:r>
        <w:rPr>
          <w:spacing w:val="-19"/>
        </w:rPr>
        <w:t xml:space="preserve"> </w:t>
      </w:r>
      <w:r>
        <w:t>74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03"/>
        </w:tabs>
        <w:spacing w:after="0" w:line="265" w:lineRule="exact"/>
        <w:ind w:hanging="246"/>
        <w:rPr>
          <w:sz w:val="24"/>
        </w:rPr>
      </w:pPr>
      <w:r>
        <w:rPr>
          <w:sz w:val="24"/>
        </w:rPr>
        <w:t>138 g of</w:t>
      </w:r>
      <w:r>
        <w:rPr>
          <w:spacing w:val="-4"/>
          <w:sz w:val="24"/>
        </w:rPr>
        <w:t xml:space="preserve"> </w:t>
      </w:r>
      <w:r>
        <w:rPr>
          <w:sz w:val="24"/>
        </w:rPr>
        <w:t>HCOOH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17"/>
        </w:tabs>
        <w:spacing w:before="4" w:after="0" w:line="237" w:lineRule="auto"/>
        <w:ind w:left="416" w:hanging="260"/>
        <w:rPr>
          <w:sz w:val="24"/>
        </w:rPr>
      </w:pPr>
      <w:r>
        <w:rPr>
          <w:sz w:val="24"/>
        </w:rPr>
        <w:t>138 g of</w:t>
      </w:r>
      <w:r>
        <w:rPr>
          <w:spacing w:val="-6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138 g of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17"/>
        </w:tabs>
        <w:spacing w:before="5" w:after="0" w:line="232" w:lineRule="auto"/>
        <w:ind w:left="416" w:hanging="260"/>
        <w:rPr>
          <w:sz w:val="24"/>
        </w:rPr>
      </w:pPr>
      <w:r>
        <w:rPr>
          <w:sz w:val="24"/>
        </w:rPr>
        <w:t>138 g of</w:t>
      </w:r>
      <w:r>
        <w:rPr>
          <w:spacing w:val="-6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3 mol of</w:t>
      </w:r>
      <w:r>
        <w:rPr>
          <w:spacing w:val="-4"/>
          <w:sz w:val="24"/>
        </w:rPr>
        <w:t xml:space="preserve"> </w:t>
      </w:r>
      <w:r>
        <w:rPr>
          <w:sz w:val="24"/>
        </w:rPr>
        <w:t>HCOOH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376"/>
        </w:tabs>
        <w:spacing w:before="5" w:after="0" w:line="237" w:lineRule="auto"/>
        <w:ind w:left="375" w:hanging="219"/>
        <w:rPr>
          <w:sz w:val="24"/>
        </w:rPr>
      </w:pPr>
      <w:r>
        <w:rPr>
          <w:sz w:val="24"/>
        </w:rPr>
        <w:t>3 mol of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15"/>
        </w:tabs>
        <w:spacing w:before="2" w:after="0" w:line="232" w:lineRule="auto"/>
        <w:ind w:left="414" w:hanging="258"/>
        <w:rPr>
          <w:sz w:val="24"/>
        </w:rPr>
      </w:pPr>
      <w:r>
        <w:rPr>
          <w:sz w:val="24"/>
        </w:rPr>
        <w:t>3 mol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CHO</w:t>
      </w:r>
    </w:p>
    <w:p w:rsidR="00864C38" w:rsidRDefault="00B31DBF" w:rsidP="008A627E">
      <w:pPr>
        <w:pStyle w:val="ListParagraph"/>
        <w:numPr>
          <w:ilvl w:val="0"/>
          <w:numId w:val="206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138 kg of</w:t>
      </w:r>
      <w:r>
        <w:rPr>
          <w:spacing w:val="-6"/>
          <w:sz w:val="24"/>
        </w:rPr>
        <w:t xml:space="preserve"> </w:t>
      </w:r>
      <w:r>
        <w:rPr>
          <w:sz w:val="24"/>
        </w:rPr>
        <w:t>HCOOH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DE6EC4" w:rsidRDefault="00B31DBF" w:rsidP="00DE6EC4">
      <w:pPr>
        <w:pStyle w:val="Heading1"/>
        <w:numPr>
          <w:ilvl w:val="0"/>
          <w:numId w:val="1"/>
        </w:numPr>
        <w:tabs>
          <w:tab w:val="left" w:pos="637"/>
        </w:tabs>
        <w:spacing w:before="3" w:after="0" w:line="235" w:lineRule="auto"/>
        <w:ind w:left="437" w:right="271" w:hanging="281"/>
        <w:jc w:val="left"/>
      </w:pPr>
      <w:r>
        <w:t>How many grams and moles of ethanol are needed for the preparation of 22 g of ethyl acetate if the amount of produced ester is only 25 % of the theoretical</w:t>
      </w:r>
      <w:r w:rsidRPr="00DE6EC4">
        <w:rPr>
          <w:spacing w:val="-38"/>
        </w:rPr>
        <w:t xml:space="preserve"> </w:t>
      </w:r>
      <w:r>
        <w:t>amount?</w:t>
      </w:r>
      <w:r w:rsidR="00DE6EC4">
        <w:t xml:space="preserve"> </w:t>
      </w:r>
      <w:r w:rsidRPr="00DE6EC4">
        <w:t>M</w:t>
      </w:r>
      <w:r w:rsidRPr="00DE6EC4">
        <w:rPr>
          <w:position w:val="-7"/>
          <w:sz w:val="16"/>
        </w:rPr>
        <w:t>r</w:t>
      </w:r>
      <w:r w:rsidRPr="00DE6EC4">
        <w:t xml:space="preserve">(ethanol) = 46; </w:t>
      </w:r>
      <w:proofErr w:type="gramStart"/>
      <w:r w:rsidRPr="00DE6EC4">
        <w:t>M</w:t>
      </w:r>
      <w:r w:rsidRPr="00DE6EC4">
        <w:rPr>
          <w:position w:val="-7"/>
          <w:sz w:val="16"/>
        </w:rPr>
        <w:t>r</w:t>
      </w:r>
      <w:r w:rsidRPr="00DE6EC4">
        <w:t>(</w:t>
      </w:r>
      <w:proofErr w:type="gramEnd"/>
      <w:r w:rsidRPr="00DE6EC4">
        <w:t>ethyl acetate) = 88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46 g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CHO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1 mol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CHO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46 g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11.5 g of</w:t>
      </w:r>
      <w:r>
        <w:rPr>
          <w:spacing w:val="-6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1 mol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0.25 mol of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1 mol of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OH</w:t>
      </w:r>
    </w:p>
    <w:p w:rsidR="00864C38" w:rsidRDefault="00B31DBF" w:rsidP="008A627E">
      <w:pPr>
        <w:pStyle w:val="ListParagraph"/>
        <w:numPr>
          <w:ilvl w:val="0"/>
          <w:numId w:val="207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46 g of</w:t>
      </w:r>
      <w:r>
        <w:rPr>
          <w:spacing w:val="-6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OH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/>
        <w:ind w:left="636" w:hanging="480"/>
        <w:jc w:val="left"/>
      </w:pPr>
      <w:r>
        <w:t>Which combination of elements and their description</w:t>
      </w:r>
      <w:r>
        <w:rPr>
          <w:spacing w:val="-8"/>
        </w:rPr>
        <w:t xml:space="preserve"> </w:t>
      </w:r>
      <w:r>
        <w:t>match: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Hg, As, Cd, Pb - all of them are toxic to living</w:t>
      </w:r>
      <w:r>
        <w:rPr>
          <w:spacing w:val="-16"/>
          <w:sz w:val="24"/>
        </w:rPr>
        <w:t xml:space="preserve"> </w:t>
      </w:r>
      <w:r>
        <w:rPr>
          <w:sz w:val="24"/>
        </w:rPr>
        <w:t>organisms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Ca, Mg, Na, K, Cl, Fe - all of them are biogenic</w:t>
      </w:r>
      <w:r>
        <w:rPr>
          <w:spacing w:val="-10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Zn, Mn, Cu, Mo, Se - all of them are biogenic</w:t>
      </w:r>
      <w:r>
        <w:rPr>
          <w:spacing w:val="-12"/>
          <w:sz w:val="24"/>
        </w:rPr>
        <w:t xml:space="preserve"> </w:t>
      </w:r>
      <w:r>
        <w:rPr>
          <w:sz w:val="24"/>
        </w:rPr>
        <w:t>microelements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Cu, Se, Zn, I, Mo - all of them are biogenic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macroelements</w:t>
      </w:r>
      <w:proofErr w:type="spellEnd"/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Pb, Hg, Cd, As - all of them are biogenic</w:t>
      </w:r>
      <w:r>
        <w:rPr>
          <w:spacing w:val="-13"/>
          <w:sz w:val="24"/>
        </w:rPr>
        <w:t xml:space="preserve"> </w:t>
      </w:r>
      <w:r>
        <w:rPr>
          <w:sz w:val="24"/>
        </w:rPr>
        <w:t>microelements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C, H, O, N - these elements are the most abundant in organic</w:t>
      </w:r>
      <w:r>
        <w:rPr>
          <w:spacing w:val="-25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C, H, O, N, S, P - most of bioorganic compounds are formed out of these</w:t>
      </w:r>
      <w:r>
        <w:rPr>
          <w:spacing w:val="-24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8A627E">
      <w:pPr>
        <w:pStyle w:val="ListParagraph"/>
        <w:numPr>
          <w:ilvl w:val="0"/>
          <w:numId w:val="20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O, N, S, Cl - these elements are the most abundant in organic</w:t>
      </w:r>
      <w:r>
        <w:rPr>
          <w:spacing w:val="-25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4" w:lineRule="exact"/>
        <w:ind w:left="636" w:hanging="480"/>
        <w:jc w:val="left"/>
      </w:pPr>
      <w:r>
        <w:t>The electron configuration of the carbon atom in the excited state</w:t>
      </w:r>
      <w:r>
        <w:rPr>
          <w:spacing w:val="-20"/>
        </w:rPr>
        <w:t xml:space="preserve"> </w:t>
      </w:r>
      <w:r>
        <w:t>is:</w:t>
      </w:r>
    </w:p>
    <w:p w:rsidR="00864C38" w:rsidRPr="00DE6EC4" w:rsidRDefault="00B31DBF" w:rsidP="004D2E59">
      <w:pPr>
        <w:pStyle w:val="ListParagraph"/>
        <w:numPr>
          <w:ilvl w:val="0"/>
          <w:numId w:val="709"/>
        </w:numPr>
        <w:spacing w:line="280" w:lineRule="exact"/>
        <w:rPr>
          <w:sz w:val="16"/>
        </w:rPr>
      </w:pPr>
      <w:r w:rsidRPr="00DE6EC4">
        <w:rPr>
          <w:sz w:val="24"/>
        </w:rPr>
        <w:t>1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2 </w:t>
      </w:r>
      <w:r w:rsidRPr="00DE6EC4">
        <w:rPr>
          <w:sz w:val="24"/>
        </w:rPr>
        <w:t>2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2 </w:t>
      </w:r>
      <w:r w:rsidRPr="00DE6EC4">
        <w:rPr>
          <w:sz w:val="24"/>
        </w:rPr>
        <w:t>2</w:t>
      </w:r>
      <w:r w:rsidRPr="00DE6EC4">
        <w:rPr>
          <w:i/>
          <w:sz w:val="24"/>
        </w:rPr>
        <w:t>p</w:t>
      </w:r>
      <w:r w:rsidRPr="00DE6EC4">
        <w:rPr>
          <w:position w:val="8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09"/>
        </w:numPr>
        <w:tabs>
          <w:tab w:val="left" w:pos="417"/>
        </w:tabs>
        <w:spacing w:before="4" w:after="0" w:line="237" w:lineRule="auto"/>
        <w:rPr>
          <w:sz w:val="16"/>
        </w:rPr>
      </w:pPr>
      <w:r>
        <w:rPr>
          <w:sz w:val="24"/>
        </w:rPr>
        <w:t>1</w:t>
      </w:r>
      <w:r>
        <w:rPr>
          <w:i/>
          <w:sz w:val="24"/>
        </w:rPr>
        <w:t>s</w:t>
      </w:r>
      <w:r>
        <w:rPr>
          <w:position w:val="8"/>
          <w:sz w:val="16"/>
        </w:rPr>
        <w:t xml:space="preserve">2 </w:t>
      </w:r>
      <w:r>
        <w:rPr>
          <w:sz w:val="24"/>
        </w:rPr>
        <w:t>2</w:t>
      </w:r>
      <w:r>
        <w:rPr>
          <w:i/>
          <w:sz w:val="24"/>
        </w:rPr>
        <w:t>s</w:t>
      </w:r>
      <w:r>
        <w:rPr>
          <w:position w:val="8"/>
          <w:sz w:val="16"/>
        </w:rPr>
        <w:t xml:space="preserve">2 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x</w:t>
      </w:r>
      <w:r>
        <w:rPr>
          <w:position w:val="8"/>
          <w:sz w:val="16"/>
        </w:rPr>
        <w:t xml:space="preserve">1 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y</w:t>
      </w:r>
      <w:r>
        <w:rPr>
          <w:position w:val="8"/>
          <w:sz w:val="16"/>
        </w:rPr>
        <w:t>1</w:t>
      </w:r>
      <w:r>
        <w:rPr>
          <w:spacing w:val="-7"/>
          <w:position w:val="8"/>
          <w:sz w:val="16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z</w:t>
      </w:r>
      <w:r>
        <w:rPr>
          <w:position w:val="8"/>
          <w:sz w:val="16"/>
        </w:rPr>
        <w:t>1</w:t>
      </w:r>
    </w:p>
    <w:p w:rsidR="00864C38" w:rsidRDefault="00B31DBF" w:rsidP="004D2E59">
      <w:pPr>
        <w:pStyle w:val="ListParagraph"/>
        <w:numPr>
          <w:ilvl w:val="0"/>
          <w:numId w:val="709"/>
        </w:numPr>
        <w:tabs>
          <w:tab w:val="left" w:pos="403"/>
        </w:tabs>
        <w:spacing w:before="1" w:after="0" w:line="237" w:lineRule="auto"/>
        <w:rPr>
          <w:sz w:val="16"/>
        </w:rPr>
      </w:pPr>
      <w:r>
        <w:rPr>
          <w:sz w:val="24"/>
        </w:rPr>
        <w:t>1</w:t>
      </w:r>
      <w:r>
        <w:rPr>
          <w:i/>
          <w:sz w:val="24"/>
        </w:rPr>
        <w:t>s</w:t>
      </w:r>
      <w:r>
        <w:rPr>
          <w:position w:val="8"/>
          <w:sz w:val="16"/>
        </w:rPr>
        <w:t xml:space="preserve">2 </w:t>
      </w:r>
      <w:r>
        <w:rPr>
          <w:sz w:val="24"/>
        </w:rPr>
        <w:t>2</w:t>
      </w:r>
      <w:r>
        <w:rPr>
          <w:i/>
          <w:sz w:val="24"/>
        </w:rPr>
        <w:t>s</w:t>
      </w:r>
      <w:r>
        <w:rPr>
          <w:position w:val="8"/>
          <w:sz w:val="16"/>
        </w:rPr>
        <w:t xml:space="preserve">1 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x</w:t>
      </w:r>
      <w:r>
        <w:rPr>
          <w:position w:val="8"/>
          <w:sz w:val="16"/>
        </w:rPr>
        <w:t xml:space="preserve">1 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y</w:t>
      </w:r>
      <w:r>
        <w:rPr>
          <w:position w:val="8"/>
          <w:sz w:val="16"/>
        </w:rPr>
        <w:t>1</w:t>
      </w:r>
      <w:r>
        <w:rPr>
          <w:spacing w:val="-6"/>
          <w:position w:val="8"/>
          <w:sz w:val="16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p</w:t>
      </w:r>
      <w:r>
        <w:rPr>
          <w:position w:val="-7"/>
          <w:sz w:val="16"/>
        </w:rPr>
        <w:t>z</w:t>
      </w:r>
      <w:r>
        <w:rPr>
          <w:position w:val="8"/>
          <w:sz w:val="16"/>
        </w:rPr>
        <w:t>1</w:t>
      </w:r>
    </w:p>
    <w:p w:rsidR="00864C38" w:rsidRPr="00DE6EC4" w:rsidRDefault="00B31DBF" w:rsidP="004D2E59">
      <w:pPr>
        <w:pStyle w:val="ListParagraph"/>
        <w:numPr>
          <w:ilvl w:val="0"/>
          <w:numId w:val="709"/>
        </w:numPr>
        <w:spacing w:line="281" w:lineRule="exact"/>
        <w:rPr>
          <w:sz w:val="16"/>
        </w:rPr>
      </w:pPr>
      <w:r w:rsidRPr="00DE6EC4">
        <w:rPr>
          <w:sz w:val="24"/>
        </w:rPr>
        <w:t>1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2 </w:t>
      </w:r>
      <w:r w:rsidRPr="00DE6EC4">
        <w:rPr>
          <w:sz w:val="24"/>
        </w:rPr>
        <w:t>2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>1</w:t>
      </w:r>
      <w:r w:rsidRPr="00DE6EC4">
        <w:rPr>
          <w:spacing w:val="-4"/>
          <w:position w:val="8"/>
          <w:sz w:val="16"/>
        </w:rPr>
        <w:t xml:space="preserve"> </w:t>
      </w:r>
      <w:r w:rsidRPr="00DE6EC4">
        <w:rPr>
          <w:sz w:val="24"/>
        </w:rPr>
        <w:t>2</w:t>
      </w:r>
      <w:r w:rsidRPr="00DE6EC4">
        <w:rPr>
          <w:i/>
          <w:sz w:val="24"/>
        </w:rPr>
        <w:t>p</w:t>
      </w:r>
      <w:r w:rsidRPr="00DE6EC4">
        <w:rPr>
          <w:position w:val="8"/>
          <w:sz w:val="16"/>
        </w:rPr>
        <w:t>3</w:t>
      </w:r>
    </w:p>
    <w:p w:rsidR="00864C38" w:rsidRPr="00DE6EC4" w:rsidRDefault="00B31DBF" w:rsidP="004D2E59">
      <w:pPr>
        <w:pStyle w:val="ListParagraph"/>
        <w:numPr>
          <w:ilvl w:val="0"/>
          <w:numId w:val="709"/>
        </w:numPr>
        <w:spacing w:line="281" w:lineRule="exact"/>
        <w:rPr>
          <w:sz w:val="16"/>
        </w:rPr>
      </w:pPr>
      <w:r w:rsidRPr="00DE6EC4">
        <w:rPr>
          <w:sz w:val="24"/>
        </w:rPr>
        <w:t>1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2 </w:t>
      </w:r>
      <w:r w:rsidRPr="00DE6EC4">
        <w:rPr>
          <w:sz w:val="24"/>
        </w:rPr>
        <w:t>2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>2</w:t>
      </w:r>
      <w:r w:rsidRPr="00DE6EC4">
        <w:rPr>
          <w:spacing w:val="-6"/>
          <w:position w:val="8"/>
          <w:sz w:val="16"/>
        </w:rPr>
        <w:t xml:space="preserve"> </w:t>
      </w:r>
      <w:r w:rsidRPr="00DE6EC4">
        <w:rPr>
          <w:sz w:val="24"/>
        </w:rPr>
        <w:t>2</w:t>
      </w:r>
      <w:r w:rsidRPr="00DE6EC4">
        <w:rPr>
          <w:i/>
          <w:sz w:val="24"/>
        </w:rPr>
        <w:t>p</w:t>
      </w:r>
      <w:r w:rsidRPr="00DE6EC4">
        <w:rPr>
          <w:position w:val="8"/>
          <w:sz w:val="16"/>
        </w:rPr>
        <w:t>3</w:t>
      </w:r>
    </w:p>
    <w:p w:rsidR="00864C38" w:rsidRPr="00DE6EC4" w:rsidRDefault="00B31DBF" w:rsidP="004D2E59">
      <w:pPr>
        <w:pStyle w:val="ListParagraph"/>
        <w:numPr>
          <w:ilvl w:val="0"/>
          <w:numId w:val="709"/>
        </w:numPr>
        <w:spacing w:before="2"/>
        <w:rPr>
          <w:sz w:val="16"/>
        </w:rPr>
      </w:pPr>
      <w:r w:rsidRPr="00DE6EC4">
        <w:rPr>
          <w:sz w:val="24"/>
        </w:rPr>
        <w:lastRenderedPageBreak/>
        <w:t>1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2 </w:t>
      </w:r>
      <w:r w:rsidRPr="00DE6EC4">
        <w:rPr>
          <w:sz w:val="24"/>
        </w:rPr>
        <w:t>2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1 </w:t>
      </w:r>
      <w:r w:rsidRPr="00DE6EC4">
        <w:rPr>
          <w:sz w:val="24"/>
        </w:rPr>
        <w:t>2</w:t>
      </w:r>
      <w:r w:rsidRPr="00DE6EC4">
        <w:rPr>
          <w:i/>
          <w:sz w:val="24"/>
        </w:rPr>
        <w:t>p</w:t>
      </w:r>
      <w:r w:rsidRPr="00DE6EC4">
        <w:rPr>
          <w:position w:val="-7"/>
          <w:sz w:val="16"/>
        </w:rPr>
        <w:t>x</w:t>
      </w:r>
      <w:r w:rsidRPr="00DE6EC4">
        <w:rPr>
          <w:position w:val="8"/>
          <w:sz w:val="16"/>
        </w:rPr>
        <w:t>1</w:t>
      </w:r>
      <w:r w:rsidRPr="00DE6EC4">
        <w:rPr>
          <w:sz w:val="24"/>
        </w:rPr>
        <w:t>2</w:t>
      </w:r>
      <w:r w:rsidRPr="00DE6EC4">
        <w:rPr>
          <w:i/>
          <w:sz w:val="24"/>
        </w:rPr>
        <w:t>p</w:t>
      </w:r>
      <w:r w:rsidRPr="00DE6EC4">
        <w:rPr>
          <w:position w:val="-7"/>
          <w:sz w:val="16"/>
        </w:rPr>
        <w:t>y</w:t>
      </w:r>
      <w:r w:rsidRPr="00DE6EC4">
        <w:rPr>
          <w:position w:val="8"/>
          <w:sz w:val="16"/>
        </w:rPr>
        <w:t>2</w:t>
      </w:r>
    </w:p>
    <w:p w:rsidR="00864C38" w:rsidRDefault="00864C38">
      <w:pPr>
        <w:spacing w:after="0"/>
        <w:rPr>
          <w:sz w:val="16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Pr="00DE6EC4" w:rsidRDefault="00B31DBF" w:rsidP="004D2E59">
      <w:pPr>
        <w:pStyle w:val="ListParagraph"/>
        <w:numPr>
          <w:ilvl w:val="0"/>
          <w:numId w:val="709"/>
        </w:numPr>
        <w:spacing w:before="78"/>
        <w:rPr>
          <w:sz w:val="16"/>
        </w:rPr>
      </w:pPr>
      <w:r w:rsidRPr="00DE6EC4">
        <w:rPr>
          <w:sz w:val="24"/>
        </w:rPr>
        <w:lastRenderedPageBreak/>
        <w:t>1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2 </w:t>
      </w:r>
      <w:r w:rsidRPr="00DE6EC4">
        <w:rPr>
          <w:sz w:val="24"/>
        </w:rPr>
        <w:t>2</w:t>
      </w:r>
      <w:r w:rsidRPr="00DE6EC4">
        <w:rPr>
          <w:i/>
          <w:sz w:val="24"/>
        </w:rPr>
        <w:t>s</w:t>
      </w:r>
      <w:r w:rsidRPr="00DE6EC4">
        <w:rPr>
          <w:position w:val="8"/>
          <w:sz w:val="16"/>
        </w:rPr>
        <w:t xml:space="preserve">1 </w:t>
      </w:r>
      <w:r w:rsidRPr="00DE6EC4">
        <w:rPr>
          <w:sz w:val="24"/>
        </w:rPr>
        <w:t>2</w:t>
      </w:r>
      <w:r w:rsidRPr="00DE6EC4">
        <w:rPr>
          <w:i/>
          <w:sz w:val="24"/>
        </w:rPr>
        <w:t>p</w:t>
      </w:r>
      <w:r w:rsidR="00DE6EC4" w:rsidRPr="00DE6EC4">
        <w:rPr>
          <w:position w:val="-7"/>
          <w:sz w:val="16"/>
        </w:rPr>
        <w:t>x</w:t>
      </w:r>
      <w:r w:rsidRPr="00DE6EC4">
        <w:rPr>
          <w:i/>
          <w:sz w:val="24"/>
        </w:rPr>
        <w:t xml:space="preserve"> </w:t>
      </w:r>
      <w:r w:rsidRPr="00DE6EC4">
        <w:rPr>
          <w:position w:val="8"/>
          <w:sz w:val="16"/>
        </w:rPr>
        <w:t>3</w:t>
      </w:r>
    </w:p>
    <w:p w:rsidR="00864C38" w:rsidRDefault="00B31DBF" w:rsidP="004D2E59">
      <w:pPr>
        <w:pStyle w:val="BodyText"/>
        <w:numPr>
          <w:ilvl w:val="0"/>
          <w:numId w:val="709"/>
        </w:numPr>
        <w:spacing w:before="59" w:line="240" w:lineRule="auto"/>
      </w:pPr>
      <w:r>
        <w:t>the same as in the ground state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Characteristics of organic compounds</w:t>
      </w:r>
      <w:r>
        <w:rPr>
          <w:spacing w:val="-5"/>
        </w:rPr>
        <w:t xml:space="preserve"> </w:t>
      </w:r>
      <w:r>
        <w:t>depend: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on the type of functional</w:t>
      </w:r>
      <w:r>
        <w:rPr>
          <w:spacing w:val="-6"/>
          <w:sz w:val="24"/>
        </w:rPr>
        <w:t xml:space="preserve"> </w:t>
      </w:r>
      <w:r>
        <w:rPr>
          <w:sz w:val="24"/>
        </w:rPr>
        <w:t>groups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 the internal arrangement of the atoms in the</w:t>
      </w:r>
      <w:r>
        <w:rPr>
          <w:spacing w:val="-14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 the type of atoms in the</w:t>
      </w:r>
      <w:r>
        <w:rPr>
          <w:spacing w:val="-9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 the constitution of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 the structure of</w:t>
      </w:r>
      <w:r>
        <w:rPr>
          <w:spacing w:val="-7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mainly on the number of carbon atoms in the</w:t>
      </w:r>
      <w:r>
        <w:rPr>
          <w:spacing w:val="-1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only on the order of atoms of elements in the</w:t>
      </w:r>
      <w:r>
        <w:rPr>
          <w:spacing w:val="-1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8A627E">
      <w:pPr>
        <w:pStyle w:val="ListParagraph"/>
        <w:numPr>
          <w:ilvl w:val="0"/>
          <w:numId w:val="2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only on the types of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27"/>
        </w:rPr>
      </w:pPr>
    </w:p>
    <w:p w:rsidR="00864C38" w:rsidRPr="00151F06" w:rsidRDefault="00B31DBF" w:rsidP="00151F06">
      <w:pPr>
        <w:pStyle w:val="Heading1"/>
        <w:numPr>
          <w:ilvl w:val="0"/>
          <w:numId w:val="1"/>
        </w:numPr>
        <w:tabs>
          <w:tab w:val="left" w:pos="637"/>
          <w:tab w:val="left" w:pos="6712"/>
        </w:tabs>
        <w:spacing w:after="0" w:line="240" w:lineRule="auto"/>
        <w:ind w:left="0" w:firstLine="0"/>
        <w:jc w:val="left"/>
        <w:rPr>
          <w:sz w:val="26"/>
        </w:rPr>
      </w:pPr>
      <w:r>
        <w:t>In</w:t>
      </w:r>
      <w:r w:rsidRPr="00151F06">
        <w:rPr>
          <w:spacing w:val="-2"/>
        </w:rPr>
        <w:t xml:space="preserve"> </w:t>
      </w:r>
      <w:r>
        <w:t>the</w:t>
      </w:r>
      <w:r w:rsidRPr="00151F06">
        <w:rPr>
          <w:spacing w:val="-3"/>
        </w:rPr>
        <w:t xml:space="preserve"> </w:t>
      </w:r>
      <w:r>
        <w:t>hydrocarbon</w:t>
      </w:r>
      <w:r w:rsidR="00DE6EC4">
        <w:t xml:space="preserve"> </w:t>
      </w:r>
      <w:r w:rsidR="00DE6EC4">
        <w:rPr>
          <w:noProof/>
        </w:rPr>
        <w:drawing>
          <wp:inline distT="0" distB="0" distL="0" distR="0" wp14:anchorId="30217CDD" wp14:editId="5387FB83">
            <wp:extent cx="2904762" cy="561905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secondary carbon</w:t>
      </w:r>
      <w:r w:rsidRPr="00151F06">
        <w:rPr>
          <w:spacing w:val="-8"/>
        </w:rPr>
        <w:t xml:space="preserve"> </w:t>
      </w:r>
      <w:r>
        <w:t>atoms</w:t>
      </w:r>
      <w:r w:rsidR="00151F06">
        <w:t xml:space="preserve"> </w:t>
      </w:r>
      <w:r w:rsidRPr="00151F06">
        <w:t>are marked by the numbers: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1, 6 and</w:t>
      </w:r>
      <w:r>
        <w:rPr>
          <w:spacing w:val="-6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1, 2 and</w:t>
      </w:r>
      <w:r>
        <w:rPr>
          <w:spacing w:val="-6"/>
          <w:sz w:val="24"/>
        </w:rPr>
        <w:t xml:space="preserve"> </w:t>
      </w:r>
      <w:r>
        <w:rPr>
          <w:sz w:val="24"/>
        </w:rPr>
        <w:t>8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5 and</w:t>
      </w:r>
      <w:r>
        <w:rPr>
          <w:spacing w:val="-5"/>
          <w:sz w:val="24"/>
        </w:rPr>
        <w:t xml:space="preserve"> </w:t>
      </w:r>
      <w:r>
        <w:rPr>
          <w:sz w:val="24"/>
        </w:rPr>
        <w:t>6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3 and</w:t>
      </w:r>
      <w:r>
        <w:rPr>
          <w:spacing w:val="-5"/>
          <w:sz w:val="24"/>
        </w:rPr>
        <w:t xml:space="preserve"> </w:t>
      </w:r>
      <w:r>
        <w:rPr>
          <w:sz w:val="24"/>
        </w:rPr>
        <w:t>5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1 and</w:t>
      </w:r>
      <w:r>
        <w:rPr>
          <w:spacing w:val="-5"/>
          <w:sz w:val="24"/>
        </w:rPr>
        <w:t xml:space="preserve"> </w:t>
      </w:r>
      <w:r>
        <w:rPr>
          <w:sz w:val="24"/>
        </w:rPr>
        <w:t>6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2 and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</w:p>
    <w:p w:rsidR="00864C38" w:rsidRDefault="00B31DBF" w:rsidP="004D2E59">
      <w:pPr>
        <w:pStyle w:val="ListParagraph"/>
        <w:numPr>
          <w:ilvl w:val="0"/>
          <w:numId w:val="715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7 and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</w:p>
    <w:p w:rsidR="00864C38" w:rsidRDefault="00B31DBF" w:rsidP="004D2E59">
      <w:pPr>
        <w:pStyle w:val="BodyText"/>
        <w:numPr>
          <w:ilvl w:val="0"/>
          <w:numId w:val="715"/>
        </w:numPr>
        <w:spacing w:line="240" w:lineRule="auto"/>
      </w:pPr>
      <w:r>
        <w:t>1, 3, 5 and 6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In the methane</w:t>
      </w:r>
      <w:r>
        <w:rPr>
          <w:spacing w:val="-2"/>
        </w:rPr>
        <w:t xml:space="preserve"> </w:t>
      </w:r>
      <w:r>
        <w:t>molecule: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binding angles are 109°</w:t>
      </w:r>
      <w:r>
        <w:rPr>
          <w:spacing w:val="-6"/>
          <w:sz w:val="24"/>
        </w:rPr>
        <w:t xml:space="preserve"> </w:t>
      </w:r>
      <w:r>
        <w:rPr>
          <w:sz w:val="24"/>
        </w:rPr>
        <w:t>28’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binding angles are</w:t>
      </w:r>
      <w:r>
        <w:rPr>
          <w:spacing w:val="-12"/>
          <w:sz w:val="24"/>
        </w:rPr>
        <w:t xml:space="preserve"> </w:t>
      </w:r>
      <w:r>
        <w:rPr>
          <w:sz w:val="24"/>
        </w:rPr>
        <w:t>120°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binding angles are</w:t>
      </w:r>
      <w:r>
        <w:rPr>
          <w:spacing w:val="-10"/>
          <w:sz w:val="24"/>
        </w:rPr>
        <w:t xml:space="preserve"> </w:t>
      </w:r>
      <w:r>
        <w:rPr>
          <w:sz w:val="24"/>
        </w:rPr>
        <w:t>180°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a carbon atom is located in the </w:t>
      </w:r>
      <w:proofErr w:type="spellStart"/>
      <w:r>
        <w:rPr>
          <w:sz w:val="24"/>
        </w:rPr>
        <w:t>center</w:t>
      </w:r>
      <w:proofErr w:type="spellEnd"/>
      <w:r>
        <w:rPr>
          <w:sz w:val="24"/>
        </w:rPr>
        <w:t xml:space="preserve"> of a regular</w:t>
      </w:r>
      <w:r>
        <w:rPr>
          <w:spacing w:val="-17"/>
          <w:sz w:val="24"/>
        </w:rPr>
        <w:t xml:space="preserve"> </w:t>
      </w:r>
      <w:r>
        <w:rPr>
          <w:sz w:val="24"/>
        </w:rPr>
        <w:t>tetrahedron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atoms of hydrogen are located at the vertices of a regular</w:t>
      </w:r>
      <w:r>
        <w:rPr>
          <w:spacing w:val="-17"/>
          <w:sz w:val="24"/>
        </w:rPr>
        <w:t xml:space="preserve"> </w:t>
      </w:r>
      <w:r>
        <w:rPr>
          <w:sz w:val="24"/>
        </w:rPr>
        <w:t>tetrahedron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all atoms lie in one</w:t>
      </w:r>
      <w:r>
        <w:rPr>
          <w:spacing w:val="-6"/>
          <w:sz w:val="24"/>
        </w:rPr>
        <w:t xml:space="preserve"> </w:t>
      </w:r>
      <w:r>
        <w:rPr>
          <w:sz w:val="24"/>
        </w:rPr>
        <w:t>plane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all atoms lie in one</w:t>
      </w:r>
      <w:r>
        <w:rPr>
          <w:spacing w:val="-6"/>
          <w:sz w:val="24"/>
        </w:rPr>
        <w:t xml:space="preserve"> </w:t>
      </w:r>
      <w:r>
        <w:rPr>
          <w:sz w:val="24"/>
        </w:rPr>
        <w:t>line</w:t>
      </w:r>
    </w:p>
    <w:p w:rsidR="00864C38" w:rsidRDefault="00B31DBF" w:rsidP="008A627E">
      <w:pPr>
        <w:pStyle w:val="ListParagraph"/>
        <w:numPr>
          <w:ilvl w:val="0"/>
          <w:numId w:val="2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atom of carbon is four</w:t>
      </w:r>
      <w:r>
        <w:rPr>
          <w:spacing w:val="-3"/>
          <w:sz w:val="24"/>
        </w:rPr>
        <w:t xml:space="preserve"> </w:t>
      </w:r>
      <w:r>
        <w:rPr>
          <w:sz w:val="24"/>
        </w:rPr>
        <w:t>bonded</w:t>
      </w:r>
    </w:p>
    <w:p w:rsidR="00864C38" w:rsidRDefault="00864C38">
      <w:pPr>
        <w:pStyle w:val="BodyText"/>
        <w:spacing w:before="11" w:line="240" w:lineRule="auto"/>
        <w:ind w:left="0" w:firstLine="0"/>
        <w:rPr>
          <w:sz w:val="28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636" w:hanging="480"/>
        <w:jc w:val="left"/>
      </w:pPr>
      <w:r>
        <w:t>The compound with the</w:t>
      </w:r>
      <w:r>
        <w:rPr>
          <w:spacing w:val="-3"/>
        </w:rPr>
        <w:t xml:space="preserve"> </w:t>
      </w:r>
      <w:r>
        <w:t>formula:</w:t>
      </w:r>
      <w:r w:rsidR="00DE6EC4">
        <w:t xml:space="preserve"> </w:t>
      </w:r>
      <w:r w:rsidR="00DE6EC4">
        <w:rPr>
          <w:noProof/>
        </w:rPr>
        <w:drawing>
          <wp:inline distT="0" distB="0" distL="0" distR="0" wp14:anchorId="6C20071A" wp14:editId="5076E47A">
            <wp:extent cx="2085714" cy="285714"/>
            <wp:effectExtent l="0" t="0" r="0" b="635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03"/>
        </w:tabs>
        <w:spacing w:before="40" w:after="0" w:line="276" w:lineRule="exact"/>
        <w:ind w:hanging="246"/>
        <w:rPr>
          <w:sz w:val="24"/>
        </w:rPr>
      </w:pPr>
      <w:r>
        <w:rPr>
          <w:sz w:val="24"/>
        </w:rPr>
        <w:t>contains the secondary carbon atom marked by the number</w:t>
      </w:r>
      <w:r>
        <w:rPr>
          <w:spacing w:val="-28"/>
          <w:sz w:val="24"/>
        </w:rPr>
        <w:t xml:space="preserve"> </w:t>
      </w:r>
      <w:r>
        <w:rPr>
          <w:sz w:val="24"/>
        </w:rPr>
        <w:t>2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the secondary carbon atom marked by the number</w:t>
      </w:r>
      <w:r>
        <w:rPr>
          <w:spacing w:val="-31"/>
          <w:sz w:val="24"/>
        </w:rPr>
        <w:t xml:space="preserve"> </w:t>
      </w:r>
      <w:r>
        <w:rPr>
          <w:sz w:val="24"/>
        </w:rPr>
        <w:t>3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 secondary carbon atoms marked by the numbers 2 and</w:t>
      </w:r>
      <w:r>
        <w:rPr>
          <w:spacing w:val="-18"/>
          <w:sz w:val="24"/>
        </w:rPr>
        <w:t xml:space="preserve"> </w:t>
      </w:r>
      <w:r>
        <w:rPr>
          <w:sz w:val="24"/>
        </w:rPr>
        <w:t>3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butanal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formaldehyde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15"/>
        </w:tabs>
        <w:spacing w:before="1" w:after="0" w:line="276" w:lineRule="exact"/>
        <w:ind w:left="414" w:hanging="258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butanone</w:t>
      </w:r>
    </w:p>
    <w:p w:rsidR="00864C38" w:rsidRDefault="00B31DBF" w:rsidP="008A627E">
      <w:pPr>
        <w:pStyle w:val="ListParagraph"/>
        <w:numPr>
          <w:ilvl w:val="0"/>
          <w:numId w:val="2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butanol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76" w:lineRule="exact"/>
        <w:ind w:left="636" w:hanging="480"/>
        <w:jc w:val="left"/>
      </w:pPr>
      <w:r>
        <w:lastRenderedPageBreak/>
        <w:t>Which of the following compounds contain a tertiary carbon</w:t>
      </w:r>
      <w:r>
        <w:rPr>
          <w:spacing w:val="-8"/>
        </w:rPr>
        <w:t xml:space="preserve"> </w:t>
      </w:r>
      <w:proofErr w:type="gramStart"/>
      <w:r>
        <w:t>atom:</w:t>
      </w:r>
      <w:proofErr w:type="gramEnd"/>
    </w:p>
    <w:p w:rsidR="00DE6EC4" w:rsidRDefault="00DE6EC4" w:rsidP="004D2E59">
      <w:pPr>
        <w:pStyle w:val="BodyText"/>
        <w:numPr>
          <w:ilvl w:val="0"/>
          <w:numId w:val="710"/>
        </w:numPr>
        <w:spacing w:line="276" w:lineRule="auto"/>
        <w:ind w:right="7593"/>
      </w:pPr>
      <w:r>
        <w:rPr>
          <w:noProof/>
        </w:rPr>
        <w:drawing>
          <wp:inline distT="0" distB="0" distL="0" distR="0" wp14:anchorId="7B17757B" wp14:editId="4471D7A3">
            <wp:extent cx="1038095" cy="247619"/>
            <wp:effectExtent l="0" t="0" r="0" b="635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0"/>
        </w:numPr>
        <w:spacing w:line="276" w:lineRule="auto"/>
        <w:ind w:right="7593"/>
      </w:pPr>
      <w:r>
        <w:rPr>
          <w:noProof/>
        </w:rPr>
        <w:drawing>
          <wp:inline distT="0" distB="0" distL="0" distR="0" wp14:anchorId="4EE07DB0" wp14:editId="28216C7D">
            <wp:extent cx="1180952" cy="476190"/>
            <wp:effectExtent l="0" t="0" r="635" b="635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0"/>
        </w:numPr>
        <w:spacing w:before="90" w:line="240" w:lineRule="auto"/>
      </w:pPr>
      <w:r>
        <w:rPr>
          <w:noProof/>
        </w:rPr>
        <w:drawing>
          <wp:inline distT="0" distB="0" distL="0" distR="0" wp14:anchorId="525E68AA" wp14:editId="3226DB7C">
            <wp:extent cx="1523810" cy="476190"/>
            <wp:effectExtent l="0" t="0" r="635" b="635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DE6EC4" w:rsidP="004D2E59">
      <w:pPr>
        <w:pStyle w:val="ListParagraph"/>
        <w:numPr>
          <w:ilvl w:val="0"/>
          <w:numId w:val="710"/>
        </w:numPr>
        <w:tabs>
          <w:tab w:val="left" w:pos="417"/>
        </w:tabs>
        <w:spacing w:before="78" w:after="0" w:line="24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66C90D5" wp14:editId="50CE28A2">
            <wp:extent cx="1000000" cy="266667"/>
            <wp:effectExtent l="0" t="0" r="0" b="635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ListParagraph"/>
        <w:numPr>
          <w:ilvl w:val="0"/>
          <w:numId w:val="710"/>
        </w:numPr>
        <w:tabs>
          <w:tab w:val="left" w:pos="403"/>
        </w:tabs>
        <w:spacing w:before="2" w:after="0" w:line="256" w:lineRule="auto"/>
        <w:ind w:right="7184"/>
        <w:rPr>
          <w:sz w:val="24"/>
        </w:rPr>
      </w:pPr>
      <w:r>
        <w:rPr>
          <w:noProof/>
        </w:rPr>
        <w:drawing>
          <wp:inline distT="0" distB="0" distL="0" distR="0" wp14:anchorId="5865C030" wp14:editId="72A7CF1E">
            <wp:extent cx="1304762" cy="266667"/>
            <wp:effectExtent l="0" t="0" r="0" b="635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C4" w:rsidRDefault="00DE6EC4" w:rsidP="004D2E59">
      <w:pPr>
        <w:pStyle w:val="ListParagraph"/>
        <w:numPr>
          <w:ilvl w:val="0"/>
          <w:numId w:val="710"/>
        </w:numPr>
        <w:tabs>
          <w:tab w:val="left" w:pos="403"/>
        </w:tabs>
        <w:spacing w:before="2" w:after="0" w:line="256" w:lineRule="auto"/>
        <w:ind w:right="7184"/>
        <w:rPr>
          <w:sz w:val="24"/>
        </w:rPr>
      </w:pPr>
      <w:r>
        <w:rPr>
          <w:noProof/>
        </w:rPr>
        <w:drawing>
          <wp:inline distT="0" distB="0" distL="0" distR="0" wp14:anchorId="43271D7A" wp14:editId="519D0B22">
            <wp:extent cx="1085714" cy="504762"/>
            <wp:effectExtent l="0" t="0" r="635" b="0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0"/>
        </w:numPr>
        <w:spacing w:before="213" w:line="240" w:lineRule="auto"/>
      </w:pPr>
      <w:r>
        <w:rPr>
          <w:noProof/>
        </w:rPr>
        <w:drawing>
          <wp:inline distT="0" distB="0" distL="0" distR="0" wp14:anchorId="3687380E" wp14:editId="1B722363">
            <wp:extent cx="1066667" cy="704762"/>
            <wp:effectExtent l="0" t="0" r="635" b="635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0"/>
        </w:numPr>
        <w:spacing w:before="89" w:line="240" w:lineRule="auto"/>
      </w:pPr>
      <w:r>
        <w:rPr>
          <w:noProof/>
        </w:rPr>
        <w:drawing>
          <wp:inline distT="0" distB="0" distL="0" distR="0" wp14:anchorId="077E6D12" wp14:editId="057E1F1C">
            <wp:extent cx="942857" cy="285714"/>
            <wp:effectExtent l="0" t="0" r="0" b="635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5" w:after="0"/>
        <w:ind w:left="636" w:hanging="480"/>
        <w:jc w:val="left"/>
      </w:pPr>
      <w:r>
        <w:t>Constitutional isomers</w:t>
      </w:r>
      <w:r>
        <w:rPr>
          <w:spacing w:val="-3"/>
        </w:rPr>
        <w:t xml:space="preserve"> </w:t>
      </w:r>
      <w:r>
        <w:t>are:</w:t>
      </w:r>
    </w:p>
    <w:p w:rsidR="00864C38" w:rsidRDefault="00B31DBF" w:rsidP="008A627E">
      <w:pPr>
        <w:pStyle w:val="ListParagraph"/>
        <w:numPr>
          <w:ilvl w:val="0"/>
          <w:numId w:val="21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compounds which have the same molecular formula but different structural</w:t>
      </w:r>
      <w:r>
        <w:rPr>
          <w:spacing w:val="-29"/>
          <w:sz w:val="24"/>
        </w:rPr>
        <w:t xml:space="preserve"> </w:t>
      </w:r>
      <w:r>
        <w:rPr>
          <w:sz w:val="24"/>
        </w:rPr>
        <w:t>formulas</w:t>
      </w:r>
    </w:p>
    <w:p w:rsidR="00864C38" w:rsidRDefault="00B31DBF" w:rsidP="008A627E">
      <w:pPr>
        <w:pStyle w:val="ListParagraph"/>
        <w:numPr>
          <w:ilvl w:val="0"/>
          <w:numId w:val="2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isopentane and</w:t>
      </w:r>
      <w:r>
        <w:rPr>
          <w:spacing w:val="-4"/>
          <w:sz w:val="24"/>
        </w:rPr>
        <w:t xml:space="preserve"> </w:t>
      </w:r>
      <w:r>
        <w:rPr>
          <w:sz w:val="24"/>
        </w:rPr>
        <w:t>2-methylbutane</w:t>
      </w:r>
    </w:p>
    <w:p w:rsidR="00864C38" w:rsidRDefault="00B31DBF" w:rsidP="008A627E">
      <w:pPr>
        <w:pStyle w:val="ListParagraph"/>
        <w:numPr>
          <w:ilvl w:val="0"/>
          <w:numId w:val="2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 alcohol and dimethyl</w:t>
      </w:r>
      <w:r>
        <w:rPr>
          <w:spacing w:val="-5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8A627E">
      <w:pPr>
        <w:pStyle w:val="ListParagraph"/>
        <w:numPr>
          <w:ilvl w:val="0"/>
          <w:numId w:val="2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methanol and dimethyl</w:t>
      </w:r>
      <w:r>
        <w:rPr>
          <w:spacing w:val="-4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8A627E">
      <w:pPr>
        <w:pStyle w:val="ListParagraph"/>
        <w:numPr>
          <w:ilvl w:val="0"/>
          <w:numId w:val="212"/>
        </w:numPr>
        <w:tabs>
          <w:tab w:val="left" w:pos="403"/>
        </w:tabs>
        <w:spacing w:before="1" w:after="0" w:line="240" w:lineRule="auto"/>
        <w:ind w:hanging="246"/>
        <w:rPr>
          <w:sz w:val="24"/>
        </w:rPr>
      </w:pPr>
      <w:r>
        <w:rPr>
          <w:sz w:val="24"/>
        </w:rPr>
        <w:t>n-pentane and</w:t>
      </w:r>
      <w:r>
        <w:rPr>
          <w:spacing w:val="-4"/>
          <w:sz w:val="24"/>
        </w:rPr>
        <w:t xml:space="preserve"> </w:t>
      </w:r>
      <w:r>
        <w:rPr>
          <w:sz w:val="24"/>
        </w:rPr>
        <w:t>isopentane</w:t>
      </w:r>
    </w:p>
    <w:p w:rsidR="00864C38" w:rsidRDefault="00B31DBF" w:rsidP="008A627E">
      <w:pPr>
        <w:pStyle w:val="ListParagraph"/>
        <w:numPr>
          <w:ilvl w:val="0"/>
          <w:numId w:val="212"/>
        </w:numPr>
        <w:tabs>
          <w:tab w:val="left" w:pos="376"/>
        </w:tabs>
        <w:spacing w:before="7" w:after="0" w:line="232" w:lineRule="auto"/>
        <w:ind w:left="375" w:hanging="219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OH and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-O-CH</w:t>
      </w:r>
      <w:r>
        <w:rPr>
          <w:position w:val="-7"/>
          <w:sz w:val="16"/>
        </w:rPr>
        <w:t>3</w:t>
      </w:r>
    </w:p>
    <w:p w:rsidR="00DE6EC4" w:rsidRDefault="00B31DBF" w:rsidP="008A627E">
      <w:pPr>
        <w:pStyle w:val="ListParagraph"/>
        <w:numPr>
          <w:ilvl w:val="0"/>
          <w:numId w:val="212"/>
        </w:numPr>
        <w:tabs>
          <w:tab w:val="left" w:pos="415"/>
        </w:tabs>
        <w:spacing w:after="0" w:line="530" w:lineRule="auto"/>
        <w:ind w:left="157" w:right="4670" w:firstLine="0"/>
        <w:rPr>
          <w:sz w:val="24"/>
        </w:rPr>
      </w:pPr>
      <w:r>
        <w:rPr>
          <w:sz w:val="24"/>
        </w:rPr>
        <w:t xml:space="preserve">butanone and propanone </w:t>
      </w:r>
    </w:p>
    <w:p w:rsidR="00864C38" w:rsidRDefault="00DE6EC4" w:rsidP="008A627E">
      <w:pPr>
        <w:pStyle w:val="ListParagraph"/>
        <w:numPr>
          <w:ilvl w:val="0"/>
          <w:numId w:val="212"/>
        </w:numPr>
        <w:tabs>
          <w:tab w:val="left" w:pos="415"/>
        </w:tabs>
        <w:spacing w:after="0" w:line="530" w:lineRule="auto"/>
        <w:ind w:left="157" w:right="6571" w:firstLine="0"/>
        <w:rPr>
          <w:sz w:val="24"/>
        </w:rPr>
      </w:pPr>
      <w:r>
        <w:rPr>
          <w:noProof/>
        </w:rPr>
        <w:drawing>
          <wp:inline distT="0" distB="0" distL="0" distR="0" wp14:anchorId="03D5415E" wp14:editId="601FF9ED">
            <wp:extent cx="3190476" cy="752381"/>
            <wp:effectExtent l="0" t="0" r="0" b="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90" w:after="0"/>
        <w:ind w:left="636" w:hanging="480"/>
        <w:jc w:val="left"/>
      </w:pPr>
      <w:r>
        <w:t>Which of the following compounds exhibits cis-trans</w:t>
      </w:r>
      <w:r>
        <w:rPr>
          <w:spacing w:val="-14"/>
        </w:rPr>
        <w:t xml:space="preserve"> </w:t>
      </w:r>
      <w:proofErr w:type="gramStart"/>
      <w:r>
        <w:t>isomerism:</w:t>
      </w:r>
      <w:proofErr w:type="gramEnd"/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1-butene</w:t>
      </w:r>
      <w:r>
        <w:rPr>
          <w:spacing w:val="-7"/>
          <w:sz w:val="24"/>
        </w:rPr>
        <w:t xml:space="preserve"> </w:t>
      </w:r>
      <w:r>
        <w:rPr>
          <w:sz w:val="24"/>
        </w:rPr>
        <w:t>(but-1-ene)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2-butene</w:t>
      </w:r>
      <w:r>
        <w:rPr>
          <w:spacing w:val="-9"/>
          <w:sz w:val="24"/>
        </w:rPr>
        <w:t xml:space="preserve"> </w:t>
      </w:r>
      <w:r>
        <w:rPr>
          <w:sz w:val="24"/>
        </w:rPr>
        <w:t>(but-2-ene)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2-hexene</w:t>
      </w:r>
      <w:r>
        <w:rPr>
          <w:spacing w:val="-8"/>
          <w:sz w:val="24"/>
        </w:rPr>
        <w:t xml:space="preserve"> </w:t>
      </w:r>
      <w:r>
        <w:rPr>
          <w:sz w:val="24"/>
        </w:rPr>
        <w:t>(hex-2-ene)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3-hexene</w:t>
      </w:r>
      <w:r>
        <w:rPr>
          <w:spacing w:val="-11"/>
          <w:sz w:val="24"/>
        </w:rPr>
        <w:t xml:space="preserve"> </w:t>
      </w:r>
      <w:r>
        <w:rPr>
          <w:sz w:val="24"/>
        </w:rPr>
        <w:t>(hex-3-ene)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2-methyl-2-butene</w:t>
      </w:r>
      <w:r>
        <w:rPr>
          <w:spacing w:val="-3"/>
          <w:sz w:val="24"/>
        </w:rPr>
        <w:t xml:space="preserve"> </w:t>
      </w:r>
      <w:r>
        <w:rPr>
          <w:sz w:val="24"/>
        </w:rPr>
        <w:t>(2-methylbut-2-ene)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1,2-dichloroethylene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9-octadecenic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butenedioic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636" w:hanging="480"/>
        <w:jc w:val="left"/>
      </w:pPr>
      <w:r>
        <w:t>Which of the following structures is the cis</w:t>
      </w:r>
      <w:r>
        <w:rPr>
          <w:spacing w:val="-12"/>
        </w:rPr>
        <w:t xml:space="preserve"> </w:t>
      </w:r>
      <w:proofErr w:type="gramStart"/>
      <w:r>
        <w:t>isomer:</w:t>
      </w:r>
      <w:proofErr w:type="gramEnd"/>
    </w:p>
    <w:p w:rsidR="00864C38" w:rsidRDefault="00DE6EC4" w:rsidP="004D2E59">
      <w:pPr>
        <w:pStyle w:val="BodyText"/>
        <w:numPr>
          <w:ilvl w:val="0"/>
          <w:numId w:val="713"/>
        </w:numPr>
        <w:spacing w:before="2" w:line="240" w:lineRule="auto"/>
        <w:rPr>
          <w:sz w:val="17"/>
        </w:rPr>
      </w:pPr>
      <w:r>
        <w:rPr>
          <w:noProof/>
        </w:rPr>
        <w:drawing>
          <wp:inline distT="0" distB="0" distL="0" distR="0" wp14:anchorId="6D414B9B" wp14:editId="05AE334C">
            <wp:extent cx="761905" cy="533333"/>
            <wp:effectExtent l="0" t="0" r="635" b="635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3"/>
        </w:numPr>
        <w:spacing w:before="89" w:line="240" w:lineRule="auto"/>
        <w:rPr>
          <w:sz w:val="22"/>
        </w:rPr>
      </w:pPr>
      <w:r>
        <w:rPr>
          <w:noProof/>
        </w:rPr>
        <w:drawing>
          <wp:inline distT="0" distB="0" distL="0" distR="0" wp14:anchorId="13E94090" wp14:editId="22081384">
            <wp:extent cx="676190" cy="485714"/>
            <wp:effectExtent l="0" t="0" r="0" b="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3"/>
        </w:numPr>
        <w:spacing w:before="1" w:line="240" w:lineRule="auto"/>
        <w:rPr>
          <w:sz w:val="17"/>
        </w:rPr>
      </w:pPr>
      <w:r>
        <w:rPr>
          <w:noProof/>
        </w:rPr>
        <w:drawing>
          <wp:inline distT="0" distB="0" distL="0" distR="0" wp14:anchorId="2DBAB944" wp14:editId="1686B0A9">
            <wp:extent cx="819048" cy="533333"/>
            <wp:effectExtent l="0" t="0" r="635" b="635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3"/>
        </w:numPr>
        <w:spacing w:before="90" w:line="24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DB1D3CF" wp14:editId="454FEA51">
            <wp:extent cx="1219048" cy="723810"/>
            <wp:effectExtent l="0" t="0" r="635" b="635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ListParagraph"/>
        <w:numPr>
          <w:ilvl w:val="0"/>
          <w:numId w:val="713"/>
        </w:num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  <w:r>
        <w:rPr>
          <w:noProof/>
        </w:rPr>
        <w:drawing>
          <wp:inline distT="0" distB="0" distL="0" distR="0" wp14:anchorId="203F6B78" wp14:editId="7C85F3DF">
            <wp:extent cx="961905" cy="695238"/>
            <wp:effectExtent l="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3"/>
        </w:numPr>
        <w:spacing w:before="73" w:line="24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EE72ADA" wp14:editId="41220712">
            <wp:extent cx="676190" cy="752381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3"/>
        </w:numPr>
        <w:spacing w:line="240" w:lineRule="auto"/>
      </w:pPr>
      <w:r>
        <w:rPr>
          <w:noProof/>
        </w:rPr>
        <w:drawing>
          <wp:inline distT="0" distB="0" distL="0" distR="0" wp14:anchorId="2315F64E" wp14:editId="6458EC88">
            <wp:extent cx="1352381" cy="752381"/>
            <wp:effectExtent l="0" t="0" r="635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DE6EC4" w:rsidP="004D2E59">
      <w:pPr>
        <w:pStyle w:val="BodyText"/>
        <w:numPr>
          <w:ilvl w:val="0"/>
          <w:numId w:val="713"/>
        </w:numPr>
        <w:spacing w:before="90" w:line="240" w:lineRule="auto"/>
      </w:pPr>
      <w:r>
        <w:rPr>
          <w:noProof/>
        </w:rPr>
        <w:drawing>
          <wp:inline distT="0" distB="0" distL="0" distR="0" wp14:anchorId="434AC42C" wp14:editId="4462C0C1">
            <wp:extent cx="580952" cy="704762"/>
            <wp:effectExtent l="0" t="0" r="0" b="635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90" w:after="0"/>
        <w:ind w:left="636" w:hanging="480"/>
        <w:jc w:val="left"/>
      </w:pPr>
      <w:r>
        <w:t>Which of the following structures is the trans</w:t>
      </w:r>
      <w:r>
        <w:rPr>
          <w:spacing w:val="-12"/>
        </w:rPr>
        <w:t xml:space="preserve"> </w:t>
      </w:r>
      <w:proofErr w:type="gramStart"/>
      <w:r>
        <w:t>isomer:</w:t>
      </w:r>
      <w:proofErr w:type="gramEnd"/>
    </w:p>
    <w:p w:rsidR="00864C38" w:rsidRDefault="0009221C" w:rsidP="004D2E59">
      <w:pPr>
        <w:pStyle w:val="BodyText"/>
        <w:numPr>
          <w:ilvl w:val="0"/>
          <w:numId w:val="711"/>
        </w:numPr>
        <w:spacing w:line="273" w:lineRule="exact"/>
      </w:pPr>
      <w:r>
        <w:rPr>
          <w:noProof/>
        </w:rPr>
        <w:drawing>
          <wp:inline distT="0" distB="0" distL="0" distR="0" wp14:anchorId="56C7D669" wp14:editId="27F398CB">
            <wp:extent cx="3019048" cy="742857"/>
            <wp:effectExtent l="0" t="0" r="0" b="635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line="240" w:lineRule="auto"/>
      </w:pPr>
      <w:r>
        <w:rPr>
          <w:noProof/>
        </w:rPr>
        <w:drawing>
          <wp:inline distT="0" distB="0" distL="0" distR="0" wp14:anchorId="6B3DEAC7" wp14:editId="46EBFE41">
            <wp:extent cx="1200000" cy="685714"/>
            <wp:effectExtent l="0" t="0" r="635" b="635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before="229" w:line="240" w:lineRule="auto"/>
      </w:pPr>
      <w:r>
        <w:rPr>
          <w:noProof/>
        </w:rPr>
        <w:drawing>
          <wp:inline distT="0" distB="0" distL="0" distR="0" wp14:anchorId="72A60BBF" wp14:editId="731DFDD8">
            <wp:extent cx="1247619" cy="714286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before="229" w:line="240" w:lineRule="auto"/>
      </w:pPr>
      <w:r>
        <w:rPr>
          <w:noProof/>
        </w:rPr>
        <w:drawing>
          <wp:inline distT="0" distB="0" distL="0" distR="0" wp14:anchorId="063BE9FC" wp14:editId="30C60869">
            <wp:extent cx="742857" cy="695238"/>
            <wp:effectExtent l="0" t="0" r="635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before="229" w:line="240" w:lineRule="auto"/>
      </w:pPr>
      <w:r>
        <w:rPr>
          <w:noProof/>
        </w:rPr>
        <w:drawing>
          <wp:inline distT="0" distB="0" distL="0" distR="0" wp14:anchorId="3DC31C07" wp14:editId="0E458B69">
            <wp:extent cx="3009524" cy="676190"/>
            <wp:effectExtent l="0" t="0" r="635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before="1" w:line="240" w:lineRule="auto"/>
      </w:pPr>
      <w:r>
        <w:rPr>
          <w:noProof/>
        </w:rPr>
        <w:drawing>
          <wp:inline distT="0" distB="0" distL="0" distR="0" wp14:anchorId="459F3DD0" wp14:editId="3D313E9E">
            <wp:extent cx="790476" cy="723810"/>
            <wp:effectExtent l="0" t="0" r="0" b="635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before="90" w:line="240" w:lineRule="auto"/>
      </w:pPr>
      <w:r>
        <w:rPr>
          <w:noProof/>
        </w:rPr>
        <w:drawing>
          <wp:inline distT="0" distB="0" distL="0" distR="0" wp14:anchorId="12F039C3" wp14:editId="3818DE65">
            <wp:extent cx="685714" cy="723810"/>
            <wp:effectExtent l="0" t="0" r="635" b="635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09221C" w:rsidP="004D2E59">
      <w:pPr>
        <w:pStyle w:val="BodyText"/>
        <w:numPr>
          <w:ilvl w:val="0"/>
          <w:numId w:val="711"/>
        </w:numPr>
        <w:spacing w:line="240" w:lineRule="auto"/>
      </w:pPr>
      <w:r>
        <w:rPr>
          <w:noProof/>
        </w:rPr>
        <w:drawing>
          <wp:inline distT="0" distB="0" distL="0" distR="0" wp14:anchorId="3CFEAA07" wp14:editId="11716726">
            <wp:extent cx="714286" cy="761905"/>
            <wp:effectExtent l="0" t="0" r="0" b="63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9" w:line="240" w:lineRule="auto"/>
        <w:ind w:left="0" w:firstLine="0"/>
        <w:rPr>
          <w:sz w:val="23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92" w:after="0" w:line="232" w:lineRule="auto"/>
        <w:ind w:left="636" w:hanging="480"/>
        <w:jc w:val="left"/>
      </w:pPr>
      <w:r>
        <w:t>The pair of compounds CH</w:t>
      </w:r>
      <w:r>
        <w:rPr>
          <w:position w:val="-7"/>
          <w:sz w:val="16"/>
        </w:rPr>
        <w:t>3</w:t>
      </w:r>
      <w:r>
        <w:t>-CO-O-CH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 xml:space="preserve">3 </w:t>
      </w:r>
      <w:r>
        <w:t>and CH</w:t>
      </w:r>
      <w:r>
        <w:rPr>
          <w:position w:val="-7"/>
          <w:sz w:val="16"/>
        </w:rPr>
        <w:t>3</w:t>
      </w:r>
      <w:r>
        <w:t>-CH</w:t>
      </w:r>
      <w:r>
        <w:rPr>
          <w:position w:val="-7"/>
          <w:sz w:val="16"/>
        </w:rPr>
        <w:t>2</w:t>
      </w:r>
      <w:r>
        <w:t>-O-CO-CH</w:t>
      </w:r>
      <w:r>
        <w:rPr>
          <w:position w:val="-7"/>
          <w:sz w:val="16"/>
        </w:rPr>
        <w:t>3</w:t>
      </w:r>
      <w:r>
        <w:rPr>
          <w:spacing w:val="9"/>
          <w:position w:val="-7"/>
          <w:sz w:val="16"/>
        </w:rPr>
        <w:t xml:space="preserve"> </w:t>
      </w:r>
      <w:r>
        <w:t>represents: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constitutional</w:t>
      </w:r>
      <w:r>
        <w:rPr>
          <w:spacing w:val="-2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tautomers</w:t>
      </w:r>
      <w:proofErr w:type="spellEnd"/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 ester of ethanoic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the same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ethyl ester of acetic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ethyl</w:t>
      </w:r>
      <w:r>
        <w:rPr>
          <w:spacing w:val="-2"/>
          <w:sz w:val="24"/>
        </w:rPr>
        <w:t xml:space="preserve"> </w:t>
      </w:r>
      <w:r>
        <w:rPr>
          <w:sz w:val="24"/>
        </w:rPr>
        <w:t>acetate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stereoisomers</w:t>
      </w:r>
    </w:p>
    <w:p w:rsidR="00864C38" w:rsidRDefault="00B31DBF" w:rsidP="008A627E">
      <w:pPr>
        <w:pStyle w:val="ListParagraph"/>
        <w:numPr>
          <w:ilvl w:val="0"/>
          <w:numId w:val="2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enantiomers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40" w:lineRule="auto"/>
        <w:ind w:left="636" w:hanging="480"/>
        <w:jc w:val="left"/>
      </w:pPr>
      <w:r>
        <w:lastRenderedPageBreak/>
        <w:t>Which pairs of compounds are</w:t>
      </w:r>
      <w:r>
        <w:rPr>
          <w:spacing w:val="-6"/>
        </w:rPr>
        <w:t xml:space="preserve"> </w:t>
      </w:r>
      <w:r>
        <w:t>isomers:</w:t>
      </w:r>
    </w:p>
    <w:p w:rsidR="00864C38" w:rsidRDefault="00B918AE" w:rsidP="004D2E59">
      <w:pPr>
        <w:pStyle w:val="BodyText"/>
        <w:numPr>
          <w:ilvl w:val="0"/>
          <w:numId w:val="716"/>
        </w:numPr>
        <w:spacing w:line="240" w:lineRule="auto"/>
      </w:pPr>
      <w:r>
        <w:rPr>
          <w:noProof/>
        </w:rPr>
        <w:drawing>
          <wp:inline distT="0" distB="0" distL="0" distR="0" wp14:anchorId="01D9DFE1" wp14:editId="2DCE6532">
            <wp:extent cx="4704762" cy="466667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AE" w:rsidRPr="00B918AE" w:rsidRDefault="00B918AE" w:rsidP="004D2E59">
      <w:pPr>
        <w:pStyle w:val="ListParagraph"/>
        <w:numPr>
          <w:ilvl w:val="0"/>
          <w:numId w:val="716"/>
        </w:numPr>
        <w:tabs>
          <w:tab w:val="left" w:pos="2429"/>
        </w:tabs>
        <w:spacing w:before="45" w:line="496" w:lineRule="auto"/>
        <w:ind w:right="4736"/>
        <w:rPr>
          <w:sz w:val="16"/>
        </w:rPr>
      </w:pPr>
      <w:r>
        <w:rPr>
          <w:noProof/>
        </w:rPr>
        <w:drawing>
          <wp:inline distT="0" distB="0" distL="0" distR="0" wp14:anchorId="2AFFB5AF" wp14:editId="48BA1D19">
            <wp:extent cx="3066667" cy="247619"/>
            <wp:effectExtent l="0" t="0" r="635" b="635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Pr="00B918AE" w:rsidRDefault="00B918AE" w:rsidP="004D2E59">
      <w:pPr>
        <w:pStyle w:val="ListParagraph"/>
        <w:numPr>
          <w:ilvl w:val="0"/>
          <w:numId w:val="716"/>
        </w:numPr>
        <w:tabs>
          <w:tab w:val="left" w:pos="2429"/>
        </w:tabs>
        <w:spacing w:before="45" w:line="496" w:lineRule="auto"/>
        <w:ind w:right="4736"/>
        <w:rPr>
          <w:sz w:val="24"/>
        </w:rPr>
      </w:pPr>
      <w:r>
        <w:rPr>
          <w:noProof/>
        </w:rPr>
        <w:drawing>
          <wp:inline distT="0" distB="0" distL="0" distR="0" wp14:anchorId="51F35807" wp14:editId="3B137071">
            <wp:extent cx="4676190" cy="457143"/>
            <wp:effectExtent l="0" t="0" r="0" b="635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BodyText"/>
        <w:numPr>
          <w:ilvl w:val="0"/>
          <w:numId w:val="716"/>
        </w:numPr>
        <w:tabs>
          <w:tab w:val="left" w:pos="1480"/>
        </w:tabs>
        <w:spacing w:line="240" w:lineRule="auto"/>
        <w:rPr>
          <w:sz w:val="16"/>
        </w:rPr>
      </w:pPr>
      <w:r>
        <w:t>d)</w:t>
      </w:r>
      <w:r w:rsidR="00B918AE">
        <w:rPr>
          <w:noProof/>
        </w:rPr>
        <w:drawing>
          <wp:inline distT="0" distB="0" distL="0" distR="0" wp14:anchorId="6EDFE36C" wp14:editId="770DB36D">
            <wp:extent cx="2247619" cy="504762"/>
            <wp:effectExtent l="0" t="0" r="635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BodyText"/>
        <w:numPr>
          <w:ilvl w:val="0"/>
          <w:numId w:val="716"/>
        </w:numPr>
        <w:spacing w:before="233" w:line="240" w:lineRule="auto"/>
      </w:pPr>
      <w:r>
        <w:rPr>
          <w:noProof/>
        </w:rPr>
        <w:drawing>
          <wp:inline distT="0" distB="0" distL="0" distR="0" wp14:anchorId="5E7815EC" wp14:editId="45AA4DBE">
            <wp:extent cx="3323809" cy="780952"/>
            <wp:effectExtent l="0" t="0" r="0" b="63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BodyText"/>
        <w:numPr>
          <w:ilvl w:val="0"/>
          <w:numId w:val="716"/>
        </w:numPr>
        <w:spacing w:before="90" w:line="240" w:lineRule="auto"/>
      </w:pPr>
      <w:r>
        <w:rPr>
          <w:noProof/>
        </w:rPr>
        <w:drawing>
          <wp:inline distT="0" distB="0" distL="0" distR="0" wp14:anchorId="6FE8EFD4" wp14:editId="184B13F9">
            <wp:extent cx="2952381" cy="809524"/>
            <wp:effectExtent l="0" t="0" r="635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BodyText"/>
        <w:numPr>
          <w:ilvl w:val="0"/>
          <w:numId w:val="716"/>
        </w:numPr>
        <w:spacing w:before="90" w:line="240" w:lineRule="auto"/>
      </w:pPr>
      <w:r>
        <w:rPr>
          <w:noProof/>
        </w:rPr>
        <w:drawing>
          <wp:inline distT="0" distB="0" distL="0" distR="0" wp14:anchorId="45C2C2E7" wp14:editId="05037C51">
            <wp:extent cx="2723809" cy="895238"/>
            <wp:effectExtent l="0" t="0" r="635" b="635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BodyText"/>
        <w:numPr>
          <w:ilvl w:val="0"/>
          <w:numId w:val="716"/>
        </w:numPr>
        <w:spacing w:before="90" w:line="240" w:lineRule="auto"/>
      </w:pPr>
      <w:r>
        <w:rPr>
          <w:noProof/>
        </w:rPr>
        <w:drawing>
          <wp:inline distT="0" distB="0" distL="0" distR="0" wp14:anchorId="3E32A4D6" wp14:editId="1632582B">
            <wp:extent cx="3409524" cy="523810"/>
            <wp:effectExtent l="0" t="0" r="635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30" w:after="0" w:line="240" w:lineRule="auto"/>
        <w:ind w:left="636" w:hanging="480"/>
        <w:jc w:val="left"/>
      </w:pPr>
      <w:r>
        <w:t>Which pairs of compounds are</w:t>
      </w:r>
      <w:r>
        <w:rPr>
          <w:spacing w:val="-6"/>
        </w:rPr>
        <w:t xml:space="preserve"> </w:t>
      </w:r>
      <w:r>
        <w:t>isomers:</w:t>
      </w:r>
    </w:p>
    <w:p w:rsidR="00864C38" w:rsidRDefault="00864C38">
      <w:pPr>
        <w:pStyle w:val="BodyText"/>
        <w:spacing w:before="9" w:line="240" w:lineRule="auto"/>
        <w:ind w:left="0" w:firstLine="0"/>
        <w:rPr>
          <w:b/>
          <w:sz w:val="30"/>
        </w:rPr>
      </w:pPr>
    </w:p>
    <w:p w:rsidR="00864C38" w:rsidRDefault="00B918AE" w:rsidP="004D2E59">
      <w:pPr>
        <w:pStyle w:val="BodyText"/>
        <w:numPr>
          <w:ilvl w:val="0"/>
          <w:numId w:val="718"/>
        </w:numPr>
        <w:spacing w:line="240" w:lineRule="auto"/>
      </w:pPr>
      <w:r>
        <w:rPr>
          <w:noProof/>
        </w:rPr>
        <w:drawing>
          <wp:inline distT="0" distB="0" distL="0" distR="0" wp14:anchorId="77B8D2B9" wp14:editId="104608A5">
            <wp:extent cx="3495238" cy="476190"/>
            <wp:effectExtent l="0" t="0" r="0" b="635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9"/>
        </w:rPr>
      </w:pPr>
    </w:p>
    <w:p w:rsidR="00864C38" w:rsidRDefault="00B918AE" w:rsidP="004D2E59">
      <w:pPr>
        <w:pStyle w:val="BodyText"/>
        <w:numPr>
          <w:ilvl w:val="0"/>
          <w:numId w:val="718"/>
        </w:numPr>
        <w:spacing w:before="1" w:line="240" w:lineRule="auto"/>
      </w:pPr>
      <w:r>
        <w:rPr>
          <w:noProof/>
        </w:rPr>
        <w:drawing>
          <wp:inline distT="0" distB="0" distL="0" distR="0" wp14:anchorId="517DC6E5" wp14:editId="536DC72D">
            <wp:extent cx="3523809" cy="485714"/>
            <wp:effectExtent l="0" t="0" r="635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7"/>
        </w:rPr>
      </w:pPr>
    </w:p>
    <w:p w:rsidR="00864C38" w:rsidRDefault="00B918AE" w:rsidP="004D2E59">
      <w:pPr>
        <w:pStyle w:val="BodyText"/>
        <w:numPr>
          <w:ilvl w:val="0"/>
          <w:numId w:val="718"/>
        </w:numPr>
        <w:spacing w:before="90" w:line="240" w:lineRule="auto"/>
      </w:pPr>
      <w:r>
        <w:rPr>
          <w:noProof/>
        </w:rPr>
        <w:drawing>
          <wp:inline distT="0" distB="0" distL="0" distR="0" wp14:anchorId="447C3CC2" wp14:editId="748EC8F5">
            <wp:extent cx="2580952" cy="466667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ListParagraph"/>
        <w:numPr>
          <w:ilvl w:val="0"/>
          <w:numId w:val="718"/>
        </w:numPr>
        <w:tabs>
          <w:tab w:val="left" w:pos="417"/>
        </w:tabs>
        <w:spacing w:before="62" w:after="0" w:line="240" w:lineRule="auto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6FCE85D8" wp14:editId="718CD623">
            <wp:extent cx="3733333" cy="247619"/>
            <wp:effectExtent l="0" t="0" r="0" b="635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ListParagraph"/>
        <w:numPr>
          <w:ilvl w:val="0"/>
          <w:numId w:val="718"/>
        </w:numPr>
        <w:tabs>
          <w:tab w:val="left" w:pos="523"/>
          <w:tab w:val="left" w:pos="2719"/>
        </w:tabs>
        <w:spacing w:before="40" w:after="0" w:line="240" w:lineRule="auto"/>
        <w:rPr>
          <w:sz w:val="24"/>
        </w:rPr>
      </w:pPr>
      <w:r>
        <w:rPr>
          <w:noProof/>
        </w:rPr>
        <w:drawing>
          <wp:inline distT="0" distB="0" distL="0" distR="0" wp14:anchorId="294269EB" wp14:editId="0723C11E">
            <wp:extent cx="2771429" cy="266667"/>
            <wp:effectExtent l="0" t="0" r="0" b="635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AE" w:rsidRDefault="00B918AE" w:rsidP="004D2E59">
      <w:pPr>
        <w:pStyle w:val="ListParagraph"/>
        <w:numPr>
          <w:ilvl w:val="0"/>
          <w:numId w:val="718"/>
        </w:numPr>
        <w:tabs>
          <w:tab w:val="left" w:pos="496"/>
          <w:tab w:val="left" w:pos="2733"/>
        </w:tabs>
        <w:spacing w:before="40" w:after="0" w:line="256" w:lineRule="auto"/>
        <w:ind w:right="5091"/>
        <w:rPr>
          <w:sz w:val="24"/>
        </w:rPr>
      </w:pPr>
      <w:r>
        <w:rPr>
          <w:noProof/>
        </w:rPr>
        <w:drawing>
          <wp:inline distT="0" distB="0" distL="0" distR="0" wp14:anchorId="0E65090F" wp14:editId="23AB5431">
            <wp:extent cx="2876190" cy="257143"/>
            <wp:effectExtent l="0" t="0" r="635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918AE" w:rsidP="004D2E59">
      <w:pPr>
        <w:pStyle w:val="ListParagraph"/>
        <w:numPr>
          <w:ilvl w:val="0"/>
          <w:numId w:val="718"/>
        </w:numPr>
        <w:tabs>
          <w:tab w:val="left" w:pos="496"/>
          <w:tab w:val="left" w:pos="2733"/>
        </w:tabs>
        <w:spacing w:before="40" w:after="0" w:line="256" w:lineRule="auto"/>
        <w:ind w:right="5091"/>
        <w:rPr>
          <w:sz w:val="24"/>
        </w:rPr>
      </w:pPr>
      <w:r>
        <w:rPr>
          <w:noProof/>
        </w:rPr>
        <w:drawing>
          <wp:inline distT="0" distB="0" distL="0" distR="0" wp14:anchorId="15BE02B8" wp14:editId="4E31F425">
            <wp:extent cx="2980952" cy="485714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9"/>
        </w:rPr>
      </w:pPr>
    </w:p>
    <w:p w:rsidR="00864C38" w:rsidRDefault="00B918AE" w:rsidP="004D2E59">
      <w:pPr>
        <w:pStyle w:val="BodyText"/>
        <w:numPr>
          <w:ilvl w:val="0"/>
          <w:numId w:val="718"/>
        </w:numPr>
        <w:tabs>
          <w:tab w:val="left" w:pos="2257"/>
          <w:tab w:val="left" w:pos="2839"/>
        </w:tabs>
        <w:spacing w:before="90" w:line="240" w:lineRule="auto"/>
      </w:pPr>
      <w:r>
        <w:rPr>
          <w:noProof/>
        </w:rPr>
        <w:drawing>
          <wp:inline distT="0" distB="0" distL="0" distR="0" wp14:anchorId="21C9BB2B" wp14:editId="48E98A1B">
            <wp:extent cx="2390476" cy="2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8" w:after="0"/>
        <w:ind w:left="636" w:hanging="480"/>
        <w:jc w:val="left"/>
      </w:pPr>
      <w:r>
        <w:t>Isomers cis-trans can</w:t>
      </w:r>
      <w:r>
        <w:rPr>
          <w:spacing w:val="-4"/>
        </w:rPr>
        <w:t xml:space="preserve"> </w:t>
      </w:r>
      <w:r>
        <w:t>form: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2-pentene</w:t>
      </w:r>
      <w:r>
        <w:rPr>
          <w:spacing w:val="-3"/>
          <w:sz w:val="24"/>
        </w:rPr>
        <w:t xml:space="preserve"> </w:t>
      </w:r>
      <w:r>
        <w:rPr>
          <w:sz w:val="24"/>
        </w:rPr>
        <w:t>(pent-2-ene)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1-chloro-1-propene</w:t>
      </w:r>
      <w:r>
        <w:rPr>
          <w:spacing w:val="-3"/>
          <w:sz w:val="24"/>
        </w:rPr>
        <w:t xml:space="preserve"> </w:t>
      </w:r>
      <w:r>
        <w:rPr>
          <w:sz w:val="24"/>
        </w:rPr>
        <w:t>(1-chlor-prop-1-ene)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1,3,5-hexatriene</w:t>
      </w:r>
      <w:r>
        <w:rPr>
          <w:spacing w:val="-1"/>
          <w:sz w:val="24"/>
        </w:rPr>
        <w:t xml:space="preserve"> </w:t>
      </w:r>
      <w:r>
        <w:rPr>
          <w:sz w:val="24"/>
        </w:rPr>
        <w:t>(hexa-1,3,5-triene)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1-pentene</w:t>
      </w:r>
      <w:r>
        <w:rPr>
          <w:spacing w:val="-2"/>
          <w:sz w:val="24"/>
        </w:rPr>
        <w:t xml:space="preserve"> </w:t>
      </w:r>
      <w:r>
        <w:rPr>
          <w:sz w:val="24"/>
        </w:rPr>
        <w:t>(pent-1-ene)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propene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3-hexene</w:t>
      </w:r>
      <w:r>
        <w:rPr>
          <w:spacing w:val="-3"/>
          <w:sz w:val="24"/>
        </w:rPr>
        <w:t xml:space="preserve"> </w:t>
      </w:r>
      <w:r>
        <w:rPr>
          <w:sz w:val="24"/>
        </w:rPr>
        <w:t>(hex-3-ene)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2-hexene</w:t>
      </w:r>
      <w:r>
        <w:rPr>
          <w:spacing w:val="-3"/>
          <w:sz w:val="24"/>
        </w:rPr>
        <w:t xml:space="preserve"> </w:t>
      </w:r>
      <w:r>
        <w:rPr>
          <w:sz w:val="24"/>
        </w:rPr>
        <w:t>(hex-2-ene)</w:t>
      </w:r>
    </w:p>
    <w:p w:rsidR="00864C38" w:rsidRDefault="00B31DBF" w:rsidP="008A627E">
      <w:pPr>
        <w:pStyle w:val="ListParagraph"/>
        <w:numPr>
          <w:ilvl w:val="0"/>
          <w:numId w:val="21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2-methyl-2-butene (2-methyl</w:t>
      </w:r>
      <w:r>
        <w:rPr>
          <w:spacing w:val="-4"/>
          <w:sz w:val="24"/>
        </w:rPr>
        <w:t xml:space="preserve"> </w:t>
      </w:r>
      <w:r>
        <w:rPr>
          <w:sz w:val="24"/>
        </w:rPr>
        <w:t>but-2-ene)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78" w:after="0" w:line="276" w:lineRule="exact"/>
        <w:ind w:left="636" w:hanging="480"/>
        <w:jc w:val="left"/>
      </w:pPr>
      <w:r>
        <w:lastRenderedPageBreak/>
        <w:t>The correctly marked chiral carbon (C*) atom is in the</w:t>
      </w:r>
      <w:r>
        <w:rPr>
          <w:spacing w:val="-17"/>
        </w:rPr>
        <w:t xml:space="preserve"> </w:t>
      </w:r>
      <w:r>
        <w:t>formula:</w:t>
      </w:r>
    </w:p>
    <w:p w:rsidR="00864C38" w:rsidRDefault="00B31DBF" w:rsidP="004D2E59">
      <w:pPr>
        <w:pStyle w:val="ListParagraph"/>
        <w:numPr>
          <w:ilvl w:val="0"/>
          <w:numId w:val="717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-CH(OH)</w:t>
      </w:r>
      <w:r>
        <w:rPr>
          <w:spacing w:val="-12"/>
          <w:sz w:val="24"/>
        </w:rPr>
        <w:t xml:space="preserve"> </w:t>
      </w:r>
      <w:r>
        <w:rPr>
          <w:sz w:val="24"/>
        </w:rPr>
        <w:t>-C</w:t>
      </w:r>
      <w:r>
        <w:rPr>
          <w:position w:val="8"/>
          <w:sz w:val="16"/>
        </w:rPr>
        <w:t>*</w:t>
      </w:r>
      <w:r>
        <w:rPr>
          <w:sz w:val="24"/>
        </w:rPr>
        <w:t>OOH</w:t>
      </w:r>
    </w:p>
    <w:p w:rsidR="00864C38" w:rsidRDefault="00B31DBF" w:rsidP="004D2E59">
      <w:pPr>
        <w:pStyle w:val="ListParagraph"/>
        <w:numPr>
          <w:ilvl w:val="0"/>
          <w:numId w:val="717"/>
        </w:numPr>
        <w:tabs>
          <w:tab w:val="left" w:pos="417"/>
        </w:tabs>
        <w:spacing w:before="3"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</w:t>
      </w:r>
      <w:r>
        <w:rPr>
          <w:position w:val="8"/>
          <w:sz w:val="16"/>
        </w:rPr>
        <w:t>*</w:t>
      </w:r>
      <w:r>
        <w:rPr>
          <w:sz w:val="24"/>
        </w:rPr>
        <w:t>H(NH</w:t>
      </w:r>
      <w:r>
        <w:rPr>
          <w:position w:val="-7"/>
          <w:sz w:val="16"/>
        </w:rPr>
        <w:t>2</w:t>
      </w:r>
      <w:r>
        <w:rPr>
          <w:sz w:val="24"/>
        </w:rPr>
        <w:t>)-COOH</w:t>
      </w:r>
    </w:p>
    <w:p w:rsidR="00864C38" w:rsidRDefault="00B31DBF" w:rsidP="004D2E59">
      <w:pPr>
        <w:pStyle w:val="ListParagraph"/>
        <w:numPr>
          <w:ilvl w:val="0"/>
          <w:numId w:val="717"/>
        </w:numPr>
        <w:tabs>
          <w:tab w:val="left" w:pos="403"/>
        </w:tabs>
        <w:spacing w:before="2"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-CH(Cl)-C</w:t>
      </w:r>
      <w:r>
        <w:rPr>
          <w:position w:val="8"/>
          <w:sz w:val="16"/>
        </w:rPr>
        <w:t>*</w:t>
      </w:r>
      <w:r>
        <w:rPr>
          <w:sz w:val="24"/>
        </w:rPr>
        <w:t>Cl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71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</w:t>
      </w:r>
      <w:r>
        <w:rPr>
          <w:position w:val="8"/>
          <w:sz w:val="16"/>
        </w:rPr>
        <w:t>*</w:t>
      </w:r>
      <w:r>
        <w:rPr>
          <w:sz w:val="24"/>
        </w:rPr>
        <w:t>H(OH)</w:t>
      </w:r>
      <w:r>
        <w:rPr>
          <w:spacing w:val="-2"/>
          <w:sz w:val="24"/>
        </w:rPr>
        <w:t xml:space="preserve"> </w:t>
      </w:r>
      <w:r>
        <w:rPr>
          <w:sz w:val="24"/>
        </w:rPr>
        <w:t>-COOH</w:t>
      </w:r>
    </w:p>
    <w:p w:rsidR="00864C38" w:rsidRDefault="00B31DBF" w:rsidP="004D2E59">
      <w:pPr>
        <w:pStyle w:val="ListParagraph"/>
        <w:numPr>
          <w:ilvl w:val="0"/>
          <w:numId w:val="717"/>
        </w:numPr>
        <w:tabs>
          <w:tab w:val="left" w:pos="403"/>
        </w:tabs>
        <w:spacing w:before="2"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(OH) C</w:t>
      </w:r>
      <w:r>
        <w:rPr>
          <w:position w:val="8"/>
          <w:sz w:val="16"/>
        </w:rPr>
        <w:t>*</w:t>
      </w:r>
      <w:r>
        <w:rPr>
          <w:sz w:val="24"/>
        </w:rPr>
        <w:t>H(OH)</w:t>
      </w:r>
      <w:r>
        <w:rPr>
          <w:spacing w:val="-5"/>
          <w:sz w:val="24"/>
        </w:rPr>
        <w:t xml:space="preserve"> </w:t>
      </w:r>
      <w:r>
        <w:rPr>
          <w:sz w:val="24"/>
        </w:rPr>
        <w:t>CHO</w:t>
      </w:r>
    </w:p>
    <w:p w:rsidR="0039554F" w:rsidRPr="0039554F" w:rsidRDefault="00B31DBF" w:rsidP="004D2E59">
      <w:pPr>
        <w:pStyle w:val="ListParagraph"/>
        <w:numPr>
          <w:ilvl w:val="0"/>
          <w:numId w:val="717"/>
        </w:numPr>
        <w:tabs>
          <w:tab w:val="left" w:pos="376"/>
        </w:tabs>
        <w:spacing w:after="0"/>
        <w:ind w:right="6798"/>
        <w:rPr>
          <w:sz w:val="24"/>
        </w:rPr>
      </w:pPr>
      <w:r>
        <w:rPr>
          <w:spacing w:val="-1"/>
          <w:sz w:val="24"/>
        </w:rPr>
        <w:t>HO-CH</w:t>
      </w:r>
      <w:r>
        <w:rPr>
          <w:spacing w:val="-1"/>
          <w:position w:val="-7"/>
          <w:sz w:val="16"/>
        </w:rPr>
        <w:t>2</w:t>
      </w:r>
      <w:r>
        <w:rPr>
          <w:spacing w:val="-1"/>
          <w:sz w:val="24"/>
        </w:rPr>
        <w:t>-C</w:t>
      </w:r>
      <w:r>
        <w:rPr>
          <w:spacing w:val="-1"/>
          <w:position w:val="8"/>
          <w:sz w:val="16"/>
        </w:rPr>
        <w:t>*</w:t>
      </w:r>
      <w:r>
        <w:rPr>
          <w:spacing w:val="-1"/>
          <w:sz w:val="24"/>
        </w:rPr>
        <w:t>O-CH</w:t>
      </w:r>
      <w:r>
        <w:rPr>
          <w:spacing w:val="-1"/>
          <w:position w:val="-7"/>
          <w:sz w:val="16"/>
        </w:rPr>
        <w:t>2</w:t>
      </w:r>
      <w:r>
        <w:rPr>
          <w:spacing w:val="-1"/>
          <w:sz w:val="24"/>
        </w:rPr>
        <w:t xml:space="preserve">OH </w:t>
      </w:r>
    </w:p>
    <w:p w:rsidR="00864C38" w:rsidRDefault="0039554F" w:rsidP="004D2E59">
      <w:pPr>
        <w:pStyle w:val="ListParagraph"/>
        <w:numPr>
          <w:ilvl w:val="0"/>
          <w:numId w:val="717"/>
        </w:numPr>
        <w:tabs>
          <w:tab w:val="left" w:pos="376"/>
        </w:tabs>
        <w:spacing w:after="0"/>
        <w:ind w:right="6798"/>
        <w:rPr>
          <w:sz w:val="24"/>
        </w:rPr>
      </w:pPr>
      <w:r>
        <w:rPr>
          <w:noProof/>
        </w:rPr>
        <w:drawing>
          <wp:inline distT="0" distB="0" distL="0" distR="0" wp14:anchorId="0EEAE2FD" wp14:editId="773F29D5">
            <wp:extent cx="1609524" cy="476190"/>
            <wp:effectExtent l="0" t="0" r="0" b="635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0"/>
        </w:rPr>
      </w:pPr>
    </w:p>
    <w:p w:rsidR="00864C38" w:rsidRDefault="0039554F" w:rsidP="004D2E59">
      <w:pPr>
        <w:pStyle w:val="BodyText"/>
        <w:numPr>
          <w:ilvl w:val="0"/>
          <w:numId w:val="717"/>
        </w:numPr>
        <w:spacing w:before="90" w:line="240" w:lineRule="auto"/>
      </w:pPr>
      <w:r>
        <w:rPr>
          <w:noProof/>
        </w:rPr>
        <w:drawing>
          <wp:inline distT="0" distB="0" distL="0" distR="0" wp14:anchorId="142D77CA" wp14:editId="0CAB8AA6">
            <wp:extent cx="1609524" cy="466667"/>
            <wp:effectExtent l="0" t="0" r="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89" w:after="0" w:line="240" w:lineRule="auto"/>
        <w:ind w:left="636" w:hanging="480"/>
        <w:jc w:val="left"/>
      </w:pPr>
      <w:r>
        <w:t>Which of the following compounds are optically</w:t>
      </w:r>
      <w:r>
        <w:rPr>
          <w:spacing w:val="-12"/>
        </w:rPr>
        <w:t xml:space="preserve"> </w:t>
      </w:r>
      <w:proofErr w:type="gramStart"/>
      <w:r>
        <w:t>active:</w:t>
      </w:r>
      <w:proofErr w:type="gramEnd"/>
    </w:p>
    <w:p w:rsidR="00864C38" w:rsidRDefault="008A627E" w:rsidP="004D2E59">
      <w:pPr>
        <w:pStyle w:val="BodyText"/>
        <w:numPr>
          <w:ilvl w:val="0"/>
          <w:numId w:val="719"/>
        </w:numPr>
        <w:spacing w:before="15" w:line="240" w:lineRule="auto"/>
      </w:pPr>
      <w:r>
        <w:rPr>
          <w:noProof/>
        </w:rPr>
        <w:drawing>
          <wp:inline distT="0" distB="0" distL="0" distR="0" wp14:anchorId="76238CA0" wp14:editId="63DBFC47">
            <wp:extent cx="2000000" cy="514286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8A627E" w:rsidP="004D2E59">
      <w:pPr>
        <w:pStyle w:val="BodyText"/>
        <w:numPr>
          <w:ilvl w:val="0"/>
          <w:numId w:val="719"/>
        </w:numPr>
        <w:spacing w:line="240" w:lineRule="auto"/>
      </w:pPr>
      <w:r>
        <w:rPr>
          <w:noProof/>
        </w:rPr>
        <w:drawing>
          <wp:inline distT="0" distB="0" distL="0" distR="0" wp14:anchorId="0CE5295D" wp14:editId="7356A5A5">
            <wp:extent cx="1504762" cy="466667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0"/>
        </w:rPr>
      </w:pPr>
    </w:p>
    <w:p w:rsidR="00864C38" w:rsidRDefault="008A627E" w:rsidP="004D2E59">
      <w:pPr>
        <w:pStyle w:val="BodyText"/>
        <w:numPr>
          <w:ilvl w:val="0"/>
          <w:numId w:val="719"/>
        </w:numPr>
        <w:spacing w:before="90" w:line="240" w:lineRule="auto"/>
      </w:pPr>
      <w:r>
        <w:rPr>
          <w:noProof/>
        </w:rPr>
        <w:drawing>
          <wp:inline distT="0" distB="0" distL="0" distR="0" wp14:anchorId="15AADBC1" wp14:editId="72BAAA5F">
            <wp:extent cx="1085714" cy="438095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20"/>
        </w:rPr>
      </w:pPr>
    </w:p>
    <w:p w:rsidR="00864C38" w:rsidRDefault="008A627E" w:rsidP="004D2E59">
      <w:pPr>
        <w:pStyle w:val="BodyText"/>
        <w:numPr>
          <w:ilvl w:val="0"/>
          <w:numId w:val="719"/>
        </w:numPr>
        <w:spacing w:before="90" w:line="240" w:lineRule="auto"/>
      </w:pPr>
      <w:r>
        <w:rPr>
          <w:noProof/>
        </w:rPr>
        <w:drawing>
          <wp:inline distT="0" distB="0" distL="0" distR="0" wp14:anchorId="5A825EFE" wp14:editId="2A114D85">
            <wp:extent cx="1180952" cy="40952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8A627E" w:rsidP="004D2E59">
      <w:pPr>
        <w:pStyle w:val="BodyText"/>
        <w:numPr>
          <w:ilvl w:val="0"/>
          <w:numId w:val="719"/>
        </w:numPr>
        <w:spacing w:before="89" w:line="240" w:lineRule="auto"/>
      </w:pPr>
      <w:r>
        <w:rPr>
          <w:noProof/>
        </w:rPr>
        <w:drawing>
          <wp:inline distT="0" distB="0" distL="0" distR="0" wp14:anchorId="0EA47331" wp14:editId="7D36D9CC">
            <wp:extent cx="1561905" cy="428571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0"/>
        </w:rPr>
      </w:pPr>
    </w:p>
    <w:p w:rsidR="00864C38" w:rsidRDefault="008A627E" w:rsidP="004D2E59">
      <w:pPr>
        <w:pStyle w:val="BodyText"/>
        <w:numPr>
          <w:ilvl w:val="0"/>
          <w:numId w:val="719"/>
        </w:numPr>
        <w:spacing w:before="89" w:line="240" w:lineRule="auto"/>
      </w:pPr>
      <w:r>
        <w:rPr>
          <w:noProof/>
        </w:rPr>
        <w:drawing>
          <wp:inline distT="0" distB="0" distL="0" distR="0" wp14:anchorId="49B810FF" wp14:editId="49267A0C">
            <wp:extent cx="980952" cy="42857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7"/>
        </w:rPr>
      </w:pPr>
    </w:p>
    <w:p w:rsidR="00864C38" w:rsidRDefault="008A627E" w:rsidP="004D2E59">
      <w:pPr>
        <w:pStyle w:val="BodyText"/>
        <w:numPr>
          <w:ilvl w:val="0"/>
          <w:numId w:val="719"/>
        </w:numPr>
        <w:spacing w:before="90" w:line="240" w:lineRule="auto"/>
      </w:pPr>
      <w:r>
        <w:rPr>
          <w:noProof/>
        </w:rPr>
        <w:lastRenderedPageBreak/>
        <w:drawing>
          <wp:inline distT="0" distB="0" distL="0" distR="0" wp14:anchorId="2124E934" wp14:editId="4ECA9134">
            <wp:extent cx="1904762" cy="457143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38"/>
        </w:rPr>
      </w:pPr>
    </w:p>
    <w:p w:rsidR="00864C38" w:rsidRDefault="008A627E" w:rsidP="004D2E59">
      <w:pPr>
        <w:pStyle w:val="BodyText"/>
        <w:numPr>
          <w:ilvl w:val="0"/>
          <w:numId w:val="719"/>
        </w:numPr>
        <w:spacing w:before="1" w:line="240" w:lineRule="auto"/>
      </w:pPr>
      <w:r>
        <w:rPr>
          <w:noProof/>
        </w:rPr>
        <w:drawing>
          <wp:inline distT="0" distB="0" distL="0" distR="0" wp14:anchorId="315FEC93" wp14:editId="275EF15F">
            <wp:extent cx="1523810" cy="485714"/>
            <wp:effectExtent l="0" t="0" r="635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90" w:after="0"/>
        <w:ind w:left="636" w:hanging="480"/>
        <w:jc w:val="left"/>
      </w:pPr>
      <w:r>
        <w:t>Which of the following compounds are optically</w:t>
      </w:r>
      <w:r>
        <w:rPr>
          <w:spacing w:val="-12"/>
        </w:rPr>
        <w:t xml:space="preserve"> </w:t>
      </w:r>
      <w:proofErr w:type="gramStart"/>
      <w:r>
        <w:t>active:</w:t>
      </w:r>
      <w:proofErr w:type="gramEnd"/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lactic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citric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2-methyl-1-butanol</w:t>
      </w:r>
      <w:r>
        <w:rPr>
          <w:spacing w:val="-2"/>
          <w:sz w:val="24"/>
        </w:rPr>
        <w:t xml:space="preserve"> </w:t>
      </w:r>
      <w:r>
        <w:rPr>
          <w:sz w:val="24"/>
        </w:rPr>
        <w:t>(2-methyl-butane-1-ol)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2-methylpropane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dihydroxyacetone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glyceraldehyde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2,2-dibromopropane</w:t>
      </w:r>
    </w:p>
    <w:p w:rsidR="00864C38" w:rsidRDefault="00B31DBF" w:rsidP="008A627E">
      <w:pPr>
        <w:pStyle w:val="ListParagraph"/>
        <w:numPr>
          <w:ilvl w:val="0"/>
          <w:numId w:val="2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1,2-dibromopropane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636" w:hanging="480"/>
        <w:jc w:val="left"/>
      </w:pPr>
      <w:r>
        <w:t>Which of the following compounds is optically</w:t>
      </w:r>
      <w:r>
        <w:rPr>
          <w:spacing w:val="-11"/>
        </w:rPr>
        <w:t xml:space="preserve"> </w:t>
      </w:r>
      <w:proofErr w:type="gramStart"/>
      <w:r>
        <w:t>active:</w:t>
      </w:r>
      <w:proofErr w:type="gramEnd"/>
    </w:p>
    <w:p w:rsidR="00864C38" w:rsidRDefault="008A627E" w:rsidP="004D2E59">
      <w:pPr>
        <w:pStyle w:val="BodyText"/>
        <w:numPr>
          <w:ilvl w:val="0"/>
          <w:numId w:val="720"/>
        </w:numPr>
        <w:spacing w:before="3" w:line="240" w:lineRule="auto"/>
      </w:pPr>
      <w:r>
        <w:rPr>
          <w:noProof/>
        </w:rPr>
        <w:drawing>
          <wp:inline distT="0" distB="0" distL="0" distR="0" wp14:anchorId="3BF4C5FB" wp14:editId="34D26F3B">
            <wp:extent cx="1304762" cy="476190"/>
            <wp:effectExtent l="0" t="0" r="0" b="635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7" w:line="240" w:lineRule="auto"/>
        <w:ind w:left="0" w:firstLine="0"/>
        <w:rPr>
          <w:sz w:val="27"/>
        </w:rPr>
      </w:pPr>
    </w:p>
    <w:p w:rsidR="00864C38" w:rsidRDefault="008A627E" w:rsidP="004D2E59">
      <w:pPr>
        <w:pStyle w:val="BodyText"/>
        <w:numPr>
          <w:ilvl w:val="0"/>
          <w:numId w:val="720"/>
        </w:numPr>
        <w:spacing w:before="89" w:line="240" w:lineRule="auto"/>
      </w:pPr>
      <w:r>
        <w:rPr>
          <w:noProof/>
        </w:rPr>
        <w:drawing>
          <wp:inline distT="0" distB="0" distL="0" distR="0" wp14:anchorId="047A3E1C" wp14:editId="6EE500C9">
            <wp:extent cx="1314286" cy="457143"/>
            <wp:effectExtent l="0" t="0" r="635" b="635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8A627E" w:rsidP="004D2E59">
      <w:pPr>
        <w:pStyle w:val="BodyText"/>
        <w:numPr>
          <w:ilvl w:val="0"/>
          <w:numId w:val="720"/>
        </w:numPr>
        <w:spacing w:before="9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  <w:r>
        <w:rPr>
          <w:noProof/>
        </w:rPr>
        <w:drawing>
          <wp:inline distT="0" distB="0" distL="0" distR="0" wp14:anchorId="6C3D08BF" wp14:editId="2778844A">
            <wp:extent cx="1504762" cy="438095"/>
            <wp:effectExtent l="0" t="0" r="635" b="635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17"/>
        </w:rPr>
      </w:pPr>
    </w:p>
    <w:p w:rsidR="00864C38" w:rsidRDefault="008A627E" w:rsidP="004D2E59">
      <w:pPr>
        <w:pStyle w:val="BodyText"/>
        <w:numPr>
          <w:ilvl w:val="0"/>
          <w:numId w:val="720"/>
        </w:numPr>
        <w:spacing w:before="90" w:line="240" w:lineRule="auto"/>
      </w:pPr>
      <w:r>
        <w:rPr>
          <w:noProof/>
        </w:rPr>
        <w:drawing>
          <wp:inline distT="0" distB="0" distL="0" distR="0" wp14:anchorId="1B060831" wp14:editId="10240B45">
            <wp:extent cx="1361905" cy="771429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7"/>
        </w:rPr>
      </w:pPr>
    </w:p>
    <w:p w:rsidR="00864C38" w:rsidRDefault="008A627E" w:rsidP="004D2E59">
      <w:pPr>
        <w:pStyle w:val="BodyText"/>
        <w:numPr>
          <w:ilvl w:val="0"/>
          <w:numId w:val="720"/>
        </w:numPr>
        <w:spacing w:before="90" w:line="240" w:lineRule="auto"/>
      </w:pPr>
      <w:r>
        <w:rPr>
          <w:noProof/>
        </w:rPr>
        <w:drawing>
          <wp:inline distT="0" distB="0" distL="0" distR="0" wp14:anchorId="213FE201" wp14:editId="595CB5C6">
            <wp:extent cx="1971429" cy="457143"/>
            <wp:effectExtent l="0" t="0" r="0" b="635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34"/>
        </w:rPr>
      </w:pPr>
    </w:p>
    <w:p w:rsidR="00864C38" w:rsidRDefault="008A627E" w:rsidP="004D2E59">
      <w:pPr>
        <w:pStyle w:val="BodyText"/>
        <w:numPr>
          <w:ilvl w:val="0"/>
          <w:numId w:val="720"/>
        </w:numPr>
        <w:spacing w:line="240" w:lineRule="auto"/>
      </w:pPr>
      <w:r>
        <w:rPr>
          <w:noProof/>
        </w:rPr>
        <w:drawing>
          <wp:inline distT="0" distB="0" distL="0" distR="0" wp14:anchorId="18C794BD" wp14:editId="4D1021A1">
            <wp:extent cx="1571429" cy="485714"/>
            <wp:effectExtent l="0" t="0" r="0" b="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35"/>
        </w:rPr>
      </w:pPr>
    </w:p>
    <w:p w:rsidR="00864C38" w:rsidRDefault="008A627E" w:rsidP="004D2E59">
      <w:pPr>
        <w:pStyle w:val="BodyText"/>
        <w:numPr>
          <w:ilvl w:val="0"/>
          <w:numId w:val="720"/>
        </w:numPr>
        <w:spacing w:line="240" w:lineRule="auto"/>
      </w:pPr>
      <w:r>
        <w:rPr>
          <w:noProof/>
        </w:rPr>
        <w:drawing>
          <wp:inline distT="0" distB="0" distL="0" distR="0" wp14:anchorId="673053B3" wp14:editId="1A79F71F">
            <wp:extent cx="1895238" cy="457143"/>
            <wp:effectExtent l="0" t="0" r="0" b="63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A627E" w:rsidP="004D2E59">
      <w:pPr>
        <w:pStyle w:val="BodyText"/>
        <w:numPr>
          <w:ilvl w:val="0"/>
          <w:numId w:val="720"/>
        </w:numPr>
        <w:spacing w:before="220" w:line="240" w:lineRule="auto"/>
      </w:pPr>
      <w:r>
        <w:rPr>
          <w:noProof/>
        </w:rPr>
        <w:drawing>
          <wp:inline distT="0" distB="0" distL="0" distR="0" wp14:anchorId="052A81AC" wp14:editId="5B2E5F04">
            <wp:extent cx="1323810" cy="695238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8" w:line="240" w:lineRule="auto"/>
        <w:ind w:left="0" w:firstLine="0"/>
        <w:rPr>
          <w:sz w:val="17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90" w:after="0"/>
        <w:ind w:left="636" w:hanging="480"/>
        <w:jc w:val="left"/>
      </w:pPr>
      <w:r>
        <w:t>Alkynes are</w:t>
      </w:r>
      <w:r>
        <w:rPr>
          <w:spacing w:val="-4"/>
        </w:rPr>
        <w:t xml:space="preserve"> </w:t>
      </w:r>
      <w:r>
        <w:t>hydrocarbons: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which can undergo addition</w:t>
      </w:r>
      <w:r>
        <w:rPr>
          <w:spacing w:val="-5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with the general formula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n</w:t>
      </w:r>
      <w:r>
        <w:rPr>
          <w:sz w:val="24"/>
        </w:rPr>
        <w:t>H</w:t>
      </w:r>
      <w:r>
        <w:rPr>
          <w:position w:val="-7"/>
          <w:sz w:val="16"/>
        </w:rPr>
        <w:t>2n-2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with the triple bond in the</w:t>
      </w:r>
      <w:r>
        <w:rPr>
          <w:spacing w:val="-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which form a homologous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more reactive than</w:t>
      </w:r>
      <w:r>
        <w:rPr>
          <w:spacing w:val="-6"/>
          <w:sz w:val="24"/>
        </w:rPr>
        <w:t xml:space="preserve"> </w:t>
      </w:r>
      <w:r>
        <w:rPr>
          <w:sz w:val="24"/>
        </w:rPr>
        <w:t>alkanes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unsaturated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sensitive to</w:t>
      </w:r>
      <w:r>
        <w:rPr>
          <w:spacing w:val="-3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8A627E">
      <w:pPr>
        <w:pStyle w:val="ListParagraph"/>
        <w:numPr>
          <w:ilvl w:val="0"/>
          <w:numId w:val="2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which form acetylides with metals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Alkyls,</w:t>
      </w:r>
      <w:r>
        <w:rPr>
          <w:spacing w:val="-2"/>
        </w:rPr>
        <w:t xml:space="preserve"> </w:t>
      </w:r>
      <w:r>
        <w:t>R-:</w:t>
      </w:r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one bonded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groups</w:t>
      </w:r>
      <w:proofErr w:type="gramEnd"/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derived from alkanes by removing one hydrogen</w:t>
      </w:r>
      <w:r>
        <w:rPr>
          <w:spacing w:val="-12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03"/>
        </w:tabs>
        <w:spacing w:before="8" w:after="0" w:line="232" w:lineRule="auto"/>
        <w:ind w:hanging="246"/>
        <w:rPr>
          <w:sz w:val="16"/>
        </w:rPr>
      </w:pPr>
      <w:r>
        <w:rPr>
          <w:sz w:val="24"/>
        </w:rPr>
        <w:t>have the general formula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n</w:t>
      </w:r>
      <w:r>
        <w:rPr>
          <w:sz w:val="24"/>
        </w:rPr>
        <w:t>H</w:t>
      </w:r>
      <w:r>
        <w:rPr>
          <w:position w:val="-7"/>
          <w:sz w:val="16"/>
        </w:rPr>
        <w:t>2n+</w:t>
      </w:r>
      <w:proofErr w:type="gramStart"/>
      <w:r>
        <w:rPr>
          <w:position w:val="-7"/>
          <w:sz w:val="16"/>
        </w:rPr>
        <w:t>1</w:t>
      </w:r>
      <w:proofErr w:type="gramEnd"/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are, for example, methyl and</w:t>
      </w:r>
      <w:r>
        <w:rPr>
          <w:spacing w:val="-2"/>
          <w:sz w:val="24"/>
        </w:rPr>
        <w:t xml:space="preserve"> </w:t>
      </w:r>
      <w:r>
        <w:rPr>
          <w:sz w:val="24"/>
        </w:rPr>
        <w:t>propyl</w:t>
      </w:r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also called</w:t>
      </w:r>
      <w:r>
        <w:rPr>
          <w:spacing w:val="-5"/>
          <w:sz w:val="24"/>
        </w:rPr>
        <w:t xml:space="preserve"> </w:t>
      </w:r>
      <w:r>
        <w:rPr>
          <w:sz w:val="24"/>
        </w:rPr>
        <w:t>aryls</w:t>
      </w:r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phenyl and</w:t>
      </w:r>
      <w:r>
        <w:rPr>
          <w:spacing w:val="-5"/>
          <w:sz w:val="24"/>
        </w:rPr>
        <w:t xml:space="preserve"> </w:t>
      </w:r>
      <w:r>
        <w:rPr>
          <w:sz w:val="24"/>
        </w:rPr>
        <w:t>naphthyl</w:t>
      </w:r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lastRenderedPageBreak/>
        <w:t>are formyl and</w:t>
      </w:r>
      <w:r>
        <w:rPr>
          <w:spacing w:val="-3"/>
          <w:sz w:val="24"/>
        </w:rPr>
        <w:t xml:space="preserve"> </w:t>
      </w:r>
      <w:r>
        <w:rPr>
          <w:sz w:val="24"/>
        </w:rPr>
        <w:t>acetyl</w:t>
      </w:r>
    </w:p>
    <w:p w:rsidR="00864C38" w:rsidRDefault="00B31DBF" w:rsidP="008A627E">
      <w:pPr>
        <w:pStyle w:val="ListParagraph"/>
        <w:numPr>
          <w:ilvl w:val="0"/>
          <w:numId w:val="2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benzyl and</w:t>
      </w:r>
      <w:r>
        <w:rPr>
          <w:spacing w:val="-5"/>
          <w:sz w:val="24"/>
        </w:rPr>
        <w:t xml:space="preserve"> </w:t>
      </w:r>
      <w:r>
        <w:rPr>
          <w:sz w:val="24"/>
        </w:rPr>
        <w:t>benzoyl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Pr="00AE0B71" w:rsidRDefault="00B31DBF" w:rsidP="00AE0B71">
      <w:pPr>
        <w:pStyle w:val="Heading1"/>
        <w:numPr>
          <w:ilvl w:val="0"/>
          <w:numId w:val="1"/>
        </w:numPr>
        <w:tabs>
          <w:tab w:val="left" w:pos="637"/>
          <w:tab w:val="left" w:pos="6177"/>
        </w:tabs>
        <w:spacing w:before="10" w:after="0"/>
        <w:ind w:left="437" w:firstLine="0"/>
        <w:jc w:val="left"/>
      </w:pPr>
      <w:r>
        <w:t>To the compound of</w:t>
      </w:r>
      <w:r w:rsidRPr="00AE0B71">
        <w:rPr>
          <w:spacing w:val="-11"/>
        </w:rPr>
        <w:t xml:space="preserve"> </w:t>
      </w:r>
      <w:r>
        <w:t>the</w:t>
      </w:r>
      <w:r w:rsidRPr="00AE0B71">
        <w:rPr>
          <w:spacing w:val="-3"/>
        </w:rPr>
        <w:t xml:space="preserve"> </w:t>
      </w:r>
      <w:r>
        <w:t>formula</w:t>
      </w:r>
      <w:r w:rsidR="008A627E">
        <w:t xml:space="preserve"> </w:t>
      </w:r>
      <w:r w:rsidR="008A627E">
        <w:rPr>
          <w:noProof/>
        </w:rPr>
        <w:drawing>
          <wp:inline distT="0" distB="0" distL="0" distR="0" wp14:anchorId="250218F6" wp14:editId="69134A27">
            <wp:extent cx="1476190" cy="533333"/>
            <wp:effectExtent l="0" t="0" r="0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assign the correct</w:t>
      </w:r>
      <w:r w:rsidRPr="00AE0B71">
        <w:rPr>
          <w:spacing w:val="-8"/>
        </w:rPr>
        <w:t xml:space="preserve"> </w:t>
      </w:r>
      <w:r>
        <w:t>systematic</w:t>
      </w:r>
      <w:r w:rsidR="003B3412">
        <w:t xml:space="preserve"> </w:t>
      </w:r>
      <w:r w:rsidRPr="00AE0B71">
        <w:t>or trivial name: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2-methyl-1,3-butadiene</w:t>
      </w:r>
      <w:r>
        <w:rPr>
          <w:spacing w:val="-3"/>
          <w:sz w:val="24"/>
        </w:rPr>
        <w:t xml:space="preserve"> </w:t>
      </w:r>
      <w:r>
        <w:rPr>
          <w:sz w:val="24"/>
        </w:rPr>
        <w:t>(2-methylbuta-1,3-diene)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chloroprene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2-methyl-1,4-butene</w:t>
      </w:r>
      <w:r>
        <w:rPr>
          <w:spacing w:val="-3"/>
          <w:sz w:val="24"/>
        </w:rPr>
        <w:t xml:space="preserve"> </w:t>
      </w:r>
      <w:r>
        <w:rPr>
          <w:sz w:val="24"/>
        </w:rPr>
        <w:t>(2-methylbut-1,4-ene)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3-methyl-1,3-butadiene</w:t>
      </w:r>
      <w:r>
        <w:rPr>
          <w:spacing w:val="-3"/>
          <w:sz w:val="24"/>
        </w:rPr>
        <w:t xml:space="preserve"> </w:t>
      </w:r>
      <w:r>
        <w:rPr>
          <w:sz w:val="24"/>
        </w:rPr>
        <w:t>(3-methylbuta-1,3-diene)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isoprene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methyl</w:t>
      </w:r>
      <w:r>
        <w:rPr>
          <w:spacing w:val="-2"/>
          <w:sz w:val="24"/>
        </w:rPr>
        <w:t xml:space="preserve"> </w:t>
      </w:r>
      <w:r>
        <w:rPr>
          <w:sz w:val="24"/>
        </w:rPr>
        <w:t>isoprene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2-methyl-1,4-butadiene</w:t>
      </w:r>
      <w:r>
        <w:rPr>
          <w:spacing w:val="-3"/>
          <w:sz w:val="24"/>
        </w:rPr>
        <w:t xml:space="preserve"> </w:t>
      </w:r>
      <w:r>
        <w:rPr>
          <w:sz w:val="24"/>
        </w:rPr>
        <w:t>(2-methylbuta-1,4-diene)</w:t>
      </w:r>
    </w:p>
    <w:p w:rsidR="00864C38" w:rsidRDefault="00B31DBF" w:rsidP="008A627E">
      <w:pPr>
        <w:pStyle w:val="ListParagraph"/>
        <w:numPr>
          <w:ilvl w:val="0"/>
          <w:numId w:val="21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styrene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/>
        <w:ind w:left="636" w:hanging="480"/>
        <w:jc w:val="left"/>
      </w:pPr>
      <w:r>
        <w:t>Benzyl is one bonded group derived</w:t>
      </w:r>
      <w:r>
        <w:rPr>
          <w:spacing w:val="-8"/>
        </w:rPr>
        <w:t xml:space="preserve"> </w:t>
      </w:r>
      <w:r>
        <w:t>from: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benzoic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benzene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toluene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phenol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180" w:right="1300" w:bottom="800" w:left="1260" w:header="0" w:footer="583" w:gutter="0"/>
          <w:cols w:space="720"/>
        </w:sectPr>
      </w:pP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cresol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styrene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ethylbenzene</w:t>
      </w:r>
    </w:p>
    <w:p w:rsidR="00864C38" w:rsidRDefault="00B31DBF" w:rsidP="008A627E">
      <w:pPr>
        <w:pStyle w:val="ListParagraph"/>
        <w:numPr>
          <w:ilvl w:val="0"/>
          <w:numId w:val="2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naphthalene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Pr="008A627E" w:rsidRDefault="00B31DBF" w:rsidP="008A627E">
      <w:pPr>
        <w:pStyle w:val="Heading1"/>
        <w:numPr>
          <w:ilvl w:val="0"/>
          <w:numId w:val="1"/>
        </w:numPr>
        <w:tabs>
          <w:tab w:val="left" w:pos="637"/>
          <w:tab w:val="left" w:pos="5736"/>
        </w:tabs>
        <w:spacing w:before="5" w:after="0" w:line="240" w:lineRule="auto"/>
        <w:ind w:left="0" w:firstLine="0"/>
        <w:jc w:val="left"/>
        <w:rPr>
          <w:sz w:val="31"/>
        </w:rPr>
      </w:pPr>
      <w:r>
        <w:t>The compound with</w:t>
      </w:r>
      <w:r w:rsidRPr="008A627E">
        <w:rPr>
          <w:spacing w:val="-9"/>
        </w:rPr>
        <w:t xml:space="preserve"> </w:t>
      </w:r>
      <w:r>
        <w:t>the</w:t>
      </w:r>
      <w:r w:rsidRPr="008A627E">
        <w:rPr>
          <w:spacing w:val="-4"/>
        </w:rPr>
        <w:t xml:space="preserve"> </w:t>
      </w:r>
      <w:r>
        <w:t>formula</w:t>
      </w:r>
      <w:r w:rsidR="008A627E">
        <w:t xml:space="preserve"> </w:t>
      </w:r>
      <w:r w:rsidR="008A627E">
        <w:rPr>
          <w:noProof/>
        </w:rPr>
        <w:drawing>
          <wp:inline distT="0" distB="0" distL="0" distR="0" wp14:anchorId="76844220" wp14:editId="0496905B">
            <wp:extent cx="1228571" cy="504762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27E">
        <w:t xml:space="preserve"> </w:t>
      </w:r>
      <w:r>
        <w:t>represents: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tertiary</w:t>
      </w:r>
      <w:r>
        <w:rPr>
          <w:spacing w:val="-8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imine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substitutional derivative of</w:t>
      </w:r>
      <w:r>
        <w:rPr>
          <w:spacing w:val="-7"/>
          <w:sz w:val="24"/>
        </w:rPr>
        <w:t xml:space="preserve"> </w:t>
      </w:r>
      <w:r>
        <w:rPr>
          <w:sz w:val="24"/>
        </w:rPr>
        <w:t>propane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weak</w:t>
      </w:r>
      <w:r>
        <w:rPr>
          <w:spacing w:val="-4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nitropropane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2-aminopropane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secondary</w:t>
      </w:r>
      <w:r>
        <w:rPr>
          <w:spacing w:val="-8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8A627E">
      <w:pPr>
        <w:pStyle w:val="ListParagraph"/>
        <w:numPr>
          <w:ilvl w:val="0"/>
          <w:numId w:val="22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primary</w:t>
      </w:r>
      <w:r>
        <w:rPr>
          <w:spacing w:val="-6"/>
          <w:sz w:val="24"/>
        </w:rPr>
        <w:t xml:space="preserve"> </w:t>
      </w:r>
      <w:r>
        <w:rPr>
          <w:sz w:val="24"/>
        </w:rPr>
        <w:t>amine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0" w:lineRule="auto"/>
        <w:ind w:left="636" w:hanging="480"/>
        <w:jc w:val="left"/>
      </w:pPr>
      <w:r>
        <w:t>The compound with the formula 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5</w:t>
      </w:r>
      <w:r>
        <w:t>-CH=CH</w:t>
      </w:r>
      <w:r>
        <w:rPr>
          <w:position w:val="-7"/>
          <w:sz w:val="16"/>
        </w:rPr>
        <w:t>2</w:t>
      </w:r>
      <w:r>
        <w:rPr>
          <w:spacing w:val="15"/>
          <w:position w:val="-7"/>
          <w:sz w:val="16"/>
        </w:rPr>
        <w:t xml:space="preserve"> </w:t>
      </w:r>
      <w:r>
        <w:t>is: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a monomer for the polystyrene</w:t>
      </w:r>
      <w:r>
        <w:rPr>
          <w:spacing w:val="-6"/>
          <w:sz w:val="24"/>
        </w:rPr>
        <w:t xml:space="preserve"> </w:t>
      </w:r>
      <w:r>
        <w:rPr>
          <w:sz w:val="24"/>
        </w:rPr>
        <w:t>production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monomer for the PVC</w:t>
      </w:r>
      <w:r>
        <w:rPr>
          <w:spacing w:val="-8"/>
          <w:sz w:val="24"/>
        </w:rPr>
        <w:t xml:space="preserve"> </w:t>
      </w:r>
      <w:r>
        <w:rPr>
          <w:sz w:val="24"/>
        </w:rPr>
        <w:t>production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cumene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ethenylbenzene</w:t>
      </w:r>
      <w:proofErr w:type="spellEnd"/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ethylbenzene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vinylbenzene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styrene</w:t>
      </w:r>
    </w:p>
    <w:p w:rsidR="00864C38" w:rsidRDefault="00B31DBF" w:rsidP="008A627E">
      <w:pPr>
        <w:pStyle w:val="ListParagraph"/>
        <w:numPr>
          <w:ilvl w:val="0"/>
          <w:numId w:val="2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 aromatic</w:t>
      </w:r>
      <w:r>
        <w:rPr>
          <w:spacing w:val="-4"/>
          <w:sz w:val="24"/>
        </w:rPr>
        <w:t xml:space="preserve"> </w:t>
      </w:r>
      <w:r>
        <w:rPr>
          <w:sz w:val="24"/>
        </w:rPr>
        <w:t>hydrocarbon</w:t>
      </w:r>
    </w:p>
    <w:p w:rsidR="00864C38" w:rsidRDefault="00864C38">
      <w:pPr>
        <w:pStyle w:val="BodyText"/>
        <w:spacing w:before="1" w:line="240" w:lineRule="auto"/>
        <w:ind w:left="0" w:firstLine="0"/>
        <w:rPr>
          <w:sz w:val="28"/>
        </w:rPr>
      </w:pPr>
    </w:p>
    <w:p w:rsidR="00864C38" w:rsidRDefault="008F532F">
      <w:pPr>
        <w:pStyle w:val="Heading1"/>
        <w:numPr>
          <w:ilvl w:val="0"/>
          <w:numId w:val="1"/>
        </w:numPr>
        <w:tabs>
          <w:tab w:val="left" w:pos="1760"/>
          <w:tab w:val="left" w:pos="1761"/>
        </w:tabs>
        <w:spacing w:before="1" w:after="0" w:line="240" w:lineRule="auto"/>
        <w:ind w:left="1760" w:hanging="1604"/>
        <w:jc w:val="left"/>
      </w:pPr>
      <w:r>
        <w:rPr>
          <w:noProof/>
        </w:rPr>
        <w:drawing>
          <wp:inline distT="0" distB="0" distL="0" distR="0" wp14:anchorId="199E3A89" wp14:editId="72521F0E">
            <wp:extent cx="685714" cy="428571"/>
            <wp:effectExtent l="0" t="0" r="63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t>is:</w:t>
      </w:r>
    </w:p>
    <w:p w:rsidR="00864C38" w:rsidRDefault="00864C38">
      <w:pPr>
        <w:pStyle w:val="BodyText"/>
        <w:spacing w:before="10" w:line="240" w:lineRule="auto"/>
        <w:ind w:left="0" w:firstLine="0"/>
        <w:rPr>
          <w:b/>
          <w:sz w:val="27"/>
        </w:rPr>
      </w:pP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methanol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acetaldehyde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ketone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methyl</w:t>
      </w:r>
      <w:r>
        <w:rPr>
          <w:spacing w:val="-11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proofErr w:type="spellStart"/>
      <w:r>
        <w:rPr>
          <w:sz w:val="24"/>
        </w:rPr>
        <w:t>methanoic</w:t>
      </w:r>
      <w:proofErr w:type="spellEnd"/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formaldehyde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aldehyde</w:t>
      </w:r>
    </w:p>
    <w:p w:rsidR="00864C38" w:rsidRDefault="00B31DBF" w:rsidP="008A627E">
      <w:pPr>
        <w:pStyle w:val="ListParagraph"/>
        <w:numPr>
          <w:ilvl w:val="0"/>
          <w:numId w:val="22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carbonyl</w:t>
      </w:r>
      <w:r>
        <w:rPr>
          <w:spacing w:val="1"/>
          <w:sz w:val="24"/>
        </w:rPr>
        <w:t xml:space="preserve"> </w:t>
      </w:r>
      <w:r>
        <w:rPr>
          <w:sz w:val="24"/>
        </w:rPr>
        <w:t>compound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0" w:lineRule="auto"/>
        <w:ind w:left="636" w:hanging="480"/>
        <w:jc w:val="left"/>
      </w:pPr>
      <w:r>
        <w:t>CH</w:t>
      </w:r>
      <w:r>
        <w:rPr>
          <w:position w:val="-7"/>
          <w:sz w:val="16"/>
        </w:rPr>
        <w:t>3</w:t>
      </w:r>
      <w:r>
        <w:t>-CHO</w:t>
      </w:r>
      <w:r>
        <w:rPr>
          <w:spacing w:val="-2"/>
        </w:rPr>
        <w:t xml:space="preserve"> </w:t>
      </w:r>
      <w:r>
        <w:t>is: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acetaldehyde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formaldehyde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acetylene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acetone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ethanal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tautomer of vinyl</w:t>
      </w:r>
      <w:r>
        <w:rPr>
          <w:spacing w:val="-4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compound formed by the oxidation of a secondary</w:t>
      </w:r>
      <w:r>
        <w:rPr>
          <w:spacing w:val="-20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8A627E">
      <w:pPr>
        <w:pStyle w:val="ListParagraph"/>
        <w:numPr>
          <w:ilvl w:val="0"/>
          <w:numId w:val="2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a compound </w:t>
      </w:r>
      <w:r>
        <w:rPr>
          <w:spacing w:val="2"/>
          <w:sz w:val="24"/>
        </w:rPr>
        <w:t xml:space="preserve">by </w:t>
      </w:r>
      <w:r>
        <w:rPr>
          <w:sz w:val="24"/>
        </w:rPr>
        <w:t>the oxidation of which formic acid is</w:t>
      </w:r>
      <w:r>
        <w:rPr>
          <w:spacing w:val="-21"/>
          <w:sz w:val="24"/>
        </w:rPr>
        <w:t xml:space="preserve"> </w:t>
      </w:r>
      <w:r>
        <w:rPr>
          <w:sz w:val="24"/>
        </w:rPr>
        <w:t>formed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  <w:tab w:val="left" w:pos="5736"/>
        </w:tabs>
        <w:spacing w:after="0" w:line="240" w:lineRule="auto"/>
        <w:ind w:left="636" w:hanging="480"/>
        <w:jc w:val="left"/>
      </w:pPr>
      <w:r>
        <w:t>The compound 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</w:t>
      </w:r>
      <w:r w:rsidR="008F532F">
        <w:t xml:space="preserve"> </w:t>
      </w:r>
      <w:r w:rsidR="008F532F">
        <w:rPr>
          <w:noProof/>
        </w:rPr>
        <w:drawing>
          <wp:inline distT="0" distB="0" distL="0" distR="0" wp14:anchorId="3739FF6F" wp14:editId="15E137C1">
            <wp:extent cx="1190476" cy="457143"/>
            <wp:effectExtent l="0" t="0" r="0" b="63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32F">
        <w:t xml:space="preserve"> </w:t>
      </w:r>
      <w:r>
        <w:t>is:</w:t>
      </w:r>
    </w:p>
    <w:p w:rsidR="00864C38" w:rsidRDefault="00864C38">
      <w:pPr>
        <w:pStyle w:val="BodyText"/>
        <w:spacing w:before="10" w:line="240" w:lineRule="auto"/>
        <w:ind w:left="0" w:firstLine="0"/>
        <w:rPr>
          <w:b/>
          <w:sz w:val="27"/>
        </w:rPr>
      </w:pP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glyceraldehyde</w:t>
      </w: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dihydroxyacetone</w:t>
      </w: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03"/>
        </w:tabs>
        <w:spacing w:after="0" w:line="275" w:lineRule="exact"/>
        <w:ind w:left="402" w:hanging="246"/>
        <w:rPr>
          <w:sz w:val="24"/>
        </w:rPr>
      </w:pPr>
      <w:r>
        <w:rPr>
          <w:sz w:val="24"/>
        </w:rPr>
        <w:t>oxo-compound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aldehyde</w:t>
      </w: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2,3-dihydroxypropanal</w:t>
      </w: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product of the glycerol</w:t>
      </w:r>
      <w:r>
        <w:rPr>
          <w:spacing w:val="-5"/>
          <w:sz w:val="24"/>
        </w:rPr>
        <w:t xml:space="preserve"> </w:t>
      </w:r>
      <w:r>
        <w:rPr>
          <w:sz w:val="24"/>
        </w:rPr>
        <w:t>reduction</w:t>
      </w: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 optically active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8A627E">
      <w:pPr>
        <w:pStyle w:val="ListParagraph"/>
        <w:numPr>
          <w:ilvl w:val="0"/>
          <w:numId w:val="2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compound containing one asymmetric carbon atom in the</w:t>
      </w:r>
      <w:r>
        <w:rPr>
          <w:spacing w:val="-15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636" w:hanging="480"/>
        <w:jc w:val="left"/>
      </w:pPr>
      <w:r>
        <w:t>Indicate the systematic name of the</w:t>
      </w:r>
      <w:r>
        <w:rPr>
          <w:spacing w:val="-7"/>
        </w:rPr>
        <w:t xml:space="preserve"> </w:t>
      </w:r>
      <w:r>
        <w:t>compound:</w:t>
      </w:r>
      <w:r w:rsidR="008F532F">
        <w:t xml:space="preserve"> </w:t>
      </w:r>
      <w:r w:rsidR="008F532F">
        <w:rPr>
          <w:noProof/>
        </w:rPr>
        <w:drawing>
          <wp:inline distT="0" distB="0" distL="0" distR="0" wp14:anchorId="012731FA" wp14:editId="769DF2CD">
            <wp:extent cx="1685714" cy="495238"/>
            <wp:effectExtent l="0" t="0" r="0" b="63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b/>
          <w:sz w:val="25"/>
        </w:rPr>
      </w:pP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03"/>
        </w:tabs>
        <w:spacing w:before="90" w:after="0" w:line="276" w:lineRule="exact"/>
        <w:ind w:hanging="246"/>
        <w:rPr>
          <w:sz w:val="24"/>
        </w:rPr>
      </w:pPr>
      <w:r>
        <w:rPr>
          <w:sz w:val="24"/>
        </w:rPr>
        <w:t>3-methyl-3-butenic acid</w:t>
      </w:r>
      <w:r>
        <w:rPr>
          <w:spacing w:val="-3"/>
          <w:sz w:val="24"/>
        </w:rPr>
        <w:t xml:space="preserve"> </w:t>
      </w:r>
      <w:r>
        <w:rPr>
          <w:sz w:val="24"/>
        </w:rPr>
        <w:t>(3-methylbut-3-enic)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ß-methyl-3-butenic acid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fumaric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acrylic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2-methyl-2-butenoic acid</w:t>
      </w:r>
      <w:r>
        <w:rPr>
          <w:spacing w:val="-3"/>
          <w:sz w:val="24"/>
        </w:rPr>
        <w:t xml:space="preserve"> </w:t>
      </w:r>
      <w:r>
        <w:rPr>
          <w:sz w:val="24"/>
        </w:rPr>
        <w:t>(2-methylbut-2-enic)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3-methyl-2-butenoic acid</w:t>
      </w:r>
      <w:r>
        <w:rPr>
          <w:spacing w:val="-4"/>
          <w:sz w:val="24"/>
        </w:rPr>
        <w:t xml:space="preserve"> </w:t>
      </w:r>
      <w:r>
        <w:rPr>
          <w:sz w:val="24"/>
        </w:rPr>
        <w:t>(3-methylbut-2-enic)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2-methyl-3-butenoic acid</w:t>
      </w:r>
      <w:r>
        <w:rPr>
          <w:spacing w:val="-1"/>
          <w:sz w:val="24"/>
        </w:rPr>
        <w:t xml:space="preserve"> </w:t>
      </w:r>
      <w:r>
        <w:rPr>
          <w:sz w:val="24"/>
        </w:rPr>
        <w:t>(2-methylbut-3-enic)</w:t>
      </w:r>
    </w:p>
    <w:p w:rsidR="00864C38" w:rsidRDefault="00B31DBF" w:rsidP="008A627E">
      <w:pPr>
        <w:pStyle w:val="ListParagraph"/>
        <w:numPr>
          <w:ilvl w:val="0"/>
          <w:numId w:val="2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isobutyric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1" w:after="0" w:line="240" w:lineRule="auto"/>
        <w:ind w:left="636" w:hanging="480"/>
        <w:jc w:val="left"/>
      </w:pPr>
      <w:r>
        <w:t>Indicate</w:t>
      </w:r>
      <w:r>
        <w:rPr>
          <w:spacing w:val="-6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formula:</w:t>
      </w:r>
    </w:p>
    <w:p w:rsidR="00864C38" w:rsidRDefault="00CF02A0" w:rsidP="008A627E">
      <w:pPr>
        <w:pStyle w:val="ListParagraph"/>
        <w:numPr>
          <w:ilvl w:val="0"/>
          <w:numId w:val="227"/>
        </w:numPr>
        <w:tabs>
          <w:tab w:val="left" w:pos="3147"/>
          <w:tab w:val="left" w:pos="3148"/>
        </w:tabs>
        <w:spacing w:before="2" w:after="0" w:line="240" w:lineRule="auto"/>
        <w:ind w:hanging="2991"/>
        <w:rPr>
          <w:sz w:val="24"/>
        </w:rPr>
      </w:pPr>
      <w:r>
        <w:rPr>
          <w:noProof/>
        </w:rPr>
        <w:drawing>
          <wp:inline distT="0" distB="0" distL="0" distR="0" wp14:anchorId="1ECB3E4E" wp14:editId="126EF00F">
            <wp:extent cx="1971429" cy="504762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z w:val="24"/>
        </w:rPr>
        <w:t>4-methylpentane</w:t>
      </w:r>
    </w:p>
    <w:p w:rsidR="00864C38" w:rsidRDefault="00864C38">
      <w:pPr>
        <w:pStyle w:val="BodyText"/>
        <w:spacing w:line="240" w:lineRule="auto"/>
        <w:ind w:left="0" w:firstLine="0"/>
        <w:rPr>
          <w:sz w:val="32"/>
        </w:rPr>
      </w:pPr>
    </w:p>
    <w:p w:rsidR="00864C38" w:rsidRDefault="00CF02A0" w:rsidP="008A627E">
      <w:pPr>
        <w:pStyle w:val="ListParagraph"/>
        <w:numPr>
          <w:ilvl w:val="0"/>
          <w:numId w:val="227"/>
        </w:numPr>
        <w:tabs>
          <w:tab w:val="left" w:pos="3046"/>
          <w:tab w:val="left" w:pos="3047"/>
        </w:tabs>
        <w:spacing w:before="1" w:after="0" w:line="240" w:lineRule="auto"/>
        <w:ind w:left="3046" w:hanging="2890"/>
        <w:rPr>
          <w:sz w:val="24"/>
        </w:rPr>
      </w:pPr>
      <w:r>
        <w:rPr>
          <w:noProof/>
        </w:rPr>
        <w:drawing>
          <wp:inline distT="0" distB="0" distL="0" distR="0" wp14:anchorId="0E6E2773" wp14:editId="1F895321">
            <wp:extent cx="1561905" cy="504762"/>
            <wp:effectExtent l="0" t="0" r="63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="00B31DBF">
        <w:rPr>
          <w:sz w:val="24"/>
        </w:rPr>
        <w:t>2-methylbutane</w:t>
      </w:r>
    </w:p>
    <w:p w:rsidR="00864C38" w:rsidRDefault="00864C38">
      <w:pPr>
        <w:pStyle w:val="BodyText"/>
        <w:spacing w:line="240" w:lineRule="auto"/>
        <w:ind w:left="0" w:firstLine="0"/>
        <w:rPr>
          <w:sz w:val="32"/>
        </w:rPr>
      </w:pPr>
    </w:p>
    <w:p w:rsidR="00864C38" w:rsidRDefault="00CF02A0" w:rsidP="008A627E">
      <w:pPr>
        <w:pStyle w:val="ListParagraph"/>
        <w:numPr>
          <w:ilvl w:val="0"/>
          <w:numId w:val="227"/>
        </w:numPr>
        <w:tabs>
          <w:tab w:val="left" w:pos="3753"/>
          <w:tab w:val="left" w:pos="3754"/>
        </w:tabs>
        <w:spacing w:after="0" w:line="240" w:lineRule="auto"/>
        <w:ind w:left="3753" w:hanging="3597"/>
        <w:rPr>
          <w:sz w:val="24"/>
        </w:rPr>
      </w:pPr>
      <w:r>
        <w:rPr>
          <w:noProof/>
        </w:rPr>
        <w:drawing>
          <wp:inline distT="0" distB="0" distL="0" distR="0" wp14:anchorId="7CD9A3FB" wp14:editId="0BC70F36">
            <wp:extent cx="1952381" cy="476190"/>
            <wp:effectExtent l="0" t="0" r="0" b="63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="00B31DBF">
        <w:rPr>
          <w:sz w:val="24"/>
        </w:rPr>
        <w:t>4-methylpentane</w:t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31"/>
        </w:rPr>
      </w:pPr>
    </w:p>
    <w:p w:rsidR="00864C38" w:rsidRDefault="00CF02A0" w:rsidP="008A627E">
      <w:pPr>
        <w:pStyle w:val="ListParagraph"/>
        <w:numPr>
          <w:ilvl w:val="0"/>
          <w:numId w:val="227"/>
        </w:numPr>
        <w:tabs>
          <w:tab w:val="left" w:pos="3743"/>
          <w:tab w:val="left" w:pos="3745"/>
        </w:tabs>
        <w:spacing w:after="0" w:line="240" w:lineRule="auto"/>
        <w:ind w:left="3744" w:hanging="3588"/>
        <w:rPr>
          <w:sz w:val="24"/>
        </w:rPr>
      </w:pPr>
      <w:r>
        <w:rPr>
          <w:noProof/>
        </w:rPr>
        <w:drawing>
          <wp:inline distT="0" distB="0" distL="0" distR="0" wp14:anchorId="76D325ED" wp14:editId="46828D1C">
            <wp:extent cx="2352381" cy="476190"/>
            <wp:effectExtent l="0" t="0" r="0" b="63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="00B31DBF">
        <w:rPr>
          <w:sz w:val="24"/>
        </w:rPr>
        <w:t>2,4-dimethylhexane</w:t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22"/>
        </w:rPr>
      </w:pPr>
    </w:p>
    <w:p w:rsidR="00864C38" w:rsidRDefault="00CF02A0" w:rsidP="008A627E">
      <w:pPr>
        <w:pStyle w:val="ListParagraph"/>
        <w:numPr>
          <w:ilvl w:val="0"/>
          <w:numId w:val="227"/>
        </w:numPr>
        <w:tabs>
          <w:tab w:val="left" w:pos="3693"/>
          <w:tab w:val="left" w:pos="3694"/>
        </w:tabs>
        <w:spacing w:after="0" w:line="240" w:lineRule="auto"/>
        <w:ind w:left="3693" w:hanging="3537"/>
        <w:rPr>
          <w:sz w:val="24"/>
        </w:rPr>
      </w:pPr>
      <w:r>
        <w:rPr>
          <w:noProof/>
        </w:rPr>
        <w:drawing>
          <wp:inline distT="0" distB="0" distL="0" distR="0" wp14:anchorId="479DDED2" wp14:editId="5E07AA54">
            <wp:extent cx="1819048" cy="685714"/>
            <wp:effectExtent l="0" t="0" r="0" b="63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="00B31DBF">
        <w:rPr>
          <w:sz w:val="24"/>
        </w:rPr>
        <w:t>4,4-dimethylpentane</w:t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31"/>
        </w:rPr>
      </w:pPr>
    </w:p>
    <w:p w:rsidR="00864C38" w:rsidRDefault="00B31DBF" w:rsidP="008A627E">
      <w:pPr>
        <w:pStyle w:val="ListParagraph"/>
        <w:numPr>
          <w:ilvl w:val="0"/>
          <w:numId w:val="227"/>
        </w:numPr>
        <w:tabs>
          <w:tab w:val="left" w:pos="496"/>
          <w:tab w:val="left" w:pos="3693"/>
        </w:tabs>
        <w:spacing w:after="0" w:line="237" w:lineRule="auto"/>
        <w:ind w:left="495" w:hanging="339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-CH=CH</w:t>
      </w:r>
      <w:r>
        <w:rPr>
          <w:position w:val="-7"/>
          <w:sz w:val="16"/>
        </w:rPr>
        <w:t>2</w:t>
      </w:r>
      <w:r>
        <w:rPr>
          <w:position w:val="-7"/>
          <w:sz w:val="16"/>
        </w:rPr>
        <w:tab/>
      </w:r>
      <w:r>
        <w:rPr>
          <w:sz w:val="24"/>
        </w:rPr>
        <w:t>vinyl</w:t>
      </w:r>
      <w:r>
        <w:rPr>
          <w:spacing w:val="-2"/>
          <w:sz w:val="24"/>
        </w:rPr>
        <w:t xml:space="preserve"> </w:t>
      </w:r>
      <w:r>
        <w:rPr>
          <w:sz w:val="24"/>
        </w:rPr>
        <w:t>benzene</w:t>
      </w:r>
    </w:p>
    <w:p w:rsidR="00864C38" w:rsidRDefault="00B31DBF" w:rsidP="008A627E">
      <w:pPr>
        <w:pStyle w:val="ListParagraph"/>
        <w:numPr>
          <w:ilvl w:val="0"/>
          <w:numId w:val="227"/>
        </w:numPr>
        <w:tabs>
          <w:tab w:val="left" w:pos="475"/>
          <w:tab w:val="left" w:pos="3693"/>
        </w:tabs>
        <w:spacing w:after="0" w:line="237" w:lineRule="auto"/>
        <w:ind w:left="474" w:hanging="318"/>
        <w:rPr>
          <w:sz w:val="24"/>
        </w:rPr>
      </w:pPr>
      <w:r>
        <w:rPr>
          <w:sz w:val="24"/>
        </w:rPr>
        <w:lastRenderedPageBreak/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-CH</w:t>
      </w:r>
      <w:r>
        <w:rPr>
          <w:position w:val="-7"/>
          <w:sz w:val="16"/>
        </w:rPr>
        <w:t>3</w:t>
      </w:r>
      <w:r>
        <w:rPr>
          <w:position w:val="-7"/>
          <w:sz w:val="16"/>
        </w:rPr>
        <w:tab/>
      </w:r>
      <w:r>
        <w:rPr>
          <w:sz w:val="24"/>
        </w:rPr>
        <w:t>toluene</w:t>
      </w:r>
    </w:p>
    <w:p w:rsidR="00864C38" w:rsidRDefault="00B31DBF" w:rsidP="008A627E">
      <w:pPr>
        <w:pStyle w:val="ListParagraph"/>
        <w:numPr>
          <w:ilvl w:val="0"/>
          <w:numId w:val="227"/>
        </w:numPr>
        <w:tabs>
          <w:tab w:val="left" w:pos="477"/>
          <w:tab w:val="left" w:pos="3693"/>
        </w:tabs>
        <w:spacing w:after="0" w:line="237" w:lineRule="auto"/>
        <w:ind w:left="476" w:hanging="32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=CH-CH=CH</w:t>
      </w:r>
      <w:r>
        <w:rPr>
          <w:position w:val="-7"/>
          <w:sz w:val="16"/>
        </w:rPr>
        <w:t>2</w:t>
      </w:r>
      <w:r>
        <w:rPr>
          <w:position w:val="-7"/>
          <w:sz w:val="16"/>
        </w:rPr>
        <w:tab/>
      </w:r>
      <w:r>
        <w:rPr>
          <w:sz w:val="24"/>
        </w:rPr>
        <w:t>1,3-butadiene</w:t>
      </w:r>
      <w:r>
        <w:rPr>
          <w:spacing w:val="-3"/>
          <w:sz w:val="24"/>
        </w:rPr>
        <w:t xml:space="preserve"> </w:t>
      </w:r>
      <w:r>
        <w:rPr>
          <w:sz w:val="24"/>
        </w:rPr>
        <w:t>(buta-1,3-diene)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4" w:after="0"/>
        <w:ind w:left="636" w:hanging="480"/>
        <w:jc w:val="left"/>
      </w:pPr>
      <w:r>
        <w:t>The addition of water to</w:t>
      </w:r>
      <w:r>
        <w:rPr>
          <w:spacing w:val="-6"/>
        </w:rPr>
        <w:t xml:space="preserve"> </w:t>
      </w:r>
      <w:r>
        <w:t>ethene: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provides vinyl</w:t>
      </w:r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leads to the disappearance of the double</w:t>
      </w:r>
      <w:r>
        <w:rPr>
          <w:spacing w:val="-1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dehydration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electrophilic</w:t>
      </w:r>
      <w:r>
        <w:rPr>
          <w:spacing w:val="-3"/>
          <w:sz w:val="24"/>
        </w:rPr>
        <w:t xml:space="preserve"> </w:t>
      </w:r>
      <w:r>
        <w:rPr>
          <w:sz w:val="24"/>
        </w:rPr>
        <w:t>addition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can be </w:t>
      </w:r>
      <w:proofErr w:type="spellStart"/>
      <w:r>
        <w:rPr>
          <w:sz w:val="24"/>
        </w:rPr>
        <w:t>catalyzed</w:t>
      </w:r>
      <w:proofErr w:type="spellEnd"/>
      <w:r>
        <w:rPr>
          <w:sz w:val="24"/>
        </w:rPr>
        <w:t xml:space="preserve"> by sulfuric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 reaction by which ethanol is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formed</w:t>
      </w:r>
      <w:proofErr w:type="gramEnd"/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the basis of industrial ethanol</w:t>
      </w:r>
      <w:r>
        <w:rPr>
          <w:spacing w:val="-7"/>
          <w:sz w:val="24"/>
        </w:rPr>
        <w:t xml:space="preserve"> </w:t>
      </w:r>
      <w:r>
        <w:rPr>
          <w:sz w:val="24"/>
        </w:rPr>
        <w:t>production</w:t>
      </w:r>
    </w:p>
    <w:p w:rsidR="00864C38" w:rsidRDefault="00B31DBF" w:rsidP="008A627E">
      <w:pPr>
        <w:pStyle w:val="ListParagraph"/>
        <w:numPr>
          <w:ilvl w:val="0"/>
          <w:numId w:val="2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controlled by the Markovnikov's</w:t>
      </w:r>
      <w:r>
        <w:rPr>
          <w:spacing w:val="-11"/>
          <w:sz w:val="24"/>
        </w:rPr>
        <w:t xml:space="preserve"> </w:t>
      </w:r>
      <w:r>
        <w:rPr>
          <w:sz w:val="24"/>
        </w:rPr>
        <w:t>rule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The reaction of methane with</w:t>
      </w:r>
      <w:r>
        <w:rPr>
          <w:spacing w:val="-7"/>
        </w:rPr>
        <w:t xml:space="preserve"> </w:t>
      </w:r>
      <w:r>
        <w:t>chlorine: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radical chain</w:t>
      </w:r>
      <w:r>
        <w:rPr>
          <w:spacing w:val="-6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consists of initiation, propagation and</w:t>
      </w:r>
      <w:r>
        <w:rPr>
          <w:spacing w:val="-5"/>
          <w:sz w:val="24"/>
        </w:rPr>
        <w:t xml:space="preserve"> </w:t>
      </w:r>
      <w:r>
        <w:rPr>
          <w:sz w:val="24"/>
        </w:rPr>
        <w:t>termination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heterolytic substitution</w:t>
      </w:r>
      <w:r>
        <w:rPr>
          <w:spacing w:val="-2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homolytic substitution</w:t>
      </w:r>
      <w:r>
        <w:rPr>
          <w:spacing w:val="-2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addition nucleophilic</w:t>
      </w:r>
      <w:r>
        <w:rPr>
          <w:spacing w:val="-2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performed by irradiating the reaction mixture with UV</w:t>
      </w:r>
      <w:r>
        <w:rPr>
          <w:spacing w:val="-21"/>
          <w:sz w:val="24"/>
        </w:rPr>
        <w:t xml:space="preserve"> </w:t>
      </w:r>
      <w:r>
        <w:rPr>
          <w:sz w:val="24"/>
        </w:rPr>
        <w:t>radiation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is carried out at the temperature around 25</w:t>
      </w:r>
      <w:r>
        <w:rPr>
          <w:spacing w:val="-10"/>
          <w:sz w:val="24"/>
        </w:rPr>
        <w:t xml:space="preserve"> </w:t>
      </w:r>
      <w:r>
        <w:rPr>
          <w:sz w:val="24"/>
        </w:rPr>
        <w:t>°C</w:t>
      </w:r>
    </w:p>
    <w:p w:rsidR="00864C38" w:rsidRDefault="00B31DBF" w:rsidP="008A627E">
      <w:pPr>
        <w:pStyle w:val="ListParagraph"/>
        <w:numPr>
          <w:ilvl w:val="0"/>
          <w:numId w:val="2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provides sequentially mono-, di-, tri- and</w:t>
      </w:r>
      <w:r>
        <w:rPr>
          <w:spacing w:val="-11"/>
          <w:sz w:val="24"/>
        </w:rPr>
        <w:t xml:space="preserve"> </w:t>
      </w:r>
      <w:r>
        <w:rPr>
          <w:sz w:val="24"/>
        </w:rPr>
        <w:t>tetrachloromethane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 xml:space="preserve">By the hydrogenation of </w:t>
      </w:r>
      <w:proofErr w:type="gramStart"/>
      <w:r>
        <w:t>ethylene</w:t>
      </w:r>
      <w:proofErr w:type="gramEnd"/>
      <w:r>
        <w:t xml:space="preserve"> the following compounds can be</w:t>
      </w:r>
      <w:r>
        <w:rPr>
          <w:spacing w:val="-21"/>
        </w:rPr>
        <w:t xml:space="preserve"> </w:t>
      </w:r>
      <w:r>
        <w:t>formed: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ethene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acetylene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saturated</w:t>
      </w:r>
      <w:r>
        <w:rPr>
          <w:spacing w:val="-4"/>
          <w:sz w:val="24"/>
        </w:rPr>
        <w:t xml:space="preserve"> </w:t>
      </w:r>
      <w:r>
        <w:rPr>
          <w:sz w:val="24"/>
        </w:rPr>
        <w:t>hydrocarbon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acetaldehyde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ethanol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ethane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ethyne</w:t>
      </w:r>
    </w:p>
    <w:p w:rsidR="00864C38" w:rsidRDefault="00B31DBF" w:rsidP="008A627E">
      <w:pPr>
        <w:pStyle w:val="ListParagraph"/>
        <w:numPr>
          <w:ilvl w:val="0"/>
          <w:numId w:val="2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alkane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338" w:hanging="281"/>
        <w:jc w:val="left"/>
      </w:pPr>
      <w:r>
        <w:t>Which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compounds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hydrogen</w:t>
      </w:r>
      <w:r>
        <w:rPr>
          <w:spacing w:val="-3"/>
        </w:rPr>
        <w:t xml:space="preserve"> </w:t>
      </w:r>
      <w:r>
        <w:t>chloride to 1-butene and</w:t>
      </w:r>
      <w:r>
        <w:rPr>
          <w:spacing w:val="-4"/>
        </w:rPr>
        <w:t xml:space="preserve"> </w:t>
      </w:r>
      <w:r>
        <w:t>2-butene:</w:t>
      </w:r>
    </w:p>
    <w:p w:rsidR="00864C38" w:rsidRDefault="00B83590" w:rsidP="004D2E59">
      <w:pPr>
        <w:pStyle w:val="BodyText"/>
        <w:numPr>
          <w:ilvl w:val="0"/>
          <w:numId w:val="721"/>
        </w:numPr>
        <w:spacing w:before="2" w:line="240" w:lineRule="auto"/>
      </w:pPr>
      <w:r>
        <w:rPr>
          <w:noProof/>
        </w:rPr>
        <w:drawing>
          <wp:inline distT="0" distB="0" distL="0" distR="0" wp14:anchorId="339B7115" wp14:editId="61E5DB71">
            <wp:extent cx="1533333" cy="447619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0"/>
        </w:rPr>
      </w:pPr>
    </w:p>
    <w:p w:rsidR="00864C38" w:rsidRDefault="00B83590" w:rsidP="004D2E59">
      <w:pPr>
        <w:pStyle w:val="BodyText"/>
        <w:numPr>
          <w:ilvl w:val="0"/>
          <w:numId w:val="721"/>
        </w:numPr>
        <w:spacing w:before="89" w:line="240" w:lineRule="auto"/>
      </w:pPr>
      <w:r>
        <w:rPr>
          <w:noProof/>
        </w:rPr>
        <w:drawing>
          <wp:inline distT="0" distB="0" distL="0" distR="0" wp14:anchorId="283AAAE6" wp14:editId="3CC71CA8">
            <wp:extent cx="1628571" cy="447619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0"/>
        </w:rPr>
      </w:pPr>
    </w:p>
    <w:p w:rsidR="00864C38" w:rsidRDefault="00B83590" w:rsidP="004D2E59">
      <w:pPr>
        <w:pStyle w:val="BodyText"/>
        <w:numPr>
          <w:ilvl w:val="0"/>
          <w:numId w:val="721"/>
        </w:numPr>
        <w:spacing w:before="90" w:line="240" w:lineRule="auto"/>
      </w:pPr>
      <w:r>
        <w:rPr>
          <w:noProof/>
        </w:rPr>
        <w:drawing>
          <wp:inline distT="0" distB="0" distL="0" distR="0" wp14:anchorId="06282E77" wp14:editId="20BDA434">
            <wp:extent cx="1371429" cy="457143"/>
            <wp:effectExtent l="0" t="0" r="635" b="63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19"/>
        </w:rPr>
      </w:pPr>
    </w:p>
    <w:p w:rsidR="00864C38" w:rsidRDefault="00B31DBF" w:rsidP="004D2E59">
      <w:pPr>
        <w:pStyle w:val="ListParagraph"/>
        <w:numPr>
          <w:ilvl w:val="0"/>
          <w:numId w:val="721"/>
        </w:numPr>
        <w:tabs>
          <w:tab w:val="left" w:pos="477"/>
        </w:tabs>
        <w:spacing w:before="90" w:after="0" w:line="276" w:lineRule="exact"/>
        <w:rPr>
          <w:sz w:val="24"/>
        </w:rPr>
      </w:pPr>
      <w:r>
        <w:rPr>
          <w:sz w:val="24"/>
        </w:rPr>
        <w:t>halogenoalkane</w:t>
      </w:r>
    </w:p>
    <w:p w:rsidR="00864C38" w:rsidRDefault="00B31DBF" w:rsidP="004D2E59">
      <w:pPr>
        <w:pStyle w:val="ListParagraph"/>
        <w:numPr>
          <w:ilvl w:val="0"/>
          <w:numId w:val="721"/>
        </w:numPr>
        <w:tabs>
          <w:tab w:val="left" w:pos="463"/>
        </w:tabs>
        <w:spacing w:after="0" w:line="276" w:lineRule="exact"/>
        <w:rPr>
          <w:sz w:val="24"/>
        </w:rPr>
      </w:pPr>
      <w:r>
        <w:rPr>
          <w:sz w:val="24"/>
        </w:rPr>
        <w:t>2-chlorobutane</w:t>
      </w:r>
    </w:p>
    <w:p w:rsidR="00864C38" w:rsidRDefault="00B31DBF" w:rsidP="004D2E59">
      <w:pPr>
        <w:pStyle w:val="ListParagraph"/>
        <w:numPr>
          <w:ilvl w:val="0"/>
          <w:numId w:val="721"/>
        </w:numPr>
        <w:tabs>
          <w:tab w:val="left" w:pos="436"/>
        </w:tabs>
        <w:spacing w:after="0" w:line="276" w:lineRule="exact"/>
        <w:rPr>
          <w:sz w:val="24"/>
        </w:rPr>
      </w:pPr>
      <w:r>
        <w:rPr>
          <w:sz w:val="24"/>
        </w:rPr>
        <w:t>1-chlorobutane</w:t>
      </w:r>
    </w:p>
    <w:p w:rsidR="00864C38" w:rsidRDefault="00B31DBF" w:rsidP="004D2E59">
      <w:pPr>
        <w:pStyle w:val="ListParagraph"/>
        <w:numPr>
          <w:ilvl w:val="0"/>
          <w:numId w:val="721"/>
        </w:numPr>
        <w:tabs>
          <w:tab w:val="left" w:pos="476"/>
        </w:tabs>
        <w:spacing w:after="0" w:line="276" w:lineRule="exact"/>
        <w:rPr>
          <w:sz w:val="24"/>
        </w:rPr>
      </w:pPr>
      <w:r>
        <w:rPr>
          <w:sz w:val="24"/>
        </w:rPr>
        <w:t>an optically active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721"/>
        </w:numPr>
        <w:tabs>
          <w:tab w:val="left" w:pos="477"/>
        </w:tabs>
        <w:spacing w:after="0" w:line="240" w:lineRule="auto"/>
        <w:rPr>
          <w:sz w:val="24"/>
        </w:rPr>
      </w:pPr>
      <w:r>
        <w:rPr>
          <w:sz w:val="24"/>
        </w:rPr>
        <w:t>a compound with a chiral carbon</w:t>
      </w:r>
      <w:r>
        <w:rPr>
          <w:spacing w:val="-8"/>
          <w:sz w:val="24"/>
        </w:rPr>
        <w:t xml:space="preserve"> </w:t>
      </w:r>
      <w:r>
        <w:rPr>
          <w:sz w:val="24"/>
        </w:rPr>
        <w:t>atom</w:t>
      </w:r>
    </w:p>
    <w:p w:rsidR="00864C38" w:rsidRDefault="00864C38">
      <w:pPr>
        <w:pStyle w:val="BodyText"/>
        <w:spacing w:before="1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  <w:tab w:val="left" w:pos="5319"/>
        </w:tabs>
        <w:spacing w:after="0" w:line="230" w:lineRule="auto"/>
        <w:ind w:left="636" w:hanging="480"/>
        <w:jc w:val="left"/>
      </w:pPr>
      <w:r>
        <w:t>By the reaction CH</w:t>
      </w:r>
      <w:r>
        <w:rPr>
          <w:position w:val="-7"/>
          <w:sz w:val="16"/>
        </w:rPr>
        <w:t>2</w:t>
      </w:r>
      <w:r>
        <w:t>=CH-CH</w:t>
      </w:r>
      <w:r>
        <w:rPr>
          <w:position w:val="-7"/>
          <w:sz w:val="16"/>
        </w:rPr>
        <w:t>3</w:t>
      </w:r>
      <w:r>
        <w:rPr>
          <w:spacing w:val="11"/>
          <w:position w:val="-7"/>
          <w:sz w:val="1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HBr</w:t>
      </w:r>
      <w:r w:rsidR="00B83590">
        <w:rPr>
          <w:noProof/>
        </w:rPr>
        <w:drawing>
          <wp:inline distT="0" distB="0" distL="0" distR="0" wp14:anchorId="61AED2C1" wp14:editId="13B58FD7">
            <wp:extent cx="495238" cy="123810"/>
            <wp:effectExtent l="0" t="0" r="635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the following compound is</w:t>
      </w:r>
      <w:r>
        <w:rPr>
          <w:spacing w:val="-13"/>
        </w:rPr>
        <w:t xml:space="preserve"> </w:t>
      </w:r>
      <w:r>
        <w:t>formed: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2-bromopropane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1-bromopropane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bromoform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isoprene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1-bromopropene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2-bromopropene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proofErr w:type="spellStart"/>
      <w:r>
        <w:rPr>
          <w:sz w:val="24"/>
        </w:rPr>
        <w:t>alyl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bromide</w:t>
      </w:r>
    </w:p>
    <w:p w:rsidR="00864C38" w:rsidRDefault="00B31DBF" w:rsidP="004C5E5E">
      <w:pPr>
        <w:pStyle w:val="ListParagraph"/>
        <w:numPr>
          <w:ilvl w:val="0"/>
          <w:numId w:val="2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vinyl</w:t>
      </w:r>
      <w:r>
        <w:rPr>
          <w:spacing w:val="-2"/>
          <w:sz w:val="24"/>
        </w:rPr>
        <w:t xml:space="preserve"> </w:t>
      </w:r>
      <w:r>
        <w:rPr>
          <w:sz w:val="24"/>
        </w:rPr>
        <w:t>bromide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By the addition of water to acetylene, the following compound can be</w:t>
      </w:r>
      <w:r>
        <w:rPr>
          <w:spacing w:val="-31"/>
        </w:rPr>
        <w:t xml:space="preserve"> </w:t>
      </w:r>
      <w:r>
        <w:t>formed: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non stable</w:t>
      </w:r>
      <w:proofErr w:type="spellEnd"/>
      <w:r>
        <w:rPr>
          <w:sz w:val="24"/>
        </w:rPr>
        <w:t xml:space="preserve"> vinyl</w:t>
      </w:r>
      <w:r>
        <w:rPr>
          <w:spacing w:val="-6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ethanal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</w:t>
      </w:r>
      <w:r>
        <w:rPr>
          <w:spacing w:val="-2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acetylbenzene</w:t>
      </w:r>
      <w:proofErr w:type="spellEnd"/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acetaldehyde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formaldehyde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ethanol</w:t>
      </w:r>
    </w:p>
    <w:p w:rsidR="00864C38" w:rsidRDefault="00B31DBF" w:rsidP="004C5E5E">
      <w:pPr>
        <w:pStyle w:val="ListParagraph"/>
        <w:numPr>
          <w:ilvl w:val="0"/>
          <w:numId w:val="2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acetylide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  <w:tab w:val="left" w:pos="4192"/>
        </w:tabs>
        <w:spacing w:after="0" w:line="230" w:lineRule="auto"/>
        <w:ind w:left="636" w:hanging="480"/>
        <w:jc w:val="left"/>
      </w:pPr>
      <w:r>
        <w:t>Reaction</w:t>
      </w:r>
      <w:r>
        <w:rPr>
          <w:spacing w:val="-4"/>
        </w:rPr>
        <w:t xml:space="preserve"> </w:t>
      </w:r>
      <w:r>
        <w:t>R-CH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-NH</w:t>
      </w:r>
      <w:r>
        <w:rPr>
          <w:position w:val="-7"/>
          <w:sz w:val="16"/>
        </w:rPr>
        <w:t>2</w:t>
      </w:r>
      <w:r w:rsidR="00B83590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77722F64" wp14:editId="1F1F99FD">
            <wp:extent cx="495238" cy="123810"/>
            <wp:effectExtent l="0" t="0" r="63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590">
        <w:rPr>
          <w:position w:val="-7"/>
          <w:sz w:val="16"/>
        </w:rPr>
        <w:t xml:space="preserve"> </w:t>
      </w:r>
      <w:r>
        <w:t>R-CH=CH</w:t>
      </w:r>
      <w:r>
        <w:rPr>
          <w:position w:val="-7"/>
          <w:sz w:val="16"/>
        </w:rPr>
        <w:t xml:space="preserve">2 </w:t>
      </w:r>
      <w:r>
        <w:t>+ NH</w:t>
      </w:r>
      <w:r>
        <w:rPr>
          <w:position w:val="-7"/>
          <w:sz w:val="16"/>
        </w:rPr>
        <w:t>3</w:t>
      </w:r>
      <w:r>
        <w:rPr>
          <w:spacing w:val="-19"/>
          <w:position w:val="-7"/>
          <w:sz w:val="16"/>
        </w:rPr>
        <w:t xml:space="preserve"> </w:t>
      </w:r>
      <w:r>
        <w:t>is: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deamination of the secondary</w:t>
      </w:r>
      <w:r>
        <w:rPr>
          <w:spacing w:val="-9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elimination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substitution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addition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deamination of the tertiary</w:t>
      </w:r>
      <w:r>
        <w:rPr>
          <w:spacing w:val="-22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deamination of the primary</w:t>
      </w:r>
      <w:r>
        <w:rPr>
          <w:spacing w:val="-20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deamination</w:t>
      </w:r>
    </w:p>
    <w:p w:rsidR="00864C38" w:rsidRDefault="00B31DBF" w:rsidP="004C5E5E">
      <w:pPr>
        <w:pStyle w:val="ListParagraph"/>
        <w:numPr>
          <w:ilvl w:val="0"/>
          <w:numId w:val="2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chain</w:t>
      </w:r>
      <w:r>
        <w:rPr>
          <w:spacing w:val="-1"/>
          <w:sz w:val="24"/>
        </w:rPr>
        <w:t xml:space="preserve"> </w:t>
      </w:r>
      <w:r>
        <w:rPr>
          <w:sz w:val="24"/>
        </w:rPr>
        <w:t>reaction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40" w:lineRule="auto"/>
        <w:ind w:left="437" w:right="424" w:hanging="281"/>
        <w:jc w:val="left"/>
      </w:pP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benzene</w:t>
      </w:r>
      <w:r>
        <w:rPr>
          <w:spacing w:val="-5"/>
        </w:rPr>
        <w:t xml:space="preserve"> </w:t>
      </w:r>
      <w:r>
        <w:t>nitration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stage,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compound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formed as the main product: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1,2-dinitrobenzene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1,4-dinitrobenzene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1,3-dinitrobenzene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m-dinitrobenzene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o-dinitrobenzene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p-dinitrobenzene</w:t>
      </w:r>
    </w:p>
    <w:p w:rsidR="00864C38" w:rsidRDefault="00B31DBF" w:rsidP="004C5E5E">
      <w:pPr>
        <w:pStyle w:val="ListParagraph"/>
        <w:numPr>
          <w:ilvl w:val="0"/>
          <w:numId w:val="23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substitutional derivative of</w:t>
      </w:r>
      <w:r>
        <w:rPr>
          <w:spacing w:val="-7"/>
          <w:sz w:val="24"/>
        </w:rPr>
        <w:t xml:space="preserve"> </w:t>
      </w:r>
      <w:r>
        <w:rPr>
          <w:sz w:val="24"/>
        </w:rPr>
        <w:t>benzene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To the electrophilic substitutions of arenes we</w:t>
      </w:r>
      <w:r>
        <w:rPr>
          <w:spacing w:val="-12"/>
        </w:rPr>
        <w:t xml:space="preserve"> </w:t>
      </w:r>
      <w:r>
        <w:t>include:</w:t>
      </w:r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chloration</w:t>
      </w:r>
      <w:proofErr w:type="spellEnd"/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bromation</w:t>
      </w:r>
      <w:proofErr w:type="spellEnd"/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hydrogenation</w:t>
      </w:r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oxidation</w:t>
      </w:r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nitration</w:t>
      </w:r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sulfonation</w:t>
      </w:r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acylation</w:t>
      </w:r>
    </w:p>
    <w:p w:rsidR="00864C38" w:rsidRDefault="00B31DBF" w:rsidP="004C5E5E">
      <w:pPr>
        <w:pStyle w:val="ListParagraph"/>
        <w:numPr>
          <w:ilvl w:val="0"/>
          <w:numId w:val="2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alkylation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Nucleophilic substitution reactions are typical</w:t>
      </w:r>
      <w:r>
        <w:rPr>
          <w:spacing w:val="-6"/>
        </w:rPr>
        <w:t xml:space="preserve"> </w:t>
      </w:r>
      <w:r>
        <w:t>for: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alkynes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alcohols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phenols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arenes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alkenes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aromatic</w:t>
      </w:r>
      <w:r>
        <w:rPr>
          <w:spacing w:val="-3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aliphatic</w:t>
      </w:r>
      <w:r>
        <w:rPr>
          <w:spacing w:val="-3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4C5E5E">
      <w:pPr>
        <w:pStyle w:val="ListParagraph"/>
        <w:numPr>
          <w:ilvl w:val="0"/>
          <w:numId w:val="2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halogenoalkanes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76" w:lineRule="exact"/>
        <w:ind w:left="636" w:hanging="480"/>
        <w:jc w:val="left"/>
      </w:pPr>
      <w:r>
        <w:t>Indicate pairs with the correct name assigned to the</w:t>
      </w:r>
      <w:r>
        <w:rPr>
          <w:spacing w:val="-17"/>
        </w:rPr>
        <w:t xml:space="preserve"> </w:t>
      </w:r>
      <w:r>
        <w:t>formula: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03"/>
          <w:tab w:val="left" w:pos="2278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Br</w:t>
      </w:r>
      <w:r>
        <w:rPr>
          <w:sz w:val="24"/>
        </w:rPr>
        <w:tab/>
        <w:t>bromomethane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17"/>
          <w:tab w:val="left" w:pos="227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=CH-Br</w:t>
      </w:r>
      <w:r>
        <w:rPr>
          <w:sz w:val="24"/>
        </w:rPr>
        <w:tab/>
        <w:t>vinyl</w:t>
      </w:r>
      <w:r>
        <w:rPr>
          <w:spacing w:val="-2"/>
          <w:sz w:val="24"/>
        </w:rPr>
        <w:t xml:space="preserve"> </w:t>
      </w:r>
      <w:r>
        <w:rPr>
          <w:sz w:val="24"/>
        </w:rPr>
        <w:t>bromide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03"/>
          <w:tab w:val="left" w:pos="2278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5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-Br</w:t>
      </w:r>
      <w:r>
        <w:rPr>
          <w:sz w:val="24"/>
        </w:rPr>
        <w:tab/>
        <w:t>bromobenzene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17"/>
          <w:tab w:val="left" w:pos="2278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-NO</w:t>
      </w:r>
      <w:r>
        <w:rPr>
          <w:sz w:val="24"/>
        </w:rPr>
        <w:tab/>
        <w:t>nitroethane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03"/>
          <w:tab w:val="left" w:pos="2278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CHO</w:t>
      </w:r>
      <w:r>
        <w:rPr>
          <w:sz w:val="24"/>
        </w:rPr>
        <w:tab/>
        <w:t>propanol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376"/>
          <w:tab w:val="left" w:pos="2278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C=O</w:t>
      </w:r>
      <w:r>
        <w:rPr>
          <w:sz w:val="24"/>
        </w:rPr>
        <w:tab/>
      </w:r>
      <w:proofErr w:type="spellStart"/>
      <w:r>
        <w:rPr>
          <w:sz w:val="24"/>
        </w:rPr>
        <w:t>methanal</w:t>
      </w:r>
      <w:proofErr w:type="spellEnd"/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15"/>
          <w:tab w:val="left" w:pos="2278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-CO-CH</w:t>
      </w:r>
      <w:r>
        <w:rPr>
          <w:position w:val="-7"/>
          <w:sz w:val="16"/>
        </w:rPr>
        <w:t>3</w:t>
      </w:r>
      <w:r>
        <w:rPr>
          <w:position w:val="-7"/>
          <w:sz w:val="16"/>
        </w:rPr>
        <w:tab/>
      </w:r>
      <w:r>
        <w:rPr>
          <w:sz w:val="24"/>
        </w:rPr>
        <w:t>acetone</w:t>
      </w:r>
    </w:p>
    <w:p w:rsidR="00864C38" w:rsidRDefault="00B31DBF" w:rsidP="004C5E5E">
      <w:pPr>
        <w:pStyle w:val="ListParagraph"/>
        <w:numPr>
          <w:ilvl w:val="0"/>
          <w:numId w:val="237"/>
        </w:numPr>
        <w:tabs>
          <w:tab w:val="left" w:pos="417"/>
          <w:tab w:val="left" w:pos="227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CHO</w:t>
      </w:r>
      <w:r>
        <w:rPr>
          <w:sz w:val="24"/>
        </w:rPr>
        <w:tab/>
        <w:t>formaldehyde</w:t>
      </w: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before="273" w:after="0"/>
        <w:ind w:left="636" w:hanging="480"/>
        <w:jc w:val="left"/>
      </w:pPr>
      <w:r>
        <w:t>Which of the following reactions belong to</w:t>
      </w:r>
      <w:r>
        <w:rPr>
          <w:spacing w:val="-12"/>
        </w:rPr>
        <w:t xml:space="preserve"> </w:t>
      </w:r>
      <w:proofErr w:type="gramStart"/>
      <w:r>
        <w:t>elimination:</w:t>
      </w:r>
      <w:proofErr w:type="gramEnd"/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deamination</w:t>
      </w: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hydration</w:t>
      </w: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dehydration of ethanol to</w:t>
      </w:r>
      <w:r>
        <w:rPr>
          <w:spacing w:val="-3"/>
          <w:sz w:val="24"/>
        </w:rPr>
        <w:t xml:space="preserve"> </w:t>
      </w:r>
      <w:r>
        <w:rPr>
          <w:sz w:val="24"/>
        </w:rPr>
        <w:t>ethene</w:t>
      </w: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deamination of amino acid to unsaturated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dehydrogenation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hydrogenation</w:t>
      </w: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dehydration</w:t>
      </w:r>
    </w:p>
    <w:p w:rsidR="00864C38" w:rsidRDefault="00B31DBF" w:rsidP="004C5E5E">
      <w:pPr>
        <w:pStyle w:val="ListParagraph"/>
        <w:numPr>
          <w:ilvl w:val="0"/>
          <w:numId w:val="2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hydrolysis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Calcium</w:t>
      </w:r>
      <w:r>
        <w:rPr>
          <w:spacing w:val="-5"/>
        </w:rPr>
        <w:t xml:space="preserve"> </w:t>
      </w:r>
      <w:r>
        <w:t>acetylide: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compound with the formula</w:t>
      </w:r>
      <w:r>
        <w:rPr>
          <w:spacing w:val="-4"/>
          <w:sz w:val="24"/>
        </w:rPr>
        <w:t xml:space="preserve"> </w:t>
      </w:r>
      <w:r>
        <w:rPr>
          <w:sz w:val="24"/>
        </w:rPr>
        <w:t>(C≡</w:t>
      </w:r>
      <w:proofErr w:type="gramStart"/>
      <w:r>
        <w:rPr>
          <w:sz w:val="24"/>
        </w:rPr>
        <w:t>C)Ca</w:t>
      </w:r>
      <w:proofErr w:type="gramEnd"/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17"/>
        </w:tabs>
        <w:spacing w:before="7" w:after="0" w:line="235" w:lineRule="auto"/>
        <w:ind w:left="416" w:hanging="260"/>
        <w:rPr>
          <w:sz w:val="24"/>
        </w:rPr>
      </w:pPr>
      <w:r>
        <w:rPr>
          <w:sz w:val="24"/>
        </w:rPr>
        <w:t>is compound with the formula</w:t>
      </w:r>
      <w:r>
        <w:rPr>
          <w:spacing w:val="-7"/>
          <w:sz w:val="24"/>
        </w:rPr>
        <w:t xml:space="preserve"> </w:t>
      </w:r>
      <w:r>
        <w:rPr>
          <w:sz w:val="24"/>
        </w:rPr>
        <w:t>(C≡C)</w:t>
      </w:r>
      <w:r>
        <w:rPr>
          <w:position w:val="-7"/>
          <w:sz w:val="16"/>
        </w:rPr>
        <w:t>2</w:t>
      </w:r>
      <w:r>
        <w:rPr>
          <w:sz w:val="24"/>
        </w:rPr>
        <w:t>Ca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calcium</w:t>
      </w:r>
      <w:r>
        <w:rPr>
          <w:spacing w:val="-3"/>
          <w:sz w:val="24"/>
        </w:rPr>
        <w:t xml:space="preserve"> </w:t>
      </w:r>
      <w:r>
        <w:rPr>
          <w:sz w:val="24"/>
        </w:rPr>
        <w:t>carbide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salt of</w:t>
      </w:r>
      <w:r>
        <w:rPr>
          <w:spacing w:val="-3"/>
          <w:sz w:val="24"/>
        </w:rPr>
        <w:t xml:space="preserve"> </w:t>
      </w:r>
      <w:r>
        <w:rPr>
          <w:sz w:val="24"/>
        </w:rPr>
        <w:t>acetylene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water is decomposed into</w:t>
      </w:r>
      <w:r>
        <w:rPr>
          <w:spacing w:val="-10"/>
          <w:sz w:val="24"/>
        </w:rPr>
        <w:t xml:space="preserve"> </w:t>
      </w:r>
      <w:r>
        <w:rPr>
          <w:sz w:val="24"/>
        </w:rPr>
        <w:t>acetylene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is </w:t>
      </w:r>
      <w:proofErr w:type="spellStart"/>
      <w:r>
        <w:rPr>
          <w:sz w:val="24"/>
        </w:rPr>
        <w:t>hydrolyzed</w:t>
      </w:r>
      <w:proofErr w:type="spellEnd"/>
      <w:r>
        <w:rPr>
          <w:sz w:val="24"/>
        </w:rPr>
        <w:t xml:space="preserve"> to</w:t>
      </w:r>
      <w:r>
        <w:rPr>
          <w:spacing w:val="-4"/>
          <w:sz w:val="24"/>
        </w:rPr>
        <w:t xml:space="preserve"> </w:t>
      </w:r>
      <w:r>
        <w:rPr>
          <w:sz w:val="24"/>
        </w:rPr>
        <w:t>acetylene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with the water is decomposed to</w:t>
      </w:r>
      <w:r>
        <w:rPr>
          <w:spacing w:val="-7"/>
          <w:sz w:val="24"/>
        </w:rPr>
        <w:t xml:space="preserve"> </w:t>
      </w:r>
      <w:r>
        <w:rPr>
          <w:sz w:val="24"/>
        </w:rPr>
        <w:t>ethyne</w:t>
      </w:r>
    </w:p>
    <w:p w:rsidR="00864C38" w:rsidRDefault="00B31DBF" w:rsidP="004C5E5E">
      <w:pPr>
        <w:pStyle w:val="ListParagraph"/>
        <w:numPr>
          <w:ilvl w:val="0"/>
          <w:numId w:val="239"/>
        </w:numPr>
        <w:tabs>
          <w:tab w:val="left" w:pos="417"/>
        </w:tabs>
        <w:spacing w:before="2" w:after="0" w:line="237" w:lineRule="auto"/>
        <w:ind w:left="437" w:right="521" w:hanging="281"/>
        <w:rPr>
          <w:sz w:val="24"/>
        </w:rPr>
      </w:pP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substitution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hydrogen</w:t>
      </w:r>
      <w:r>
        <w:rPr>
          <w:spacing w:val="-3"/>
          <w:sz w:val="24"/>
        </w:rPr>
        <w:t xml:space="preserve"> </w:t>
      </w:r>
      <w:r>
        <w:rPr>
          <w:sz w:val="24"/>
        </w:rPr>
        <w:t>cations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molecule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acetylene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cation of a</w:t>
      </w:r>
      <w:r>
        <w:rPr>
          <w:spacing w:val="-4"/>
          <w:sz w:val="24"/>
        </w:rPr>
        <w:t xml:space="preserve"> </w:t>
      </w:r>
      <w:r>
        <w:rPr>
          <w:sz w:val="24"/>
        </w:rPr>
        <w:t>metal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5"/>
        </w:rPr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 w:line="232" w:lineRule="auto"/>
        <w:ind w:left="636" w:hanging="480"/>
        <w:jc w:val="left"/>
      </w:pPr>
      <w:r>
        <w:t>OH</w:t>
      </w:r>
      <w:r>
        <w:rPr>
          <w:vertAlign w:val="superscript"/>
        </w:rPr>
        <w:t>-</w:t>
      </w:r>
      <w:r>
        <w:t>, Cl</w:t>
      </w:r>
      <w:r>
        <w:rPr>
          <w:vertAlign w:val="superscript"/>
        </w:rPr>
        <w:t>-</w:t>
      </w:r>
      <w:r>
        <w:t>, and NH</w:t>
      </w:r>
      <w:r>
        <w:rPr>
          <w:position w:val="-7"/>
          <w:sz w:val="16"/>
        </w:rPr>
        <w:t>3</w:t>
      </w:r>
      <w:r>
        <w:rPr>
          <w:spacing w:val="16"/>
          <w:position w:val="-7"/>
          <w:sz w:val="16"/>
        </w:rPr>
        <w:t xml:space="preserve"> </w:t>
      </w:r>
      <w:r>
        <w:t>are: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heterolytic</w:t>
      </w:r>
      <w:r>
        <w:rPr>
          <w:spacing w:val="-12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homolytic</w:t>
      </w:r>
      <w:r>
        <w:rPr>
          <w:spacing w:val="-17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nucleophilic</w:t>
      </w:r>
      <w:r>
        <w:rPr>
          <w:spacing w:val="-3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electrophilic</w:t>
      </w:r>
      <w:r>
        <w:rPr>
          <w:spacing w:val="-2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radicals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donors of electrons in a chemical</w:t>
      </w:r>
      <w:r>
        <w:rPr>
          <w:spacing w:val="-4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acceptors of electrons in a chemical</w:t>
      </w:r>
      <w:r>
        <w:rPr>
          <w:spacing w:val="-5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C5E5E">
      <w:pPr>
        <w:pStyle w:val="ListParagraph"/>
        <w:numPr>
          <w:ilvl w:val="0"/>
          <w:numId w:val="2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anions or they contain a lone (free) electron pair in their</w:t>
      </w:r>
      <w:r>
        <w:rPr>
          <w:spacing w:val="-17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11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</w:pPr>
      <w:r>
        <w:t>H+, H3O+, Br+ are: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homolytic</w:t>
      </w:r>
      <w:r>
        <w:rPr>
          <w:spacing w:val="-1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nucleophilic</w:t>
      </w:r>
      <w:r>
        <w:rPr>
          <w:spacing w:val="-3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heterolytic</w:t>
      </w:r>
      <w:r>
        <w:rPr>
          <w:spacing w:val="-1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electrophilic</w:t>
      </w:r>
      <w:r>
        <w:rPr>
          <w:spacing w:val="-2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donors of</w:t>
      </w:r>
      <w:r>
        <w:rPr>
          <w:spacing w:val="-2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acceptors of</w:t>
      </w:r>
      <w:r>
        <w:rPr>
          <w:spacing w:val="-1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radicals</w:t>
      </w:r>
    </w:p>
    <w:p w:rsidR="00864C38" w:rsidRDefault="00B31DBF" w:rsidP="004C5E5E">
      <w:pPr>
        <w:pStyle w:val="ListParagraph"/>
        <w:numPr>
          <w:ilvl w:val="0"/>
          <w:numId w:val="24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cations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>
      <w:pPr>
        <w:pStyle w:val="Heading1"/>
        <w:numPr>
          <w:ilvl w:val="0"/>
          <w:numId w:val="1"/>
        </w:numPr>
        <w:tabs>
          <w:tab w:val="left" w:pos="637"/>
        </w:tabs>
        <w:spacing w:after="0"/>
        <w:ind w:left="636" w:hanging="480"/>
        <w:jc w:val="left"/>
      </w:pPr>
      <w:r>
        <w:t>Electrophilic</w:t>
      </w:r>
      <w:r>
        <w:rPr>
          <w:spacing w:val="-2"/>
        </w:rPr>
        <w:t xml:space="preserve"> </w:t>
      </w:r>
      <w:r>
        <w:t>additions: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typical for</w:t>
      </w:r>
      <w:r>
        <w:rPr>
          <w:spacing w:val="-5"/>
          <w:sz w:val="24"/>
        </w:rPr>
        <w:t xml:space="preserve"> </w:t>
      </w:r>
      <w:r>
        <w:rPr>
          <w:sz w:val="24"/>
        </w:rPr>
        <w:t>alkynes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lead to the disappearance of π -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typical for</w:t>
      </w:r>
      <w:r>
        <w:rPr>
          <w:spacing w:val="-17"/>
          <w:sz w:val="24"/>
        </w:rPr>
        <w:t xml:space="preserve"> </w:t>
      </w:r>
      <w:r>
        <w:rPr>
          <w:sz w:val="24"/>
        </w:rPr>
        <w:t>alkenes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typical for</w:t>
      </w:r>
      <w:r>
        <w:rPr>
          <w:spacing w:val="-16"/>
          <w:sz w:val="24"/>
        </w:rPr>
        <w:t xml:space="preserve"> </w:t>
      </w:r>
      <w:r>
        <w:rPr>
          <w:sz w:val="24"/>
        </w:rPr>
        <w:t>alkanes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typical for unsaturated</w:t>
      </w:r>
      <w:r>
        <w:rPr>
          <w:spacing w:val="-6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are typical for aromatic</w:t>
      </w:r>
      <w:r>
        <w:rPr>
          <w:spacing w:val="-5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begin with an electrophile</w:t>
      </w:r>
      <w:r>
        <w:rPr>
          <w:spacing w:val="-6"/>
          <w:sz w:val="24"/>
        </w:rPr>
        <w:t xml:space="preserve"> </w:t>
      </w:r>
      <w:r>
        <w:rPr>
          <w:sz w:val="24"/>
        </w:rPr>
        <w:t>attack</w:t>
      </w:r>
    </w:p>
    <w:p w:rsidR="00864C38" w:rsidRDefault="00B31DBF" w:rsidP="004C5E5E">
      <w:pPr>
        <w:pStyle w:val="ListParagraph"/>
        <w:numPr>
          <w:ilvl w:val="0"/>
          <w:numId w:val="242"/>
        </w:numPr>
        <w:tabs>
          <w:tab w:val="left" w:pos="417"/>
        </w:tabs>
        <w:spacing w:after="0" w:line="240" w:lineRule="auto"/>
        <w:ind w:left="437" w:right="1241" w:hanging="281"/>
        <w:rPr>
          <w:sz w:val="24"/>
        </w:rPr>
      </w:pP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reactions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synthesis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carbocation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fastest</w:t>
      </w:r>
      <w:r>
        <w:rPr>
          <w:spacing w:val="-4"/>
          <w:sz w:val="24"/>
        </w:rPr>
        <w:t xml:space="preserve"> </w:t>
      </w:r>
      <w:r>
        <w:rPr>
          <w:sz w:val="24"/>
        </w:rPr>
        <w:t>stage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reaction mechanism</w:t>
      </w:r>
    </w:p>
    <w:p w:rsidR="00864C38" w:rsidRDefault="00864C38">
      <w:pPr>
        <w:pStyle w:val="BodyText"/>
        <w:spacing w:before="10" w:line="240" w:lineRule="auto"/>
        <w:ind w:left="0" w:firstLine="0"/>
      </w:pPr>
    </w:p>
    <w:p w:rsidR="00864C38" w:rsidRDefault="00B31DBF">
      <w:pPr>
        <w:pStyle w:val="Heading1"/>
        <w:spacing w:line="230" w:lineRule="auto"/>
        <w:ind w:left="157" w:firstLine="0"/>
      </w:pPr>
      <w:r>
        <w:t>315. NO</w:t>
      </w:r>
      <w:r>
        <w:rPr>
          <w:position w:val="-7"/>
          <w:sz w:val="16"/>
        </w:rPr>
        <w:t>2</w:t>
      </w:r>
      <w:r>
        <w:rPr>
          <w:position w:val="8"/>
          <w:sz w:val="16"/>
        </w:rPr>
        <w:t>+</w:t>
      </w:r>
      <w:r>
        <w:t>: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lastRenderedPageBreak/>
        <w:t>is a nucleophilic</w:t>
      </w:r>
      <w:r>
        <w:rPr>
          <w:spacing w:val="-6"/>
          <w:sz w:val="24"/>
        </w:rPr>
        <w:t xml:space="preserve"> </w:t>
      </w:r>
      <w:r>
        <w:rPr>
          <w:sz w:val="24"/>
        </w:rPr>
        <w:t>reagent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by the reaction of nitric and sulfuric</w:t>
      </w:r>
      <w:r>
        <w:rPr>
          <w:spacing w:val="-1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formed by the reaction of nitrous and sulfuric</w:t>
      </w:r>
      <w:r>
        <w:rPr>
          <w:spacing w:val="-1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reacts with benzene to form</w:t>
      </w:r>
      <w:r>
        <w:rPr>
          <w:spacing w:val="-4"/>
          <w:sz w:val="24"/>
        </w:rPr>
        <w:t xml:space="preserve"> </w:t>
      </w:r>
      <w:r>
        <w:rPr>
          <w:sz w:val="24"/>
        </w:rPr>
        <w:t>aniline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is a </w:t>
      </w:r>
      <w:proofErr w:type="spellStart"/>
      <w:r>
        <w:rPr>
          <w:sz w:val="24"/>
        </w:rPr>
        <w:t>nitronium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is a reagent for the electrophilic</w:t>
      </w:r>
      <w:r>
        <w:rPr>
          <w:spacing w:val="-9"/>
          <w:sz w:val="24"/>
        </w:rPr>
        <w:t xml:space="preserve"> </w:t>
      </w:r>
      <w:r>
        <w:rPr>
          <w:sz w:val="24"/>
        </w:rPr>
        <w:t>nitration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 xml:space="preserve">is formed by the reaction of nitric and </w:t>
      </w:r>
      <w:proofErr w:type="spellStart"/>
      <w:r>
        <w:rPr>
          <w:sz w:val="24"/>
        </w:rPr>
        <w:t>sulfurous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C5E5E">
      <w:pPr>
        <w:pStyle w:val="ListParagraph"/>
        <w:numPr>
          <w:ilvl w:val="0"/>
          <w:numId w:val="24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during nitration it replaces a proton in the benzene molecule by the nitro</w:t>
      </w:r>
      <w:r>
        <w:rPr>
          <w:spacing w:val="-28"/>
          <w:sz w:val="24"/>
        </w:rPr>
        <w:t xml:space="preserve"> </w:t>
      </w:r>
      <w:r>
        <w:rPr>
          <w:sz w:val="24"/>
        </w:rPr>
        <w:t>group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Nitration of benzene</w:t>
      </w:r>
      <w:r>
        <w:rPr>
          <w:spacing w:val="-3"/>
        </w:rPr>
        <w:t xml:space="preserve"> </w:t>
      </w:r>
      <w:r>
        <w:t>is: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reaction of aniline</w:t>
      </w:r>
      <w:r>
        <w:rPr>
          <w:spacing w:val="-6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electrophilic</w:t>
      </w:r>
      <w:r>
        <w:rPr>
          <w:spacing w:val="-2"/>
          <w:sz w:val="24"/>
        </w:rPr>
        <w:t xml:space="preserve"> </w:t>
      </w:r>
      <w:r>
        <w:rPr>
          <w:sz w:val="24"/>
        </w:rPr>
        <w:t>substitution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 nucleophilic</w:t>
      </w:r>
      <w:r>
        <w:rPr>
          <w:spacing w:val="-5"/>
          <w:sz w:val="24"/>
        </w:rPr>
        <w:t xml:space="preserve"> </w:t>
      </w:r>
      <w:r>
        <w:rPr>
          <w:sz w:val="24"/>
        </w:rPr>
        <w:t>substitution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17"/>
        </w:tabs>
        <w:spacing w:before="6" w:after="0" w:line="235" w:lineRule="auto"/>
        <w:ind w:left="416" w:hanging="260"/>
        <w:rPr>
          <w:sz w:val="24"/>
        </w:rPr>
      </w:pPr>
      <w:r>
        <w:rPr>
          <w:sz w:val="24"/>
        </w:rPr>
        <w:t>a reaction of benzene with the HNO</w:t>
      </w:r>
      <w:r>
        <w:rPr>
          <w:position w:val="-7"/>
          <w:sz w:val="16"/>
        </w:rPr>
        <w:t xml:space="preserve">3 </w:t>
      </w:r>
      <w:r>
        <w:rPr>
          <w:sz w:val="24"/>
        </w:rPr>
        <w:t>+ H</w:t>
      </w:r>
      <w:r>
        <w:rPr>
          <w:position w:val="-7"/>
          <w:sz w:val="16"/>
        </w:rPr>
        <w:t>2</w:t>
      </w:r>
      <w:r>
        <w:rPr>
          <w:sz w:val="24"/>
        </w:rPr>
        <w:t>SO</w:t>
      </w:r>
      <w:r>
        <w:rPr>
          <w:position w:val="-7"/>
          <w:sz w:val="16"/>
        </w:rPr>
        <w:t>4</w:t>
      </w:r>
      <w:r>
        <w:rPr>
          <w:spacing w:val="-11"/>
          <w:position w:val="-7"/>
          <w:sz w:val="16"/>
        </w:rPr>
        <w:t xml:space="preserve"> </w:t>
      </w:r>
      <w:r>
        <w:rPr>
          <w:sz w:val="24"/>
        </w:rPr>
        <w:t>mixture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 reaction of benzene with a nitrating</w:t>
      </w:r>
      <w:r>
        <w:rPr>
          <w:spacing w:val="-10"/>
          <w:sz w:val="24"/>
        </w:rPr>
        <w:t xml:space="preserve"> </w:t>
      </w:r>
      <w:r>
        <w:rPr>
          <w:sz w:val="24"/>
        </w:rPr>
        <w:t>mixture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 reaction of benzene with a </w:t>
      </w:r>
      <w:proofErr w:type="spellStart"/>
      <w:r>
        <w:rPr>
          <w:sz w:val="24"/>
        </w:rPr>
        <w:t>nitronium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cation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reaction of nitrobenzene</w:t>
      </w:r>
      <w:r>
        <w:rPr>
          <w:spacing w:val="-7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C5E5E">
      <w:pPr>
        <w:pStyle w:val="ListParagraph"/>
        <w:numPr>
          <w:ilvl w:val="0"/>
          <w:numId w:val="24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a reaction of </w:t>
      </w:r>
      <w:proofErr w:type="spellStart"/>
      <w:r>
        <w:rPr>
          <w:sz w:val="24"/>
        </w:rPr>
        <w:t>nitrosobenzene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synthesis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Radical addition is the reaction of benzene</w:t>
      </w:r>
      <w:r>
        <w:rPr>
          <w:spacing w:val="-9"/>
        </w:rPr>
        <w:t xml:space="preserve"> </w:t>
      </w:r>
      <w:r>
        <w:t>with: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03"/>
        </w:tabs>
        <w:spacing w:before="2" w:after="0" w:line="235" w:lineRule="auto"/>
        <w:ind w:hanging="246"/>
        <w:rPr>
          <w:sz w:val="24"/>
        </w:rPr>
      </w:pPr>
      <w:r>
        <w:rPr>
          <w:sz w:val="24"/>
        </w:rPr>
        <w:t xml:space="preserve">bromine under </w:t>
      </w:r>
      <w:proofErr w:type="spellStart"/>
      <w:r>
        <w:rPr>
          <w:sz w:val="24"/>
        </w:rPr>
        <w:t>FeBr</w:t>
      </w:r>
      <w:proofErr w:type="spellEnd"/>
      <w:r>
        <w:rPr>
          <w:position w:val="-7"/>
          <w:sz w:val="16"/>
        </w:rPr>
        <w:t>3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catalysis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a mixture of nitric and sulfuric</w:t>
      </w:r>
      <w:r>
        <w:rPr>
          <w:spacing w:val="-27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03"/>
        </w:tabs>
        <w:spacing w:before="5" w:after="0" w:line="237" w:lineRule="auto"/>
        <w:ind w:hanging="246"/>
        <w:rPr>
          <w:sz w:val="24"/>
        </w:rPr>
      </w:pPr>
      <w:r>
        <w:rPr>
          <w:sz w:val="24"/>
        </w:rPr>
        <w:t xml:space="preserve">acetyl chloride under </w:t>
      </w:r>
      <w:proofErr w:type="spellStart"/>
      <w:r>
        <w:rPr>
          <w:sz w:val="24"/>
        </w:rPr>
        <w:t>AlCl</w:t>
      </w:r>
      <w:proofErr w:type="spellEnd"/>
      <w:r>
        <w:rPr>
          <w:position w:val="-7"/>
          <w:sz w:val="16"/>
        </w:rPr>
        <w:t>3</w:t>
      </w:r>
      <w:r>
        <w:rPr>
          <w:spacing w:val="-3"/>
          <w:position w:val="-7"/>
          <w:sz w:val="16"/>
        </w:rPr>
        <w:t xml:space="preserve"> </w:t>
      </w:r>
      <w:r>
        <w:rPr>
          <w:sz w:val="24"/>
        </w:rPr>
        <w:t>catalysis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chloroethane under </w:t>
      </w:r>
      <w:proofErr w:type="spellStart"/>
      <w:r>
        <w:rPr>
          <w:sz w:val="24"/>
        </w:rPr>
        <w:t>AlCl</w:t>
      </w:r>
      <w:proofErr w:type="spellEnd"/>
      <w:r>
        <w:rPr>
          <w:position w:val="-7"/>
          <w:sz w:val="16"/>
        </w:rPr>
        <w:t>3</w:t>
      </w:r>
      <w:r>
        <w:rPr>
          <w:spacing w:val="19"/>
          <w:position w:val="-7"/>
          <w:sz w:val="16"/>
        </w:rPr>
        <w:t xml:space="preserve"> </w:t>
      </w:r>
      <w:r>
        <w:rPr>
          <w:sz w:val="24"/>
        </w:rPr>
        <w:t>catalysis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Cl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under </w:t>
      </w:r>
      <w:proofErr w:type="spellStart"/>
      <w:r>
        <w:rPr>
          <w:sz w:val="24"/>
        </w:rPr>
        <w:t>FeCl</w:t>
      </w:r>
      <w:proofErr w:type="spellEnd"/>
      <w:r>
        <w:rPr>
          <w:position w:val="-7"/>
          <w:sz w:val="16"/>
        </w:rPr>
        <w:t xml:space="preserve">3 </w:t>
      </w:r>
      <w:r>
        <w:rPr>
          <w:sz w:val="24"/>
        </w:rPr>
        <w:t>catalysis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Cl</w:t>
      </w:r>
      <w:r>
        <w:rPr>
          <w:position w:val="-7"/>
          <w:sz w:val="16"/>
        </w:rPr>
        <w:t xml:space="preserve">2 </w:t>
      </w:r>
      <w:r>
        <w:rPr>
          <w:sz w:val="24"/>
        </w:rPr>
        <w:t>by the UV</w:t>
      </w:r>
      <w:r>
        <w:rPr>
          <w:spacing w:val="-31"/>
          <w:sz w:val="24"/>
        </w:rPr>
        <w:t xml:space="preserve"> </w:t>
      </w:r>
      <w:r>
        <w:rPr>
          <w:sz w:val="24"/>
        </w:rPr>
        <w:t>radiation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16"/>
        </w:tabs>
        <w:spacing w:after="0" w:line="232" w:lineRule="auto"/>
        <w:ind w:left="415" w:hanging="259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 xml:space="preserve">2 </w:t>
      </w:r>
      <w:r>
        <w:rPr>
          <w:sz w:val="24"/>
        </w:rPr>
        <w:t>under Pt</w:t>
      </w:r>
      <w:r>
        <w:rPr>
          <w:spacing w:val="-22"/>
          <w:sz w:val="24"/>
        </w:rPr>
        <w:t xml:space="preserve"> </w:t>
      </w:r>
      <w:r>
        <w:rPr>
          <w:sz w:val="24"/>
        </w:rPr>
        <w:t>catalysis</w:t>
      </w:r>
    </w:p>
    <w:p w:rsidR="00864C38" w:rsidRDefault="00B31DBF" w:rsidP="004C5E5E">
      <w:pPr>
        <w:pStyle w:val="ListParagraph"/>
        <w:numPr>
          <w:ilvl w:val="0"/>
          <w:numId w:val="246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 nitration</w:t>
      </w:r>
      <w:r>
        <w:rPr>
          <w:spacing w:val="-4"/>
          <w:sz w:val="24"/>
        </w:rPr>
        <w:t xml:space="preserve"> </w:t>
      </w:r>
      <w:r>
        <w:rPr>
          <w:sz w:val="24"/>
        </w:rPr>
        <w:t>mixture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m- (meta-) orienting substituents on the aromatic ring</w:t>
      </w:r>
      <w:r>
        <w:rPr>
          <w:spacing w:val="-12"/>
        </w:rPr>
        <w:t xml:space="preserve"> </w:t>
      </w:r>
      <w:r>
        <w:t>are: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-COOH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-C≡N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02"/>
        </w:tabs>
        <w:spacing w:before="8" w:after="0" w:line="232" w:lineRule="auto"/>
        <w:rPr>
          <w:sz w:val="16"/>
        </w:rPr>
      </w:pP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CH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-Br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02"/>
        </w:tabs>
        <w:spacing w:before="4" w:after="0" w:line="237" w:lineRule="auto"/>
        <w:rPr>
          <w:sz w:val="16"/>
        </w:rPr>
      </w:pPr>
      <w:r>
        <w:rPr>
          <w:sz w:val="24"/>
        </w:rPr>
        <w:t>-NO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376"/>
        </w:tabs>
        <w:spacing w:before="3" w:after="0" w:line="232" w:lineRule="auto"/>
        <w:ind w:left="375" w:hanging="219"/>
        <w:rPr>
          <w:sz w:val="24"/>
        </w:rPr>
      </w:pPr>
      <w:r>
        <w:rPr>
          <w:sz w:val="24"/>
        </w:rPr>
        <w:t>-SO</w:t>
      </w:r>
      <w:r>
        <w:rPr>
          <w:position w:val="-7"/>
          <w:sz w:val="16"/>
        </w:rPr>
        <w:t>3</w:t>
      </w:r>
      <w:r>
        <w:rPr>
          <w:sz w:val="24"/>
        </w:rPr>
        <w:t>H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-OH</w:t>
      </w:r>
    </w:p>
    <w:p w:rsidR="00864C38" w:rsidRDefault="00B31DBF" w:rsidP="004C5E5E">
      <w:pPr>
        <w:pStyle w:val="ListParagraph"/>
        <w:numPr>
          <w:ilvl w:val="0"/>
          <w:numId w:val="247"/>
        </w:numPr>
        <w:tabs>
          <w:tab w:val="left" w:pos="417"/>
        </w:tabs>
        <w:spacing w:before="5" w:after="0" w:line="240" w:lineRule="auto"/>
        <w:ind w:left="416" w:hanging="260"/>
        <w:rPr>
          <w:sz w:val="16"/>
        </w:rPr>
      </w:pP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7" w:after="0" w:line="276" w:lineRule="exact"/>
      </w:pPr>
      <w:r>
        <w:t>o- and p- (ortho- and para-) orienting substituents on the aromatic ring</w:t>
      </w:r>
      <w:r>
        <w:rPr>
          <w:spacing w:val="-25"/>
        </w:rPr>
        <w:t xml:space="preserve"> </w:t>
      </w:r>
      <w:r>
        <w:t>are: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02"/>
        </w:tabs>
        <w:spacing w:before="3" w:after="0" w:line="232" w:lineRule="auto"/>
        <w:rPr>
          <w:sz w:val="16"/>
        </w:rPr>
      </w:pPr>
      <w:r>
        <w:rPr>
          <w:sz w:val="24"/>
        </w:rPr>
        <w:t>-NO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-OH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02"/>
        </w:tabs>
        <w:spacing w:after="0" w:line="240" w:lineRule="auto"/>
        <w:rPr>
          <w:sz w:val="24"/>
        </w:rPr>
      </w:pPr>
      <w:r>
        <w:rPr>
          <w:sz w:val="24"/>
        </w:rPr>
        <w:t>-COOH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-Br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-COR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ListParagraph"/>
        <w:numPr>
          <w:ilvl w:val="0"/>
          <w:numId w:val="24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-Cl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are soluble in</w:t>
      </w:r>
      <w:r>
        <w:rPr>
          <w:spacing w:val="-15"/>
        </w:rPr>
        <w:t xml:space="preserve"> </w:t>
      </w:r>
      <w:proofErr w:type="gramStart"/>
      <w:r>
        <w:t>water:</w:t>
      </w:r>
      <w:proofErr w:type="gramEnd"/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17"/>
        </w:tabs>
        <w:spacing w:before="4"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16</w:t>
      </w:r>
      <w:r>
        <w:rPr>
          <w:sz w:val="24"/>
        </w:rPr>
        <w:t>COOH</w:t>
      </w: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03"/>
        </w:tabs>
        <w:spacing w:before="3" w:after="0" w:line="232" w:lineRule="auto"/>
        <w:ind w:left="402" w:hanging="246"/>
        <w:rPr>
          <w:sz w:val="24"/>
        </w:rPr>
      </w:pPr>
      <w:r>
        <w:rPr>
          <w:sz w:val="24"/>
        </w:rPr>
        <w:lastRenderedPageBreak/>
        <w:t>CH</w:t>
      </w:r>
      <w:r>
        <w:rPr>
          <w:position w:val="-7"/>
          <w:sz w:val="16"/>
        </w:rPr>
        <w:t>3</w:t>
      </w:r>
      <w:r>
        <w:rPr>
          <w:sz w:val="24"/>
        </w:rPr>
        <w:t>COOH</w:t>
      </w: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cholesterol</w:t>
      </w: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urea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triacylglycerols</w:t>
      </w: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saccharose</w:t>
      </w:r>
    </w:p>
    <w:p w:rsidR="00864C38" w:rsidRDefault="00B31DBF" w:rsidP="004C5E5E">
      <w:pPr>
        <w:pStyle w:val="ListParagraph"/>
        <w:numPr>
          <w:ilvl w:val="0"/>
          <w:numId w:val="2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alanine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are</w:t>
      </w:r>
      <w:r>
        <w:rPr>
          <w:spacing w:val="-10"/>
        </w:rPr>
        <w:t xml:space="preserve"> </w:t>
      </w:r>
      <w:proofErr w:type="gramStart"/>
      <w:r>
        <w:t>aromatic:</w:t>
      </w:r>
      <w:proofErr w:type="gramEnd"/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cresol</w:t>
      </w:r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hydroquinone</w:t>
      </w:r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p-benzoquinone</w:t>
      </w:r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1,3-cyclohexadiene</w:t>
      </w:r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1,4-benzoquinone</w:t>
      </w:r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toluene</w:t>
      </w:r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benzylchloride</w:t>
      </w:r>
      <w:proofErr w:type="spellEnd"/>
    </w:p>
    <w:p w:rsidR="00864C38" w:rsidRDefault="00B31DBF" w:rsidP="004C5E5E">
      <w:pPr>
        <w:pStyle w:val="ListParagraph"/>
        <w:numPr>
          <w:ilvl w:val="0"/>
          <w:numId w:val="25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resorcinol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Dehydrogenation of ethanol</w:t>
      </w:r>
      <w:r>
        <w:rPr>
          <w:spacing w:val="-2"/>
        </w:rPr>
        <w:t xml:space="preserve"> </w:t>
      </w:r>
      <w:r>
        <w:t>is: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oxidation of</w:t>
      </w:r>
      <w:r>
        <w:rPr>
          <w:spacing w:val="-4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oxidation-reduction reaction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reaction of ethane</w:t>
      </w:r>
      <w:r>
        <w:rPr>
          <w:spacing w:val="-13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reaction of ethene</w:t>
      </w:r>
      <w:r>
        <w:rPr>
          <w:spacing w:val="-16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reaction of acetaldehyde</w:t>
      </w:r>
      <w:r>
        <w:rPr>
          <w:spacing w:val="-5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reaction of ethanal</w:t>
      </w:r>
      <w:r>
        <w:rPr>
          <w:spacing w:val="-6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C5E5E">
      <w:pPr>
        <w:pStyle w:val="ListParagraph"/>
        <w:numPr>
          <w:ilvl w:val="0"/>
          <w:numId w:val="25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reaction of formaldehyde</w:t>
      </w:r>
      <w:r>
        <w:rPr>
          <w:spacing w:val="-7"/>
          <w:sz w:val="24"/>
        </w:rPr>
        <w:t xml:space="preserve"> </w:t>
      </w:r>
      <w:r>
        <w:rPr>
          <w:sz w:val="24"/>
        </w:rPr>
        <w:t>synthesis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Hydrogenation of acetone</w:t>
      </w:r>
      <w:r>
        <w:rPr>
          <w:spacing w:val="-4"/>
        </w:rPr>
        <w:t xml:space="preserve"> </w:t>
      </w:r>
      <w:r>
        <w:t>is: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associated with isomerization of acetone to</w:t>
      </w:r>
      <w:r>
        <w:rPr>
          <w:spacing w:val="-10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oxidation of</w:t>
      </w:r>
      <w:r>
        <w:rPr>
          <w:spacing w:val="-4"/>
          <w:sz w:val="24"/>
        </w:rPr>
        <w:t xml:space="preserve"> </w:t>
      </w:r>
      <w:r>
        <w:rPr>
          <w:sz w:val="24"/>
        </w:rPr>
        <w:t>acetone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the reduction of acetone by</w:t>
      </w:r>
      <w:r>
        <w:rPr>
          <w:spacing w:val="-10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addition of hydrogen to the oxo group of</w:t>
      </w:r>
      <w:r>
        <w:rPr>
          <w:spacing w:val="-29"/>
          <w:sz w:val="24"/>
        </w:rPr>
        <w:t xml:space="preserve"> </w:t>
      </w:r>
      <w:proofErr w:type="gramStart"/>
      <w:r>
        <w:rPr>
          <w:sz w:val="24"/>
        </w:rPr>
        <w:t>acetone</w:t>
      </w:r>
      <w:proofErr w:type="gramEnd"/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associated with the formation of a secondary</w:t>
      </w:r>
      <w:r>
        <w:rPr>
          <w:spacing w:val="-32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associated with the formation of a primary</w:t>
      </w:r>
      <w:r>
        <w:rPr>
          <w:spacing w:val="-1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the reaction of 2-propanol</w:t>
      </w:r>
      <w:r>
        <w:rPr>
          <w:spacing w:val="-12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C5E5E">
      <w:pPr>
        <w:pStyle w:val="ListParagraph"/>
        <w:numPr>
          <w:ilvl w:val="0"/>
          <w:numId w:val="25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reaction of 1-propanol</w:t>
      </w:r>
      <w:r>
        <w:rPr>
          <w:spacing w:val="-15"/>
          <w:sz w:val="24"/>
        </w:rPr>
        <w:t xml:space="preserve"> </w:t>
      </w:r>
      <w:r>
        <w:rPr>
          <w:sz w:val="24"/>
        </w:rPr>
        <w:t>synthesis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Choose the correct</w:t>
      </w:r>
      <w:r>
        <w:rPr>
          <w:spacing w:val="-20"/>
        </w:rPr>
        <w:t xml:space="preserve"> </w:t>
      </w:r>
      <w:r>
        <w:t>reactions:</w:t>
      </w:r>
    </w:p>
    <w:p w:rsidR="00864C38" w:rsidRDefault="00B31DBF" w:rsidP="004D2E59">
      <w:pPr>
        <w:pStyle w:val="ListParagraph"/>
        <w:numPr>
          <w:ilvl w:val="0"/>
          <w:numId w:val="722"/>
        </w:numPr>
        <w:tabs>
          <w:tab w:val="left" w:pos="403"/>
          <w:tab w:val="left" w:pos="2878"/>
        </w:tabs>
        <w:spacing w:after="0" w:line="237" w:lineRule="auto"/>
        <w:rPr>
          <w:sz w:val="24"/>
        </w:rPr>
      </w:pPr>
      <w:r>
        <w:rPr>
          <w:sz w:val="24"/>
        </w:rPr>
        <w:t>CH≡CH</w:t>
      </w:r>
      <w:r>
        <w:rPr>
          <w:spacing w:val="56"/>
          <w:sz w:val="24"/>
        </w:rPr>
        <w:t xml:space="preserve"> </w:t>
      </w:r>
      <w:r>
        <w:rPr>
          <w:sz w:val="24"/>
        </w:rPr>
        <w:t>+</w:t>
      </w:r>
      <w:r>
        <w:rPr>
          <w:spacing w:val="58"/>
          <w:sz w:val="24"/>
        </w:rPr>
        <w:t xml:space="preserve"> </w:t>
      </w:r>
      <w:r>
        <w:rPr>
          <w:sz w:val="24"/>
        </w:rPr>
        <w:t>HCl</w:t>
      </w:r>
      <w:r w:rsidR="00B83590">
        <w:rPr>
          <w:sz w:val="24"/>
        </w:rPr>
        <w:t xml:space="preserve"> </w:t>
      </w:r>
      <w:r w:rsidR="00B83590">
        <w:rPr>
          <w:noProof/>
        </w:rPr>
        <w:drawing>
          <wp:inline distT="0" distB="0" distL="0" distR="0" wp14:anchorId="3DE9ADD0" wp14:editId="161E5632">
            <wp:extent cx="495238" cy="123810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2</w:t>
      </w:r>
      <w:r>
        <w:rPr>
          <w:sz w:val="24"/>
        </w:rPr>
        <w:t>=</w:t>
      </w:r>
      <w:proofErr w:type="spellStart"/>
      <w:r>
        <w:rPr>
          <w:sz w:val="24"/>
        </w:rPr>
        <w:t>CHCl</w:t>
      </w:r>
      <w:proofErr w:type="spellEnd"/>
    </w:p>
    <w:p w:rsidR="00864C38" w:rsidRDefault="00B31DBF" w:rsidP="004D2E59">
      <w:pPr>
        <w:pStyle w:val="ListParagraph"/>
        <w:numPr>
          <w:ilvl w:val="0"/>
          <w:numId w:val="722"/>
        </w:numPr>
        <w:tabs>
          <w:tab w:val="left" w:pos="417"/>
          <w:tab w:val="left" w:pos="2904"/>
        </w:tabs>
        <w:spacing w:after="0" w:line="237" w:lineRule="auto"/>
        <w:rPr>
          <w:sz w:val="24"/>
        </w:rPr>
      </w:pPr>
      <w:r>
        <w:rPr>
          <w:sz w:val="24"/>
        </w:rPr>
        <w:t>CH≡CH</w:t>
      </w:r>
      <w:r>
        <w:rPr>
          <w:spacing w:val="57"/>
          <w:sz w:val="24"/>
        </w:rPr>
        <w:t xml:space="preserve"> </w:t>
      </w:r>
      <w:r>
        <w:rPr>
          <w:sz w:val="24"/>
        </w:rPr>
        <w:t>+</w:t>
      </w:r>
      <w:r>
        <w:rPr>
          <w:spacing w:val="56"/>
          <w:sz w:val="24"/>
        </w:rPr>
        <w:t xml:space="preserve"> </w:t>
      </w:r>
      <w:r>
        <w:rPr>
          <w:sz w:val="24"/>
        </w:rPr>
        <w:t>HBr</w:t>
      </w:r>
      <w:r w:rsidR="00B83590">
        <w:rPr>
          <w:sz w:val="24"/>
        </w:rPr>
        <w:t xml:space="preserve"> </w:t>
      </w:r>
      <w:r w:rsidR="00B83590">
        <w:rPr>
          <w:noProof/>
        </w:rPr>
        <w:drawing>
          <wp:inline distT="0" distB="0" distL="0" distR="0" wp14:anchorId="77472211" wp14:editId="4BB33B29">
            <wp:extent cx="495238" cy="123810"/>
            <wp:effectExtent l="0" t="0" r="63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CHBr</w:t>
      </w:r>
      <w:proofErr w:type="spellEnd"/>
    </w:p>
    <w:p w:rsidR="00864C38" w:rsidRDefault="00B31DBF" w:rsidP="004D2E59">
      <w:pPr>
        <w:pStyle w:val="ListParagraph"/>
        <w:numPr>
          <w:ilvl w:val="0"/>
          <w:numId w:val="722"/>
        </w:numPr>
        <w:tabs>
          <w:tab w:val="left" w:pos="403"/>
          <w:tab w:val="left" w:pos="2758"/>
        </w:tabs>
        <w:spacing w:after="0" w:line="237" w:lineRule="auto"/>
        <w:rPr>
          <w:sz w:val="16"/>
        </w:rPr>
      </w:pPr>
      <w:r>
        <w:rPr>
          <w:sz w:val="24"/>
        </w:rPr>
        <w:t>CH≡CH</w:t>
      </w:r>
      <w:r>
        <w:rPr>
          <w:spacing w:val="56"/>
          <w:sz w:val="24"/>
        </w:rPr>
        <w:t xml:space="preserve"> </w:t>
      </w:r>
      <w:r>
        <w:rPr>
          <w:sz w:val="24"/>
        </w:rPr>
        <w:t>+</w:t>
      </w:r>
      <w:r>
        <w:rPr>
          <w:spacing w:val="58"/>
          <w:sz w:val="24"/>
        </w:rPr>
        <w:t xml:space="preserve"> </w:t>
      </w:r>
      <w:r>
        <w:rPr>
          <w:sz w:val="24"/>
        </w:rPr>
        <w:t>Br</w:t>
      </w:r>
      <w:r>
        <w:rPr>
          <w:position w:val="-7"/>
          <w:sz w:val="16"/>
        </w:rPr>
        <w:t>2</w:t>
      </w:r>
      <w:r w:rsidR="00B83590">
        <w:rPr>
          <w:noProof/>
        </w:rPr>
        <w:drawing>
          <wp:inline distT="0" distB="0" distL="0" distR="0" wp14:anchorId="271E9F5E" wp14:editId="6A4E1097">
            <wp:extent cx="495238" cy="123810"/>
            <wp:effectExtent l="0" t="0" r="635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  <w:sz w:val="16"/>
        </w:rPr>
        <w:tab/>
      </w:r>
      <w:r>
        <w:rPr>
          <w:sz w:val="24"/>
        </w:rPr>
        <w:t>Br</w:t>
      </w:r>
      <w:r>
        <w:rPr>
          <w:position w:val="-7"/>
          <w:sz w:val="16"/>
        </w:rPr>
        <w:t>2</w:t>
      </w:r>
      <w:r>
        <w:rPr>
          <w:sz w:val="24"/>
        </w:rPr>
        <w:t>CH-</w:t>
      </w:r>
      <w:proofErr w:type="spellStart"/>
      <w:r>
        <w:rPr>
          <w:sz w:val="24"/>
        </w:rPr>
        <w:t>CHBr</w:t>
      </w:r>
      <w:proofErr w:type="spellEnd"/>
      <w:r>
        <w:rPr>
          <w:position w:val="-7"/>
          <w:sz w:val="16"/>
        </w:rPr>
        <w:t>2</w:t>
      </w:r>
    </w:p>
    <w:p w:rsidR="00B10687" w:rsidRPr="00B10687" w:rsidRDefault="00B31DBF" w:rsidP="004D2E59">
      <w:pPr>
        <w:pStyle w:val="ListParagraph"/>
        <w:numPr>
          <w:ilvl w:val="0"/>
          <w:numId w:val="722"/>
        </w:numPr>
        <w:tabs>
          <w:tab w:val="left" w:pos="417"/>
          <w:tab w:val="left" w:pos="2892"/>
        </w:tabs>
        <w:spacing w:after="0" w:line="398" w:lineRule="auto"/>
        <w:ind w:right="5175"/>
        <w:rPr>
          <w:sz w:val="24"/>
        </w:rPr>
      </w:pPr>
      <w:r>
        <w:rPr>
          <w:sz w:val="24"/>
        </w:rPr>
        <w:t>CH≡CH</w:t>
      </w:r>
      <w:r>
        <w:rPr>
          <w:spacing w:val="57"/>
          <w:sz w:val="24"/>
        </w:rPr>
        <w:t xml:space="preserve"> </w:t>
      </w:r>
      <w:r>
        <w:rPr>
          <w:sz w:val="24"/>
        </w:rPr>
        <w:t>+</w:t>
      </w:r>
      <w:r>
        <w:rPr>
          <w:spacing w:val="56"/>
          <w:sz w:val="24"/>
        </w:rPr>
        <w:t xml:space="preserve"> </w:t>
      </w:r>
      <w:r>
        <w:rPr>
          <w:sz w:val="24"/>
        </w:rPr>
        <w:t>2Br</w:t>
      </w:r>
      <w:r>
        <w:rPr>
          <w:position w:val="-7"/>
          <w:sz w:val="16"/>
        </w:rPr>
        <w:t>2</w:t>
      </w:r>
      <w:r w:rsidR="00B83590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2671D955" wp14:editId="5A4D878E">
            <wp:extent cx="495238" cy="123810"/>
            <wp:effectExtent l="0" t="0" r="635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pacing w:val="-3"/>
          <w:sz w:val="24"/>
        </w:rPr>
        <w:t>BrCH</w:t>
      </w:r>
      <w:proofErr w:type="spellEnd"/>
      <w:r>
        <w:rPr>
          <w:spacing w:val="-3"/>
          <w:sz w:val="24"/>
        </w:rPr>
        <w:t>=</w:t>
      </w:r>
      <w:proofErr w:type="spellStart"/>
      <w:r>
        <w:rPr>
          <w:spacing w:val="-3"/>
          <w:sz w:val="24"/>
        </w:rPr>
        <w:t>CHBr</w:t>
      </w:r>
      <w:proofErr w:type="spellEnd"/>
      <w:r>
        <w:rPr>
          <w:spacing w:val="-3"/>
          <w:sz w:val="24"/>
        </w:rPr>
        <w:t xml:space="preserve"> </w:t>
      </w:r>
    </w:p>
    <w:p w:rsidR="00864C38" w:rsidRDefault="00B83590" w:rsidP="004D2E59">
      <w:pPr>
        <w:pStyle w:val="ListParagraph"/>
        <w:numPr>
          <w:ilvl w:val="0"/>
          <w:numId w:val="722"/>
        </w:numPr>
        <w:tabs>
          <w:tab w:val="left" w:pos="417"/>
          <w:tab w:val="left" w:pos="2892"/>
        </w:tabs>
        <w:spacing w:after="0" w:line="398" w:lineRule="auto"/>
        <w:ind w:right="5175"/>
        <w:rPr>
          <w:sz w:val="24"/>
        </w:rPr>
      </w:pPr>
      <w:r>
        <w:rPr>
          <w:noProof/>
        </w:rPr>
        <w:drawing>
          <wp:inline distT="0" distB="0" distL="0" distR="0" wp14:anchorId="3507A301" wp14:editId="3DC7F2B9">
            <wp:extent cx="4066667" cy="580952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2" w:line="240" w:lineRule="auto"/>
        <w:ind w:left="0" w:firstLine="0"/>
        <w:rPr>
          <w:sz w:val="21"/>
        </w:rPr>
      </w:pPr>
    </w:p>
    <w:p w:rsidR="00864C38" w:rsidRDefault="00B83590" w:rsidP="004D2E59">
      <w:pPr>
        <w:pStyle w:val="BodyText"/>
        <w:numPr>
          <w:ilvl w:val="0"/>
          <w:numId w:val="722"/>
        </w:numPr>
        <w:spacing w:before="90" w:line="240" w:lineRule="auto"/>
      </w:pPr>
      <w:r>
        <w:rPr>
          <w:noProof/>
        </w:rPr>
        <w:drawing>
          <wp:inline distT="0" distB="0" distL="0" distR="0" wp14:anchorId="5CABA9BD" wp14:editId="2DDB8E23">
            <wp:extent cx="3990476" cy="600000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17"/>
        </w:rPr>
      </w:pPr>
    </w:p>
    <w:p w:rsidR="00864C38" w:rsidRDefault="00B83590" w:rsidP="004D2E59">
      <w:pPr>
        <w:pStyle w:val="BodyText"/>
        <w:numPr>
          <w:ilvl w:val="0"/>
          <w:numId w:val="722"/>
        </w:numPr>
        <w:spacing w:before="90" w:line="240" w:lineRule="auto"/>
      </w:pPr>
      <w:r>
        <w:rPr>
          <w:noProof/>
        </w:rPr>
        <w:drawing>
          <wp:inline distT="0" distB="0" distL="0" distR="0" wp14:anchorId="474BBA73" wp14:editId="2BB1E9D0">
            <wp:extent cx="4152381" cy="619048"/>
            <wp:effectExtent l="0" t="0" r="63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83590" w:rsidP="004D2E59">
      <w:pPr>
        <w:pStyle w:val="ListParagraph"/>
        <w:numPr>
          <w:ilvl w:val="0"/>
          <w:numId w:val="722"/>
        </w:num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  <w:r>
        <w:rPr>
          <w:noProof/>
        </w:rPr>
        <w:drawing>
          <wp:inline distT="0" distB="0" distL="0" distR="0" wp14:anchorId="27DD7D60" wp14:editId="291EDF74">
            <wp:extent cx="4066667" cy="571429"/>
            <wp:effectExtent l="0" t="0" r="0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 w:line="240" w:lineRule="auto"/>
      </w:pPr>
      <w:r>
        <w:lastRenderedPageBreak/>
        <w:t>Choose the correct reactions or</w:t>
      </w:r>
      <w:r>
        <w:rPr>
          <w:spacing w:val="-6"/>
        </w:rPr>
        <w:t xml:space="preserve"> </w:t>
      </w:r>
      <w:r>
        <w:t>schemes:</w:t>
      </w:r>
    </w:p>
    <w:p w:rsidR="00864C38" w:rsidRDefault="00B83590" w:rsidP="004D2E59">
      <w:pPr>
        <w:pStyle w:val="BodyText"/>
        <w:numPr>
          <w:ilvl w:val="0"/>
          <w:numId w:val="726"/>
        </w:numPr>
        <w:spacing w:before="173" w:line="240" w:lineRule="auto"/>
      </w:pPr>
      <w:r>
        <w:rPr>
          <w:noProof/>
        </w:rPr>
        <w:drawing>
          <wp:inline distT="0" distB="0" distL="0" distR="0" wp14:anchorId="637A39D2" wp14:editId="388F4892">
            <wp:extent cx="4276190" cy="571429"/>
            <wp:effectExtent l="0" t="0" r="0" b="635"/>
            <wp:docPr id="2815" name="Picture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5" w:line="240" w:lineRule="auto"/>
        <w:ind w:left="0" w:firstLine="0"/>
        <w:rPr>
          <w:sz w:val="17"/>
        </w:rPr>
      </w:pPr>
    </w:p>
    <w:p w:rsidR="00864C38" w:rsidRDefault="00B83590" w:rsidP="004D2E59">
      <w:pPr>
        <w:pStyle w:val="BodyText"/>
        <w:numPr>
          <w:ilvl w:val="0"/>
          <w:numId w:val="726"/>
        </w:numPr>
        <w:spacing w:before="89" w:line="240" w:lineRule="auto"/>
      </w:pPr>
      <w:r>
        <w:rPr>
          <w:noProof/>
        </w:rPr>
        <w:drawing>
          <wp:inline distT="0" distB="0" distL="0" distR="0" wp14:anchorId="7C60AD34" wp14:editId="23A2EFFC">
            <wp:extent cx="3685714" cy="352381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90" w:rsidRDefault="00B83590" w:rsidP="004D2E59">
      <w:pPr>
        <w:pStyle w:val="BodyText"/>
        <w:numPr>
          <w:ilvl w:val="0"/>
          <w:numId w:val="726"/>
        </w:numPr>
        <w:spacing w:before="98" w:line="240" w:lineRule="auto"/>
        <w:rPr>
          <w:spacing w:val="-1"/>
          <w:w w:val="95"/>
        </w:rPr>
      </w:pPr>
      <w:r>
        <w:rPr>
          <w:noProof/>
        </w:rPr>
        <w:drawing>
          <wp:inline distT="0" distB="0" distL="0" distR="0" wp14:anchorId="230952CA" wp14:editId="6F945FA3">
            <wp:extent cx="2885714" cy="485714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83590" w:rsidP="004D2E59">
      <w:pPr>
        <w:pStyle w:val="BodyText"/>
        <w:numPr>
          <w:ilvl w:val="0"/>
          <w:numId w:val="726"/>
        </w:numPr>
        <w:spacing w:before="98" w:line="240" w:lineRule="auto"/>
      </w:pPr>
      <w:r>
        <w:rPr>
          <w:noProof/>
        </w:rPr>
        <w:drawing>
          <wp:inline distT="0" distB="0" distL="0" distR="0" wp14:anchorId="72F88D50" wp14:editId="65E116F0">
            <wp:extent cx="2904762" cy="533333"/>
            <wp:effectExtent l="0" t="0" r="0" b="63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B83590" w:rsidP="004D2E59">
      <w:pPr>
        <w:pStyle w:val="BodyText"/>
        <w:numPr>
          <w:ilvl w:val="0"/>
          <w:numId w:val="726"/>
        </w:numPr>
        <w:tabs>
          <w:tab w:val="left" w:pos="1810"/>
        </w:tabs>
        <w:spacing w:before="107" w:line="240" w:lineRule="auto"/>
      </w:pPr>
      <w:r>
        <w:rPr>
          <w:noProof/>
        </w:rPr>
        <w:drawing>
          <wp:inline distT="0" distB="0" distL="0" distR="0" wp14:anchorId="0D9A1826" wp14:editId="7B7CDE91">
            <wp:extent cx="3314286" cy="485714"/>
            <wp:effectExtent l="0" t="0" r="635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26"/>
        </w:numPr>
        <w:tabs>
          <w:tab w:val="left" w:pos="376"/>
          <w:tab w:val="left" w:pos="2463"/>
        </w:tabs>
        <w:spacing w:before="173" w:after="0" w:line="240" w:lineRule="auto"/>
        <w:rPr>
          <w:sz w:val="24"/>
        </w:rPr>
      </w:pPr>
      <w:proofErr w:type="spellStart"/>
      <w:r>
        <w:rPr>
          <w:sz w:val="24"/>
        </w:rPr>
        <w:t>CaC</w:t>
      </w:r>
      <w:proofErr w:type="spellEnd"/>
      <w:r>
        <w:rPr>
          <w:position w:val="-7"/>
          <w:sz w:val="16"/>
        </w:rPr>
        <w:t>2</w:t>
      </w:r>
      <w:r>
        <w:rPr>
          <w:spacing w:val="20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B83590">
        <w:rPr>
          <w:sz w:val="24"/>
        </w:rPr>
        <w:t xml:space="preserve"> </w:t>
      </w:r>
      <w:r w:rsidR="00B83590">
        <w:rPr>
          <w:noProof/>
        </w:rPr>
        <w:drawing>
          <wp:inline distT="0" distB="0" distL="0" distR="0" wp14:anchorId="304AE99C" wp14:editId="0ACEF633">
            <wp:extent cx="495238" cy="123810"/>
            <wp:effectExtent l="0" t="0" r="635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CaOH</w:t>
      </w:r>
      <w:proofErr w:type="spellEnd"/>
    </w:p>
    <w:p w:rsidR="003B3412" w:rsidRPr="003B3412" w:rsidRDefault="00B31DBF" w:rsidP="004D2E59">
      <w:pPr>
        <w:pStyle w:val="ListParagraph"/>
        <w:numPr>
          <w:ilvl w:val="0"/>
          <w:numId w:val="726"/>
        </w:numPr>
        <w:tabs>
          <w:tab w:val="left" w:pos="415"/>
          <w:tab w:val="left" w:pos="2624"/>
        </w:tabs>
        <w:spacing w:before="78" w:after="0" w:line="415" w:lineRule="auto"/>
        <w:ind w:right="4400"/>
        <w:rPr>
          <w:sz w:val="24"/>
        </w:rPr>
      </w:pPr>
      <w:proofErr w:type="spellStart"/>
      <w:r>
        <w:rPr>
          <w:sz w:val="24"/>
        </w:rPr>
        <w:t>CaC</w:t>
      </w:r>
      <w:proofErr w:type="spellEnd"/>
      <w:r>
        <w:rPr>
          <w:position w:val="-7"/>
          <w:sz w:val="16"/>
        </w:rPr>
        <w:t>2</w:t>
      </w:r>
      <w:r>
        <w:rPr>
          <w:spacing w:val="20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2H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B83590">
        <w:rPr>
          <w:sz w:val="24"/>
        </w:rPr>
        <w:t xml:space="preserve"> </w:t>
      </w:r>
      <w:r w:rsidR="00B83590">
        <w:rPr>
          <w:noProof/>
        </w:rPr>
        <w:drawing>
          <wp:inline distT="0" distB="0" distL="0" distR="0" wp14:anchorId="256F5DBC" wp14:editId="14B63E3B">
            <wp:extent cx="495238" cy="123810"/>
            <wp:effectExtent l="0" t="0" r="635" b="0"/>
            <wp:docPr id="2789" name="Picture 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 xml:space="preserve">2 </w:t>
      </w:r>
      <w:r>
        <w:rPr>
          <w:sz w:val="24"/>
        </w:rPr>
        <w:t xml:space="preserve">+ </w:t>
      </w:r>
      <w:proofErr w:type="gramStart"/>
      <w:r>
        <w:rPr>
          <w:spacing w:val="-3"/>
          <w:sz w:val="24"/>
        </w:rPr>
        <w:t>Ca(</w:t>
      </w:r>
      <w:proofErr w:type="gramEnd"/>
      <w:r>
        <w:rPr>
          <w:spacing w:val="-3"/>
          <w:sz w:val="24"/>
        </w:rPr>
        <w:t>OH)</w:t>
      </w:r>
      <w:r>
        <w:rPr>
          <w:spacing w:val="-3"/>
          <w:position w:val="-7"/>
          <w:sz w:val="16"/>
        </w:rPr>
        <w:t>2</w:t>
      </w:r>
      <w:r>
        <w:rPr>
          <w:spacing w:val="-3"/>
          <w:sz w:val="16"/>
        </w:rPr>
        <w:t xml:space="preserve"> </w:t>
      </w:r>
    </w:p>
    <w:p w:rsidR="00864C38" w:rsidRDefault="00B31DBF" w:rsidP="004D2E59">
      <w:pPr>
        <w:pStyle w:val="ListParagraph"/>
        <w:numPr>
          <w:ilvl w:val="0"/>
          <w:numId w:val="726"/>
        </w:numPr>
        <w:tabs>
          <w:tab w:val="left" w:pos="415"/>
          <w:tab w:val="left" w:pos="2624"/>
        </w:tabs>
        <w:spacing w:before="78" w:after="0" w:line="415" w:lineRule="auto"/>
        <w:ind w:right="5122"/>
        <w:rPr>
          <w:sz w:val="24"/>
        </w:rPr>
      </w:pPr>
      <w:r>
        <w:rPr>
          <w:w w:val="95"/>
          <w:sz w:val="24"/>
        </w:rPr>
        <w:t xml:space="preserve"> </w:t>
      </w:r>
      <w:r w:rsidR="00B83590">
        <w:rPr>
          <w:noProof/>
        </w:rPr>
        <w:drawing>
          <wp:inline distT="0" distB="0" distL="0" distR="0" wp14:anchorId="4AA7EFFE" wp14:editId="58824D91">
            <wp:extent cx="4647619" cy="561905"/>
            <wp:effectExtent l="0" t="0" r="635" b="0"/>
            <wp:docPr id="2814" name="Picture 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03" w:after="0" w:line="276" w:lineRule="exact"/>
      </w:pPr>
      <w:r>
        <w:t>Reaction of the complete combustion of compounds</w:t>
      </w:r>
      <w:r>
        <w:rPr>
          <w:spacing w:val="-5"/>
        </w:rPr>
        <w:t xml:space="preserve"> </w:t>
      </w:r>
      <w:r>
        <w:t>is:</w:t>
      </w:r>
    </w:p>
    <w:p w:rsidR="00864C38" w:rsidRPr="003B3412" w:rsidRDefault="00B31DBF" w:rsidP="004D2E59">
      <w:pPr>
        <w:pStyle w:val="ListParagraph"/>
        <w:numPr>
          <w:ilvl w:val="0"/>
          <w:numId w:val="727"/>
        </w:numPr>
        <w:tabs>
          <w:tab w:val="left" w:pos="2936"/>
        </w:tabs>
        <w:rPr>
          <w:sz w:val="24"/>
        </w:rPr>
      </w:pPr>
      <w:r w:rsidRPr="003B3412">
        <w:rPr>
          <w:sz w:val="24"/>
        </w:rPr>
        <w:t>C</w:t>
      </w:r>
      <w:r w:rsidRPr="003B3412">
        <w:rPr>
          <w:position w:val="-7"/>
          <w:sz w:val="16"/>
        </w:rPr>
        <w:t>6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5</w:t>
      </w:r>
      <w:r w:rsidRPr="003B3412">
        <w:rPr>
          <w:sz w:val="24"/>
        </w:rPr>
        <w:t>-CH</w:t>
      </w:r>
      <w:proofErr w:type="gramStart"/>
      <w:r w:rsidRPr="003B3412">
        <w:rPr>
          <w:position w:val="-7"/>
          <w:sz w:val="16"/>
        </w:rPr>
        <w:t xml:space="preserve">3  </w:t>
      </w:r>
      <w:r w:rsidRPr="003B3412">
        <w:rPr>
          <w:sz w:val="24"/>
        </w:rPr>
        <w:t>+</w:t>
      </w:r>
      <w:proofErr w:type="gramEnd"/>
      <w:r w:rsidRPr="003B3412">
        <w:rPr>
          <w:spacing w:val="-24"/>
          <w:sz w:val="24"/>
        </w:rPr>
        <w:t xml:space="preserve"> </w:t>
      </w:r>
      <w:r w:rsidRPr="003B3412">
        <w:rPr>
          <w:sz w:val="24"/>
        </w:rPr>
        <w:t>9</w:t>
      </w:r>
      <w:r w:rsidRPr="003B3412">
        <w:rPr>
          <w:spacing w:val="-2"/>
          <w:sz w:val="24"/>
        </w:rPr>
        <w:t xml:space="preserve"> 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>2</w:t>
      </w:r>
      <w:r w:rsidR="00B83590" w:rsidRPr="003B3412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0487C099" wp14:editId="3C7CE864">
            <wp:extent cx="495238" cy="123810"/>
            <wp:effectExtent l="0" t="0" r="635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590" w:rsidRPr="003B3412">
        <w:rPr>
          <w:position w:val="-7"/>
          <w:sz w:val="16"/>
        </w:rPr>
        <w:t xml:space="preserve"> </w:t>
      </w:r>
      <w:r w:rsidRPr="003B3412">
        <w:rPr>
          <w:sz w:val="24"/>
        </w:rPr>
        <w:t>7 CO</w:t>
      </w:r>
      <w:r w:rsidRPr="003B3412">
        <w:rPr>
          <w:position w:val="-7"/>
          <w:sz w:val="16"/>
        </w:rPr>
        <w:t xml:space="preserve">2 </w:t>
      </w:r>
      <w:r w:rsidRPr="003B3412">
        <w:rPr>
          <w:sz w:val="24"/>
        </w:rPr>
        <w:t>+ 4</w:t>
      </w:r>
      <w:r w:rsidRPr="003B3412">
        <w:rPr>
          <w:spacing w:val="-23"/>
          <w:sz w:val="24"/>
        </w:rPr>
        <w:t xml:space="preserve"> 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</w:t>
      </w:r>
    </w:p>
    <w:p w:rsidR="00864C38" w:rsidRPr="003B3412" w:rsidRDefault="00B31DBF" w:rsidP="004D2E59">
      <w:pPr>
        <w:pStyle w:val="ListParagraph"/>
        <w:numPr>
          <w:ilvl w:val="0"/>
          <w:numId w:val="727"/>
        </w:numPr>
        <w:tabs>
          <w:tab w:val="left" w:pos="3542"/>
        </w:tabs>
        <w:spacing w:before="18"/>
        <w:rPr>
          <w:sz w:val="24"/>
        </w:rPr>
      </w:pPr>
      <w:r w:rsidRPr="003B3412">
        <w:rPr>
          <w:sz w:val="24"/>
        </w:rPr>
        <w:t>CH</w:t>
      </w:r>
      <w:r w:rsidRPr="003B3412">
        <w:rPr>
          <w:position w:val="-7"/>
          <w:sz w:val="16"/>
        </w:rPr>
        <w:t>3</w:t>
      </w:r>
      <w:r w:rsidRPr="003B3412">
        <w:rPr>
          <w:sz w:val="24"/>
        </w:rPr>
        <w:t>-(CH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)</w:t>
      </w:r>
      <w:r w:rsidRPr="003B3412">
        <w:rPr>
          <w:position w:val="-7"/>
          <w:sz w:val="16"/>
        </w:rPr>
        <w:t>3</w:t>
      </w:r>
      <w:r w:rsidRPr="003B3412">
        <w:rPr>
          <w:sz w:val="24"/>
        </w:rPr>
        <w:t>-CH</w:t>
      </w:r>
      <w:r w:rsidRPr="003B3412">
        <w:rPr>
          <w:position w:val="-7"/>
          <w:sz w:val="16"/>
        </w:rPr>
        <w:t>3</w:t>
      </w:r>
      <w:r w:rsidRPr="003B3412">
        <w:rPr>
          <w:sz w:val="24"/>
        </w:rPr>
        <w:t>+</w:t>
      </w:r>
      <w:r w:rsidRPr="003B3412">
        <w:rPr>
          <w:spacing w:val="-6"/>
          <w:sz w:val="24"/>
        </w:rPr>
        <w:t xml:space="preserve"> </w:t>
      </w:r>
      <w:r w:rsidRPr="003B3412">
        <w:rPr>
          <w:sz w:val="24"/>
        </w:rPr>
        <w:t>8</w:t>
      </w:r>
      <w:r w:rsidRPr="003B3412">
        <w:rPr>
          <w:spacing w:val="-2"/>
          <w:sz w:val="24"/>
        </w:rPr>
        <w:t xml:space="preserve"> 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>2</w:t>
      </w:r>
      <w:r w:rsidR="00B83590" w:rsidRPr="003B3412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35ACDFBA" wp14:editId="0F499A68">
            <wp:extent cx="495238" cy="123810"/>
            <wp:effectExtent l="0" t="0" r="635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412">
        <w:rPr>
          <w:sz w:val="24"/>
        </w:rPr>
        <w:t>5 CO</w:t>
      </w:r>
      <w:r w:rsidRPr="003B3412">
        <w:rPr>
          <w:position w:val="-7"/>
          <w:sz w:val="16"/>
        </w:rPr>
        <w:t xml:space="preserve">2 </w:t>
      </w:r>
      <w:r w:rsidRPr="003B3412">
        <w:rPr>
          <w:sz w:val="24"/>
        </w:rPr>
        <w:t>+ 6</w:t>
      </w:r>
      <w:r w:rsidRPr="003B3412">
        <w:rPr>
          <w:spacing w:val="-23"/>
          <w:sz w:val="24"/>
        </w:rPr>
        <w:t xml:space="preserve"> 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</w:t>
      </w:r>
    </w:p>
    <w:p w:rsidR="00864C38" w:rsidRPr="003B3412" w:rsidRDefault="00B31DBF" w:rsidP="004D2E59">
      <w:pPr>
        <w:pStyle w:val="ListParagraph"/>
        <w:numPr>
          <w:ilvl w:val="0"/>
          <w:numId w:val="727"/>
        </w:numPr>
        <w:tabs>
          <w:tab w:val="left" w:pos="2185"/>
        </w:tabs>
        <w:spacing w:before="19"/>
        <w:rPr>
          <w:sz w:val="24"/>
        </w:rPr>
      </w:pPr>
      <w:r w:rsidRPr="003B3412">
        <w:rPr>
          <w:sz w:val="24"/>
        </w:rPr>
        <w:t>CH</w:t>
      </w:r>
      <w:r w:rsidRPr="003B3412">
        <w:rPr>
          <w:position w:val="-7"/>
          <w:sz w:val="16"/>
        </w:rPr>
        <w:t>4</w:t>
      </w:r>
      <w:r w:rsidRPr="003B3412">
        <w:rPr>
          <w:spacing w:val="18"/>
          <w:position w:val="-7"/>
          <w:sz w:val="16"/>
        </w:rPr>
        <w:t xml:space="preserve"> </w:t>
      </w:r>
      <w:r w:rsidRPr="003B3412">
        <w:rPr>
          <w:sz w:val="24"/>
        </w:rPr>
        <w:t>+</w:t>
      </w:r>
      <w:r w:rsidRPr="003B3412">
        <w:rPr>
          <w:spacing w:val="-3"/>
          <w:sz w:val="24"/>
        </w:rPr>
        <w:t xml:space="preserve"> 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>2</w:t>
      </w:r>
      <w:r w:rsidR="00B83590" w:rsidRPr="003B3412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54D118DE" wp14:editId="51C82C96">
            <wp:extent cx="495238" cy="123810"/>
            <wp:effectExtent l="0" t="0" r="635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590" w:rsidRPr="003B3412">
        <w:rPr>
          <w:position w:val="-7"/>
          <w:sz w:val="16"/>
        </w:rPr>
        <w:t xml:space="preserve"> </w:t>
      </w:r>
      <w:r w:rsidRPr="003B3412">
        <w:rPr>
          <w:sz w:val="24"/>
        </w:rPr>
        <w:t>CH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 +</w:t>
      </w:r>
      <w:r w:rsidRPr="003B3412">
        <w:rPr>
          <w:spacing w:val="-3"/>
          <w:sz w:val="24"/>
        </w:rPr>
        <w:t xml:space="preserve"> 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</w:t>
      </w:r>
    </w:p>
    <w:p w:rsidR="00864C38" w:rsidRPr="003B3412" w:rsidRDefault="00B31DBF" w:rsidP="004D2E59">
      <w:pPr>
        <w:pStyle w:val="ListParagraph"/>
        <w:numPr>
          <w:ilvl w:val="0"/>
          <w:numId w:val="727"/>
        </w:numPr>
        <w:tabs>
          <w:tab w:val="left" w:pos="2557"/>
        </w:tabs>
        <w:spacing w:before="21"/>
        <w:rPr>
          <w:sz w:val="24"/>
        </w:rPr>
      </w:pPr>
      <w:r w:rsidRPr="003B3412">
        <w:rPr>
          <w:sz w:val="24"/>
        </w:rPr>
        <w:t>2 CH</w:t>
      </w:r>
      <w:proofErr w:type="gramStart"/>
      <w:r w:rsidRPr="003B3412">
        <w:rPr>
          <w:position w:val="-7"/>
          <w:sz w:val="16"/>
        </w:rPr>
        <w:t xml:space="preserve">4  </w:t>
      </w:r>
      <w:r w:rsidRPr="003B3412">
        <w:rPr>
          <w:sz w:val="24"/>
        </w:rPr>
        <w:t>+</w:t>
      </w:r>
      <w:proofErr w:type="gramEnd"/>
      <w:r w:rsidRPr="003B3412">
        <w:rPr>
          <w:spacing w:val="-25"/>
          <w:sz w:val="24"/>
        </w:rPr>
        <w:t xml:space="preserve"> </w:t>
      </w:r>
      <w:r w:rsidRPr="003B3412">
        <w:rPr>
          <w:sz w:val="24"/>
        </w:rPr>
        <w:t>4</w:t>
      </w:r>
      <w:r w:rsidRPr="003B3412">
        <w:rPr>
          <w:spacing w:val="-2"/>
          <w:sz w:val="24"/>
        </w:rPr>
        <w:t xml:space="preserve"> 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>2</w:t>
      </w:r>
      <w:r w:rsidR="00B83590" w:rsidRPr="003B3412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77170C6C" wp14:editId="5BAA51DE">
            <wp:extent cx="495238" cy="123810"/>
            <wp:effectExtent l="0" t="0" r="635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590" w:rsidRPr="003B3412">
        <w:rPr>
          <w:position w:val="-7"/>
          <w:sz w:val="16"/>
        </w:rPr>
        <w:t xml:space="preserve"> </w:t>
      </w:r>
      <w:r w:rsidRPr="003B3412">
        <w:rPr>
          <w:sz w:val="24"/>
        </w:rPr>
        <w:t>2 CO</w:t>
      </w:r>
      <w:r w:rsidRPr="003B3412">
        <w:rPr>
          <w:position w:val="-7"/>
          <w:sz w:val="16"/>
        </w:rPr>
        <w:t xml:space="preserve">2 </w:t>
      </w:r>
      <w:r w:rsidRPr="003B3412">
        <w:rPr>
          <w:sz w:val="24"/>
        </w:rPr>
        <w:t>+ 4</w:t>
      </w:r>
      <w:r w:rsidRPr="003B3412">
        <w:rPr>
          <w:spacing w:val="-23"/>
          <w:sz w:val="24"/>
        </w:rPr>
        <w:t xml:space="preserve"> 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727"/>
        </w:numPr>
        <w:tabs>
          <w:tab w:val="left" w:pos="403"/>
          <w:tab w:val="left" w:pos="2564"/>
        </w:tabs>
        <w:spacing w:before="18" w:after="0" w:line="240" w:lineRule="auto"/>
        <w:rPr>
          <w:sz w:val="24"/>
        </w:rPr>
      </w:pPr>
      <w:r>
        <w:rPr>
          <w:sz w:val="24"/>
        </w:rPr>
        <w:t>2 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6</w:t>
      </w:r>
      <w:r>
        <w:rPr>
          <w:spacing w:val="19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3O</w:t>
      </w:r>
      <w:r>
        <w:rPr>
          <w:position w:val="-7"/>
          <w:sz w:val="16"/>
        </w:rPr>
        <w:t>2</w:t>
      </w:r>
      <w:r w:rsidR="00B83590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5F6DA685" wp14:editId="44EB7599">
            <wp:extent cx="495238" cy="123810"/>
            <wp:effectExtent l="0" t="0" r="635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2 CH</w:t>
      </w:r>
      <w:r>
        <w:rPr>
          <w:position w:val="-7"/>
          <w:sz w:val="16"/>
        </w:rPr>
        <w:t>3</w:t>
      </w:r>
      <w:r>
        <w:rPr>
          <w:sz w:val="24"/>
        </w:rPr>
        <w:t>COOH + 2</w:t>
      </w:r>
      <w:r>
        <w:rPr>
          <w:spacing w:val="-5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727"/>
        </w:numPr>
        <w:tabs>
          <w:tab w:val="left" w:pos="376"/>
          <w:tab w:val="left" w:pos="4233"/>
        </w:tabs>
        <w:spacing w:before="21" w:after="0" w:line="240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=CH</w:t>
      </w:r>
      <w:r>
        <w:rPr>
          <w:position w:val="-7"/>
          <w:sz w:val="16"/>
        </w:rPr>
        <w:t>2</w:t>
      </w:r>
      <w:r>
        <w:rPr>
          <w:sz w:val="24"/>
        </w:rPr>
        <w:t xml:space="preserve">+ </w:t>
      </w:r>
      <w:proofErr w:type="gramStart"/>
      <w:r>
        <w:rPr>
          <w:sz w:val="24"/>
        </w:rPr>
        <w:t xml:space="preserve">2  </w:t>
      </w:r>
      <w:proofErr w:type="spellStart"/>
      <w:r>
        <w:rPr>
          <w:sz w:val="24"/>
        </w:rPr>
        <w:t>KMnO</w:t>
      </w:r>
      <w:proofErr w:type="spellEnd"/>
      <w:proofErr w:type="gramEnd"/>
      <w:r>
        <w:rPr>
          <w:position w:val="-7"/>
          <w:sz w:val="16"/>
        </w:rPr>
        <w:t>4</w:t>
      </w:r>
      <w:r>
        <w:rPr>
          <w:sz w:val="24"/>
        </w:rPr>
        <w:t>+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 w:rsidR="00B83590">
        <w:rPr>
          <w:sz w:val="24"/>
        </w:rPr>
        <w:t xml:space="preserve"> </w:t>
      </w:r>
      <w:r w:rsidR="00B83590">
        <w:rPr>
          <w:noProof/>
        </w:rPr>
        <w:drawing>
          <wp:inline distT="0" distB="0" distL="0" distR="0" wp14:anchorId="383C9887" wp14:editId="39C0DA67">
            <wp:extent cx="495238" cy="123810"/>
            <wp:effectExtent l="0" t="0" r="635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3 HO-CH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 xml:space="preserve">-OH + 2 </w:t>
      </w:r>
      <w:proofErr w:type="spellStart"/>
      <w:r>
        <w:rPr>
          <w:sz w:val="24"/>
        </w:rPr>
        <w:t>MnO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+ 2</w:t>
      </w:r>
      <w:r>
        <w:rPr>
          <w:spacing w:val="-30"/>
          <w:sz w:val="24"/>
        </w:rPr>
        <w:t xml:space="preserve"> </w:t>
      </w:r>
      <w:r>
        <w:rPr>
          <w:sz w:val="24"/>
        </w:rPr>
        <w:t>KOH</w:t>
      </w:r>
    </w:p>
    <w:p w:rsidR="00864C38" w:rsidRPr="003B3412" w:rsidRDefault="00B31DBF" w:rsidP="004D2E59">
      <w:pPr>
        <w:pStyle w:val="ListParagraph"/>
        <w:numPr>
          <w:ilvl w:val="0"/>
          <w:numId w:val="727"/>
        </w:numPr>
        <w:tabs>
          <w:tab w:val="left" w:pos="2849"/>
        </w:tabs>
        <w:spacing w:before="19"/>
        <w:rPr>
          <w:sz w:val="24"/>
        </w:rPr>
      </w:pPr>
      <w:r w:rsidRPr="003B3412">
        <w:rPr>
          <w:sz w:val="24"/>
        </w:rPr>
        <w:t>g) C</w:t>
      </w:r>
      <w:r w:rsidRPr="003B3412">
        <w:rPr>
          <w:position w:val="-7"/>
          <w:sz w:val="16"/>
        </w:rPr>
        <w:t>6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12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 xml:space="preserve">6   </w:t>
      </w:r>
      <w:r w:rsidRPr="003B3412">
        <w:rPr>
          <w:sz w:val="24"/>
        </w:rPr>
        <w:t>+</w:t>
      </w:r>
      <w:r w:rsidRPr="003B3412">
        <w:rPr>
          <w:spacing w:val="-4"/>
          <w:sz w:val="24"/>
        </w:rPr>
        <w:t xml:space="preserve"> </w:t>
      </w:r>
      <w:r w:rsidRPr="003B3412">
        <w:rPr>
          <w:sz w:val="24"/>
        </w:rPr>
        <w:t>6</w:t>
      </w:r>
      <w:r w:rsidRPr="003B3412">
        <w:rPr>
          <w:spacing w:val="-1"/>
          <w:sz w:val="24"/>
        </w:rPr>
        <w:t xml:space="preserve"> 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>2</w:t>
      </w:r>
      <w:r w:rsidR="00B83590" w:rsidRPr="003B3412">
        <w:rPr>
          <w:position w:val="-7"/>
          <w:sz w:val="16"/>
        </w:rPr>
        <w:t xml:space="preserve"> </w:t>
      </w:r>
      <w:r w:rsidR="00B83590">
        <w:rPr>
          <w:noProof/>
        </w:rPr>
        <w:drawing>
          <wp:inline distT="0" distB="0" distL="0" distR="0" wp14:anchorId="64076CF8" wp14:editId="4FEEAA4E">
            <wp:extent cx="495238" cy="123810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412">
        <w:rPr>
          <w:sz w:val="24"/>
        </w:rPr>
        <w:t>6 CO</w:t>
      </w:r>
      <w:r w:rsidRPr="003B3412">
        <w:rPr>
          <w:position w:val="-7"/>
          <w:sz w:val="16"/>
        </w:rPr>
        <w:t xml:space="preserve">2 </w:t>
      </w:r>
      <w:r w:rsidRPr="003B3412">
        <w:rPr>
          <w:sz w:val="24"/>
        </w:rPr>
        <w:t>+ 6</w:t>
      </w:r>
      <w:r w:rsidRPr="003B3412">
        <w:rPr>
          <w:spacing w:val="-23"/>
          <w:sz w:val="24"/>
        </w:rPr>
        <w:t xml:space="preserve"> 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</w:t>
      </w:r>
    </w:p>
    <w:p w:rsidR="00864C38" w:rsidRPr="003B3412" w:rsidRDefault="00B31DBF" w:rsidP="004D2E59">
      <w:pPr>
        <w:pStyle w:val="ListParagraph"/>
        <w:numPr>
          <w:ilvl w:val="0"/>
          <w:numId w:val="727"/>
        </w:numPr>
        <w:tabs>
          <w:tab w:val="left" w:pos="2991"/>
        </w:tabs>
        <w:spacing w:before="18"/>
        <w:rPr>
          <w:sz w:val="24"/>
        </w:rPr>
      </w:pPr>
      <w:r w:rsidRPr="003B3412">
        <w:rPr>
          <w:sz w:val="24"/>
        </w:rPr>
        <w:t>C</w:t>
      </w:r>
      <w:r w:rsidRPr="003B3412">
        <w:rPr>
          <w:position w:val="-7"/>
          <w:sz w:val="16"/>
        </w:rPr>
        <w:t>16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32</w:t>
      </w:r>
      <w:r w:rsidRPr="003B3412">
        <w:rPr>
          <w:sz w:val="24"/>
        </w:rPr>
        <w:t>O</w:t>
      </w:r>
      <w:proofErr w:type="gramStart"/>
      <w:r w:rsidRPr="003B3412">
        <w:rPr>
          <w:position w:val="-7"/>
          <w:sz w:val="16"/>
        </w:rPr>
        <w:t xml:space="preserve">2  </w:t>
      </w:r>
      <w:r w:rsidRPr="003B3412">
        <w:rPr>
          <w:sz w:val="24"/>
        </w:rPr>
        <w:t>+</w:t>
      </w:r>
      <w:proofErr w:type="gramEnd"/>
      <w:r w:rsidRPr="003B3412">
        <w:rPr>
          <w:spacing w:val="-24"/>
          <w:sz w:val="24"/>
        </w:rPr>
        <w:t xml:space="preserve"> </w:t>
      </w:r>
      <w:r w:rsidRPr="003B3412">
        <w:rPr>
          <w:sz w:val="24"/>
        </w:rPr>
        <w:t>23</w:t>
      </w:r>
      <w:r w:rsidRPr="003B3412">
        <w:rPr>
          <w:spacing w:val="-1"/>
          <w:sz w:val="24"/>
        </w:rPr>
        <w:t xml:space="preserve"> </w:t>
      </w:r>
      <w:r w:rsidRPr="003B3412">
        <w:rPr>
          <w:sz w:val="24"/>
        </w:rPr>
        <w:t>O</w:t>
      </w:r>
      <w:r w:rsidRPr="003B3412">
        <w:rPr>
          <w:position w:val="-7"/>
          <w:sz w:val="16"/>
        </w:rPr>
        <w:t>2</w:t>
      </w:r>
      <w:r w:rsidR="00B83590">
        <w:rPr>
          <w:noProof/>
        </w:rPr>
        <w:drawing>
          <wp:inline distT="0" distB="0" distL="0" distR="0" wp14:anchorId="4A5C6A18" wp14:editId="0E48B6C0">
            <wp:extent cx="495238" cy="123810"/>
            <wp:effectExtent l="0" t="0" r="635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412">
        <w:rPr>
          <w:sz w:val="24"/>
        </w:rPr>
        <w:t>16 CO</w:t>
      </w:r>
      <w:r w:rsidRPr="003B3412">
        <w:rPr>
          <w:position w:val="-7"/>
          <w:sz w:val="16"/>
        </w:rPr>
        <w:t xml:space="preserve">2 </w:t>
      </w:r>
      <w:r w:rsidRPr="003B3412">
        <w:rPr>
          <w:sz w:val="24"/>
        </w:rPr>
        <w:t>+ 16</w:t>
      </w:r>
      <w:r w:rsidRPr="003B3412">
        <w:rPr>
          <w:spacing w:val="-25"/>
          <w:sz w:val="24"/>
        </w:rPr>
        <w:t xml:space="preserve"> </w:t>
      </w:r>
      <w:r w:rsidRPr="003B3412">
        <w:rPr>
          <w:sz w:val="24"/>
        </w:rPr>
        <w:t>H</w:t>
      </w:r>
      <w:r w:rsidRPr="003B3412">
        <w:rPr>
          <w:position w:val="-7"/>
          <w:sz w:val="16"/>
        </w:rPr>
        <w:t>2</w:t>
      </w:r>
      <w:r w:rsidRPr="003B3412">
        <w:rPr>
          <w:sz w:val="24"/>
        </w:rPr>
        <w:t>O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8" w:after="0" w:line="240" w:lineRule="auto"/>
      </w:pPr>
      <w:r>
        <w:t>Choose the correct reactions or</w:t>
      </w:r>
      <w:r>
        <w:rPr>
          <w:spacing w:val="-6"/>
        </w:rPr>
        <w:t xml:space="preserve"> </w:t>
      </w:r>
      <w:r>
        <w:t>schemes:</w:t>
      </w:r>
    </w:p>
    <w:p w:rsidR="00864C38" w:rsidRDefault="00FC06B8" w:rsidP="004D2E59">
      <w:pPr>
        <w:pStyle w:val="BodyText"/>
        <w:numPr>
          <w:ilvl w:val="0"/>
          <w:numId w:val="723"/>
        </w:numPr>
        <w:tabs>
          <w:tab w:val="left" w:pos="2583"/>
        </w:tabs>
        <w:spacing w:before="75" w:line="240" w:lineRule="auto"/>
      </w:pPr>
      <w:r>
        <w:rPr>
          <w:noProof/>
        </w:rPr>
        <w:drawing>
          <wp:inline distT="0" distB="0" distL="0" distR="0" wp14:anchorId="1287B804" wp14:editId="12EEF774">
            <wp:extent cx="3828571" cy="361905"/>
            <wp:effectExtent l="0" t="0" r="635" b="635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pacing w:val="-2"/>
        </w:rPr>
        <w:tab/>
      </w:r>
    </w:p>
    <w:p w:rsidR="00864C38" w:rsidRDefault="00FC06B8" w:rsidP="004D2E59">
      <w:pPr>
        <w:pStyle w:val="BodyText"/>
        <w:numPr>
          <w:ilvl w:val="0"/>
          <w:numId w:val="723"/>
        </w:numPr>
        <w:spacing w:before="225" w:line="240" w:lineRule="auto"/>
      </w:pPr>
      <w:r>
        <w:rPr>
          <w:noProof/>
        </w:rPr>
        <w:drawing>
          <wp:inline distT="0" distB="0" distL="0" distR="0" wp14:anchorId="2B062C8F" wp14:editId="68A17D85">
            <wp:extent cx="3600000" cy="542857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25"/>
        </w:rPr>
      </w:pPr>
    </w:p>
    <w:p w:rsidR="00864C38" w:rsidRDefault="00FC06B8" w:rsidP="004D2E59">
      <w:pPr>
        <w:pStyle w:val="BodyText"/>
        <w:numPr>
          <w:ilvl w:val="0"/>
          <w:numId w:val="723"/>
        </w:numPr>
        <w:spacing w:before="90" w:line="240" w:lineRule="auto"/>
      </w:pPr>
      <w:r>
        <w:rPr>
          <w:noProof/>
        </w:rPr>
        <w:drawing>
          <wp:inline distT="0" distB="0" distL="0" distR="0" wp14:anchorId="0D94D58B" wp14:editId="66CE46E5">
            <wp:extent cx="3590476" cy="466667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20"/>
        </w:rPr>
      </w:pPr>
    </w:p>
    <w:p w:rsidR="00864C38" w:rsidRDefault="00FC06B8" w:rsidP="004D2E59">
      <w:pPr>
        <w:pStyle w:val="BodyText"/>
        <w:numPr>
          <w:ilvl w:val="0"/>
          <w:numId w:val="723"/>
        </w:numPr>
        <w:tabs>
          <w:tab w:val="left" w:pos="2630"/>
        </w:tabs>
        <w:spacing w:before="90" w:line="240" w:lineRule="auto"/>
      </w:pPr>
      <w:r>
        <w:rPr>
          <w:noProof/>
        </w:rPr>
        <w:drawing>
          <wp:inline distT="0" distB="0" distL="0" distR="0" wp14:anchorId="4A0003E9" wp14:editId="2F52E532">
            <wp:extent cx="3819048" cy="304762"/>
            <wp:effectExtent l="0" t="0" r="0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FC06B8" w:rsidP="004D2E59">
      <w:pPr>
        <w:pStyle w:val="BodyText"/>
        <w:numPr>
          <w:ilvl w:val="0"/>
          <w:numId w:val="723"/>
        </w:numPr>
        <w:spacing w:before="228" w:line="240" w:lineRule="auto"/>
      </w:pPr>
      <w:r>
        <w:rPr>
          <w:noProof/>
        </w:rPr>
        <w:drawing>
          <wp:inline distT="0" distB="0" distL="0" distR="0" wp14:anchorId="11C22D3E" wp14:editId="1649C2B7">
            <wp:extent cx="2828571" cy="466667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pacing w:val="-10"/>
          <w:position w:val="-5"/>
        </w:rPr>
        <w:t xml:space="preserve">                         </w:t>
      </w:r>
      <w:r w:rsidR="00B31DBF">
        <w:rPr>
          <w:spacing w:val="-1"/>
          <w:position w:val="-5"/>
        </w:rPr>
        <w:t xml:space="preserve"> </w:t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8"/>
        </w:rPr>
      </w:pPr>
    </w:p>
    <w:p w:rsidR="00864C38" w:rsidRDefault="00FC06B8" w:rsidP="004D2E59">
      <w:pPr>
        <w:pStyle w:val="BodyText"/>
        <w:numPr>
          <w:ilvl w:val="0"/>
          <w:numId w:val="723"/>
        </w:numPr>
        <w:spacing w:before="1" w:line="240" w:lineRule="auto"/>
      </w:pPr>
      <w:r>
        <w:rPr>
          <w:noProof/>
        </w:rPr>
        <w:drawing>
          <wp:inline distT="0" distB="0" distL="0" distR="0" wp14:anchorId="15F0335C" wp14:editId="1B6C96AE">
            <wp:extent cx="2828571" cy="323810"/>
            <wp:effectExtent l="0" t="0" r="0" b="635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pacing w:val="-3"/>
          <w:position w:val="-6"/>
        </w:rPr>
        <w:t xml:space="preserve">                      </w:t>
      </w:r>
      <w:r w:rsidR="00B31DBF">
        <w:rPr>
          <w:spacing w:val="-19"/>
          <w:position w:val="-6"/>
        </w:rPr>
        <w:t xml:space="preserve"> </w:t>
      </w:r>
    </w:p>
    <w:p w:rsidR="00864C38" w:rsidRDefault="00FC06B8" w:rsidP="004D2E59">
      <w:pPr>
        <w:pStyle w:val="BodyText"/>
        <w:numPr>
          <w:ilvl w:val="0"/>
          <w:numId w:val="723"/>
        </w:numPr>
        <w:spacing w:before="227" w:line="240" w:lineRule="auto"/>
      </w:pPr>
      <w:r>
        <w:rPr>
          <w:noProof/>
        </w:rPr>
        <w:drawing>
          <wp:inline distT="0" distB="0" distL="0" distR="0" wp14:anchorId="7648BF75" wp14:editId="0EDE9B21">
            <wp:extent cx="2980952" cy="428571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pacing w:val="-3"/>
          <w:position w:val="-4"/>
        </w:rPr>
        <w:t xml:space="preserve">                                      </w:t>
      </w:r>
      <w:r w:rsidR="00B31DBF">
        <w:rPr>
          <w:spacing w:val="14"/>
          <w:position w:val="-4"/>
        </w:rPr>
        <w:t xml:space="preserve"> </w:t>
      </w:r>
    </w:p>
    <w:p w:rsidR="00864C38" w:rsidRDefault="00864C38">
      <w:pPr>
        <w:pStyle w:val="BodyText"/>
        <w:spacing w:line="240" w:lineRule="auto"/>
        <w:ind w:left="0" w:firstLine="0"/>
      </w:pPr>
    </w:p>
    <w:p w:rsidR="00864C38" w:rsidRDefault="00B31DBF" w:rsidP="004D2E59">
      <w:pPr>
        <w:pStyle w:val="BodyText"/>
        <w:numPr>
          <w:ilvl w:val="0"/>
          <w:numId w:val="723"/>
        </w:numPr>
        <w:spacing w:before="88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13344" behindDoc="0" locked="0" layoutInCell="1" allowOverlap="1">
                <wp:simplePos x="0" y="0"/>
                <wp:positionH relativeFrom="page">
                  <wp:posOffset>3131820</wp:posOffset>
                </wp:positionH>
                <wp:positionV relativeFrom="paragraph">
                  <wp:posOffset>98425</wp:posOffset>
                </wp:positionV>
                <wp:extent cx="718185" cy="52070"/>
                <wp:effectExtent l="635" t="3810" r="5080" b="20320"/>
                <wp:wrapNone/>
                <wp:docPr id="1801" name="Group 1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" cy="52070"/>
                          <a:chOff x="4933" y="155"/>
                          <a:chExt cx="1131" cy="82"/>
                        </a:xfrm>
                      </wpg:grpSpPr>
                      <wps:wsp>
                        <wps:cNvPr id="1798" name="Rectangles 1798"/>
                        <wps:cNvSpPr/>
                        <wps:spPr>
                          <a:xfrm>
                            <a:off x="4932" y="189"/>
                            <a:ext cx="100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99" name="Freeform 1799"/>
                        <wps:cNvSpPr/>
                        <wps:spPr>
                          <a:xfrm>
                            <a:off x="5911" y="156"/>
                            <a:ext cx="150" cy="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79">
                                <a:moveTo>
                                  <a:pt x="149" y="40"/>
                                </a:moveTo>
                                <a:lnTo>
                                  <a:pt x="126" y="46"/>
                                </a:lnTo>
                                <a:lnTo>
                                  <a:pt x="75" y="59"/>
                                </a:lnTo>
                                <a:lnTo>
                                  <a:pt x="23" y="72"/>
                                </a:lnTo>
                                <a:lnTo>
                                  <a:pt x="0" y="78"/>
                                </a:lnTo>
                                <a:lnTo>
                                  <a:pt x="3" y="74"/>
                                </a:lnTo>
                                <a:lnTo>
                                  <a:pt x="9" y="65"/>
                                </a:lnTo>
                                <a:lnTo>
                                  <a:pt x="16" y="53"/>
                                </a:lnTo>
                                <a:lnTo>
                                  <a:pt x="19" y="40"/>
                                </a:lnTo>
                                <a:lnTo>
                                  <a:pt x="16" y="26"/>
                                </a:lnTo>
                                <a:lnTo>
                                  <a:pt x="9" y="13"/>
                                </a:lnTo>
                                <a:lnTo>
                                  <a:pt x="3" y="3"/>
                                </a:lnTo>
                                <a:lnTo>
                                  <a:pt x="0" y="0"/>
                                </a:lnTo>
                                <a:lnTo>
                                  <a:pt x="23" y="6"/>
                                </a:lnTo>
                                <a:lnTo>
                                  <a:pt x="75" y="20"/>
                                </a:lnTo>
                                <a:lnTo>
                                  <a:pt x="126" y="34"/>
                                </a:lnTo>
                                <a:lnTo>
                                  <a:pt x="149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00" name="Freeform 1800"/>
                        <wps:cNvSpPr/>
                        <wps:spPr>
                          <a:xfrm>
                            <a:off x="5911" y="156"/>
                            <a:ext cx="150" cy="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" h="79">
                                <a:moveTo>
                                  <a:pt x="0" y="78"/>
                                </a:moveTo>
                                <a:lnTo>
                                  <a:pt x="3" y="74"/>
                                </a:lnTo>
                                <a:lnTo>
                                  <a:pt x="9" y="65"/>
                                </a:lnTo>
                                <a:lnTo>
                                  <a:pt x="16" y="53"/>
                                </a:lnTo>
                                <a:lnTo>
                                  <a:pt x="19" y="40"/>
                                </a:lnTo>
                                <a:lnTo>
                                  <a:pt x="16" y="26"/>
                                </a:lnTo>
                                <a:lnTo>
                                  <a:pt x="9" y="13"/>
                                </a:lnTo>
                                <a:lnTo>
                                  <a:pt x="3" y="3"/>
                                </a:lnTo>
                                <a:lnTo>
                                  <a:pt x="0" y="0"/>
                                </a:lnTo>
                                <a:lnTo>
                                  <a:pt x="149" y="40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AC00A" id="Group 1801" o:spid="_x0000_s1026" style="position:absolute;margin-left:246.6pt;margin-top:7.75pt;width:56.55pt;height:4.1pt;z-index:251513344;mso-position-horizontal-relative:page" coordorigin="4933,155" coordsize="1131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">
                <v:rect id="Rectangles 1798" o:spid="_x0000_s1027" style="position:absolute;left:4932;top:189;width:100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" fillcolor="black" stroked="f"/>
                <v:shape id="Freeform 1799" o:spid="_x0000_s1028" style="position:absolute;left:5911;top:156;width:150;height:79;visibility:visible;mso-wrap-style:square;v-text-anchor:top" coordsize="15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" path="m149,40r-23,6l75,59,23,72,,78,3,74,9,65,16,53,19,40,16,26,9,13,3,3,,,23,6,75,20r51,14l149,40xe" filled="f" strokeweight=".04936mm">
                  <v:path arrowok="t" textboxrect="0,0,150,79"/>
                </v:shape>
                <v:shape id="Freeform 1800" o:spid="_x0000_s1029" style="position:absolute;left:5911;top:156;width:150;height:79;visibility:visible;mso-wrap-style:square;v-text-anchor:top" coordsize="15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" path="m,78l3,74,9,65,16,53,19,40,16,26,9,13,3,3,,,149,40,,78xe" fillcolor="black" stroked="f">
                  <v:path arrowok="t" textboxrect="0,0,150,79"/>
                </v:shape>
                <w10:wrap anchorx="page"/>
              </v:group>
            </w:pict>
          </mc:Fallback>
        </mc:AlternateContent>
      </w:r>
      <w:r w:rsidR="00FC06B8">
        <w:rPr>
          <w:noProof/>
        </w:rPr>
        <w:drawing>
          <wp:inline distT="0" distB="0" distL="0" distR="0" wp14:anchorId="020DA2DE" wp14:editId="1C267DE7">
            <wp:extent cx="5009524" cy="542857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 w:line="240" w:lineRule="auto"/>
        <w:ind w:left="437" w:right="582" w:hanging="281"/>
      </w:pPr>
      <w:r>
        <w:lastRenderedPageBreak/>
        <w:t>Which</w:t>
      </w:r>
      <w:r>
        <w:rPr>
          <w:spacing w:val="-5"/>
        </w:rPr>
        <w:t xml:space="preserve"> </w:t>
      </w:r>
      <w:r>
        <w:t>schemes</w:t>
      </w:r>
      <w:r>
        <w:rPr>
          <w:spacing w:val="-5"/>
        </w:rPr>
        <w:t xml:space="preserve"> </w:t>
      </w:r>
      <w:r>
        <w:t>illustrate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substitution reaction:</w:t>
      </w:r>
    </w:p>
    <w:p w:rsidR="00864C38" w:rsidRDefault="004C5E5E" w:rsidP="004D2E59">
      <w:pPr>
        <w:pStyle w:val="BodyText"/>
        <w:numPr>
          <w:ilvl w:val="0"/>
          <w:numId w:val="724"/>
        </w:numPr>
        <w:spacing w:before="158" w:line="240" w:lineRule="auto"/>
      </w:pPr>
      <w:r>
        <w:rPr>
          <w:noProof/>
        </w:rPr>
        <w:drawing>
          <wp:inline distT="0" distB="0" distL="0" distR="0" wp14:anchorId="74ABE603" wp14:editId="07A23C4F">
            <wp:extent cx="4257143" cy="52381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7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tabs>
          <w:tab w:val="left" w:pos="1958"/>
        </w:tabs>
        <w:spacing w:before="33" w:line="240" w:lineRule="auto"/>
      </w:pPr>
      <w:r>
        <w:rPr>
          <w:noProof/>
        </w:rPr>
        <w:drawing>
          <wp:inline distT="0" distB="0" distL="0" distR="0" wp14:anchorId="18009512" wp14:editId="3F628D64">
            <wp:extent cx="3619048" cy="847619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w w:val="95"/>
        </w:rPr>
        <w:tab/>
      </w:r>
    </w:p>
    <w:p w:rsidR="00864C38" w:rsidRDefault="00864C38">
      <w:pPr>
        <w:pStyle w:val="BodyText"/>
        <w:spacing w:before="7" w:line="240" w:lineRule="auto"/>
        <w:ind w:left="0" w:firstLine="0"/>
        <w:rPr>
          <w:sz w:val="26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spacing w:before="90" w:line="240" w:lineRule="auto"/>
      </w:pPr>
      <w:r>
        <w:rPr>
          <w:noProof/>
        </w:rPr>
        <w:drawing>
          <wp:inline distT="0" distB="0" distL="0" distR="0" wp14:anchorId="14BC375A" wp14:editId="1EDC30B9">
            <wp:extent cx="3952381" cy="590476"/>
            <wp:effectExtent l="0" t="0" r="0" b="63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  <w:rPr>
          <w:sz w:val="29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spacing w:before="89" w:line="240" w:lineRule="auto"/>
      </w:pPr>
      <w:r>
        <w:rPr>
          <w:noProof/>
        </w:rPr>
        <w:drawing>
          <wp:inline distT="0" distB="0" distL="0" distR="0" wp14:anchorId="6B159FF7" wp14:editId="5C30E48D">
            <wp:extent cx="4647619" cy="514286"/>
            <wp:effectExtent l="0" t="0" r="635" b="635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spacing w:before="214" w:line="240" w:lineRule="auto"/>
      </w:pPr>
      <w:r>
        <w:rPr>
          <w:noProof/>
        </w:rPr>
        <w:drawing>
          <wp:inline distT="0" distB="0" distL="0" distR="0" wp14:anchorId="623FC985" wp14:editId="265C81B8">
            <wp:extent cx="4352381" cy="552381"/>
            <wp:effectExtent l="0" t="0" r="0" b="635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tabs>
          <w:tab w:val="left" w:pos="2053"/>
        </w:tabs>
        <w:spacing w:before="185" w:line="240" w:lineRule="auto"/>
      </w:pPr>
      <w:r>
        <w:rPr>
          <w:noProof/>
        </w:rPr>
        <w:drawing>
          <wp:inline distT="0" distB="0" distL="0" distR="0" wp14:anchorId="6E7ED342" wp14:editId="69E7641A">
            <wp:extent cx="4000000" cy="828571"/>
            <wp:effectExtent l="0" t="0" r="635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pacing w:val="-1"/>
        </w:rPr>
        <w:tab/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spacing w:before="171" w:line="240" w:lineRule="auto"/>
      </w:pPr>
      <w:r>
        <w:rPr>
          <w:noProof/>
        </w:rPr>
        <w:drawing>
          <wp:inline distT="0" distB="0" distL="0" distR="0" wp14:anchorId="342259CD" wp14:editId="1F7465B5">
            <wp:extent cx="4200000" cy="790476"/>
            <wp:effectExtent l="0" t="0" r="0" b="0"/>
            <wp:docPr id="2825" name="Picture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8" w:line="240" w:lineRule="auto"/>
        <w:ind w:left="0" w:firstLine="0"/>
        <w:rPr>
          <w:sz w:val="25"/>
        </w:rPr>
      </w:pPr>
    </w:p>
    <w:p w:rsidR="00864C38" w:rsidRDefault="004C5E5E" w:rsidP="004D2E59">
      <w:pPr>
        <w:pStyle w:val="BodyText"/>
        <w:numPr>
          <w:ilvl w:val="0"/>
          <w:numId w:val="724"/>
        </w:numPr>
        <w:spacing w:before="90" w:line="240" w:lineRule="auto"/>
      </w:pPr>
      <w:r>
        <w:rPr>
          <w:noProof/>
        </w:rPr>
        <w:lastRenderedPageBreak/>
        <w:drawing>
          <wp:inline distT="0" distB="0" distL="0" distR="0" wp14:anchorId="038FECDC" wp14:editId="3BF5934D">
            <wp:extent cx="4790476" cy="590476"/>
            <wp:effectExtent l="0" t="0" r="0" b="635"/>
            <wp:docPr id="2826" name="Picture 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11" w:line="240" w:lineRule="auto"/>
        <w:ind w:left="0" w:firstLine="0"/>
        <w:rPr>
          <w:sz w:val="1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90" w:after="0" w:line="240" w:lineRule="auto"/>
      </w:pPr>
      <w:r>
        <w:t>Choose the correct</w:t>
      </w:r>
      <w:r>
        <w:rPr>
          <w:spacing w:val="-3"/>
        </w:rPr>
        <w:t xml:space="preserve"> </w:t>
      </w:r>
      <w:r>
        <w:t>reactions:</w:t>
      </w:r>
    </w:p>
    <w:p w:rsidR="00864C38" w:rsidRDefault="004C5E5E" w:rsidP="004D2E59">
      <w:pPr>
        <w:pStyle w:val="BodyText"/>
        <w:numPr>
          <w:ilvl w:val="0"/>
          <w:numId w:val="725"/>
        </w:numPr>
        <w:spacing w:before="199" w:line="240" w:lineRule="auto"/>
      </w:pPr>
      <w:r>
        <w:rPr>
          <w:noProof/>
        </w:rPr>
        <w:drawing>
          <wp:inline distT="0" distB="0" distL="0" distR="0" wp14:anchorId="19808B28" wp14:editId="5865902F">
            <wp:extent cx="3000000" cy="580952"/>
            <wp:effectExtent l="0" t="0" r="0" b="0"/>
            <wp:docPr id="2829" name="Picture 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17"/>
        </w:rPr>
      </w:pPr>
    </w:p>
    <w:p w:rsidR="00864C38" w:rsidRDefault="004C5E5E" w:rsidP="004D2E59">
      <w:pPr>
        <w:pStyle w:val="BodyText"/>
        <w:numPr>
          <w:ilvl w:val="0"/>
          <w:numId w:val="725"/>
        </w:numPr>
        <w:spacing w:before="90" w:line="240" w:lineRule="auto"/>
      </w:pPr>
      <w:r>
        <w:rPr>
          <w:noProof/>
        </w:rPr>
        <w:drawing>
          <wp:inline distT="0" distB="0" distL="0" distR="0" wp14:anchorId="6BA91552" wp14:editId="377B9210">
            <wp:extent cx="2923809" cy="580952"/>
            <wp:effectExtent l="0" t="0" r="0" b="0"/>
            <wp:docPr id="2836" name="Picture 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11" w:line="240" w:lineRule="auto"/>
        <w:ind w:left="0" w:firstLine="0"/>
        <w:rPr>
          <w:sz w:val="15"/>
        </w:rPr>
      </w:pPr>
    </w:p>
    <w:p w:rsidR="00864C38" w:rsidRDefault="004C5E5E" w:rsidP="004D2E59">
      <w:pPr>
        <w:pStyle w:val="BodyText"/>
        <w:numPr>
          <w:ilvl w:val="0"/>
          <w:numId w:val="725"/>
        </w:numPr>
        <w:spacing w:before="90" w:line="240" w:lineRule="auto"/>
      </w:pPr>
      <w:r>
        <w:rPr>
          <w:noProof/>
        </w:rPr>
        <w:drawing>
          <wp:inline distT="0" distB="0" distL="0" distR="0" wp14:anchorId="532F1DEC" wp14:editId="47CA6DB6">
            <wp:extent cx="3238095" cy="523810"/>
            <wp:effectExtent l="0" t="0" r="635" b="0"/>
            <wp:docPr id="2837" name="Picture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5" w:line="240" w:lineRule="auto"/>
        <w:ind w:left="0" w:firstLine="0"/>
        <w:rPr>
          <w:sz w:val="28"/>
        </w:rPr>
      </w:pPr>
    </w:p>
    <w:p w:rsidR="00864C38" w:rsidRDefault="004C5E5E" w:rsidP="004D2E59">
      <w:pPr>
        <w:pStyle w:val="BodyText"/>
        <w:numPr>
          <w:ilvl w:val="0"/>
          <w:numId w:val="725"/>
        </w:numPr>
        <w:spacing w:before="90" w:line="240" w:lineRule="auto"/>
      </w:pPr>
      <w:r>
        <w:rPr>
          <w:noProof/>
        </w:rPr>
        <w:drawing>
          <wp:inline distT="0" distB="0" distL="0" distR="0" wp14:anchorId="17A4CA72" wp14:editId="27D0AC2B">
            <wp:extent cx="3028571" cy="695238"/>
            <wp:effectExtent l="0" t="0" r="635" b="0"/>
            <wp:docPr id="2838" name="Picture 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4" w:line="240" w:lineRule="auto"/>
        <w:ind w:left="0" w:firstLine="0"/>
        <w:rPr>
          <w:sz w:val="21"/>
        </w:rPr>
      </w:pPr>
    </w:p>
    <w:p w:rsidR="00864C38" w:rsidRDefault="004C5E5E" w:rsidP="004D2E59">
      <w:pPr>
        <w:pStyle w:val="BodyText"/>
        <w:numPr>
          <w:ilvl w:val="0"/>
          <w:numId w:val="725"/>
        </w:numPr>
        <w:spacing w:before="90" w:line="240" w:lineRule="auto"/>
      </w:pPr>
      <w:r>
        <w:rPr>
          <w:noProof/>
        </w:rPr>
        <w:drawing>
          <wp:inline distT="0" distB="0" distL="0" distR="0" wp14:anchorId="2FD4BCD2" wp14:editId="6D3F9FC6">
            <wp:extent cx="4809524" cy="561905"/>
            <wp:effectExtent l="0" t="0" r="0" b="0"/>
            <wp:docPr id="2839" name="Picture 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17"/>
        </w:rPr>
      </w:pPr>
    </w:p>
    <w:p w:rsidR="00864C38" w:rsidRDefault="004C5E5E" w:rsidP="004D2E59">
      <w:pPr>
        <w:pStyle w:val="BodyText"/>
        <w:numPr>
          <w:ilvl w:val="0"/>
          <w:numId w:val="725"/>
        </w:numPr>
        <w:spacing w:before="90" w:line="240" w:lineRule="auto"/>
      </w:pPr>
      <w:r>
        <w:rPr>
          <w:noProof/>
        </w:rPr>
        <w:drawing>
          <wp:inline distT="0" distB="0" distL="0" distR="0" wp14:anchorId="74A161F1" wp14:editId="5D50C7E5">
            <wp:extent cx="5095238" cy="600000"/>
            <wp:effectExtent l="0" t="0" r="0" b="0"/>
            <wp:docPr id="2840" name="Picture 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32"/>
        </w:rPr>
      </w:pPr>
    </w:p>
    <w:p w:rsidR="00864C38" w:rsidRDefault="004C5E5E" w:rsidP="004D2E59">
      <w:pPr>
        <w:pStyle w:val="BodyText"/>
        <w:numPr>
          <w:ilvl w:val="0"/>
          <w:numId w:val="725"/>
        </w:numPr>
        <w:spacing w:line="240" w:lineRule="auto"/>
      </w:pPr>
      <w:r>
        <w:rPr>
          <w:noProof/>
        </w:rPr>
        <w:drawing>
          <wp:inline distT="0" distB="0" distL="0" distR="0" wp14:anchorId="74B745DB" wp14:editId="7B14207F">
            <wp:extent cx="3114286" cy="476190"/>
            <wp:effectExtent l="0" t="0" r="0" b="635"/>
            <wp:docPr id="2841" name="Picture 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4C5E5E" w:rsidP="004D2E59">
      <w:pPr>
        <w:pStyle w:val="BodyText"/>
        <w:numPr>
          <w:ilvl w:val="0"/>
          <w:numId w:val="725"/>
        </w:numPr>
        <w:spacing w:before="268" w:line="240" w:lineRule="auto"/>
      </w:pPr>
      <w:r>
        <w:rPr>
          <w:noProof/>
        </w:rPr>
        <w:lastRenderedPageBreak/>
        <w:drawing>
          <wp:inline distT="0" distB="0" distL="0" distR="0" wp14:anchorId="05675441" wp14:editId="7B5E76CC">
            <wp:extent cx="3038095" cy="523810"/>
            <wp:effectExtent l="0" t="0" r="0" b="0"/>
            <wp:docPr id="2842" name="Picture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From ethylene the following compound can be</w:t>
      </w:r>
      <w:r>
        <w:rPr>
          <w:spacing w:val="-5"/>
        </w:rPr>
        <w:t xml:space="preserve"> </w:t>
      </w:r>
      <w:r>
        <w:t>formed: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styrene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ethanol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ethylene</w:t>
      </w:r>
      <w:r>
        <w:rPr>
          <w:spacing w:val="-1"/>
          <w:sz w:val="24"/>
        </w:rPr>
        <w:t xml:space="preserve"> </w:t>
      </w:r>
      <w:r>
        <w:rPr>
          <w:sz w:val="24"/>
        </w:rPr>
        <w:t>glycol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vinyl</w:t>
      </w:r>
      <w:r>
        <w:rPr>
          <w:spacing w:val="-2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chlorinated</w:t>
      </w:r>
      <w:r>
        <w:rPr>
          <w:spacing w:val="-2"/>
          <w:sz w:val="24"/>
        </w:rPr>
        <w:t xml:space="preserve"> </w:t>
      </w:r>
      <w:r>
        <w:rPr>
          <w:sz w:val="24"/>
        </w:rPr>
        <w:t>solvents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allyl</w:t>
      </w:r>
      <w:r>
        <w:rPr>
          <w:spacing w:val="1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glycerol</w:t>
      </w:r>
    </w:p>
    <w:p w:rsidR="00864C38" w:rsidRDefault="00B31DBF" w:rsidP="00A038A0">
      <w:pPr>
        <w:pStyle w:val="ListParagraph"/>
        <w:numPr>
          <w:ilvl w:val="0"/>
          <w:numId w:val="2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ethylene</w:t>
      </w:r>
      <w:r>
        <w:rPr>
          <w:spacing w:val="-3"/>
          <w:sz w:val="24"/>
        </w:rPr>
        <w:t xml:space="preserve"> </w:t>
      </w:r>
      <w:r>
        <w:rPr>
          <w:sz w:val="24"/>
        </w:rPr>
        <w:t>oxide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Benzyl</w:t>
      </w:r>
      <w:r>
        <w:rPr>
          <w:spacing w:val="-2"/>
        </w:rPr>
        <w:t xml:space="preserve"> </w:t>
      </w:r>
      <w:r>
        <w:t>chloride: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chloromethyl</w:t>
      </w:r>
      <w:r>
        <w:rPr>
          <w:spacing w:val="-3"/>
          <w:sz w:val="24"/>
        </w:rPr>
        <w:t xml:space="preserve"> </w:t>
      </w:r>
      <w:r>
        <w:rPr>
          <w:sz w:val="24"/>
        </w:rPr>
        <w:t>benzene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substitutional derivative of</w:t>
      </w:r>
      <w:r>
        <w:rPr>
          <w:spacing w:val="-9"/>
          <w:sz w:val="24"/>
        </w:rPr>
        <w:t xml:space="preserve"> </w:t>
      </w:r>
      <w:r>
        <w:rPr>
          <w:sz w:val="24"/>
        </w:rPr>
        <w:t>toluene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aromatic</w:t>
      </w:r>
      <w:r>
        <w:rPr>
          <w:spacing w:val="-5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derivative of benzoic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identical to benzoyl</w:t>
      </w:r>
      <w:r>
        <w:rPr>
          <w:spacing w:val="-2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an unsaturated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is a halogen derivative of</w:t>
      </w:r>
      <w:r>
        <w:rPr>
          <w:spacing w:val="-4"/>
          <w:sz w:val="24"/>
        </w:rPr>
        <w:t xml:space="preserve"> </w:t>
      </w:r>
      <w:r>
        <w:rPr>
          <w:sz w:val="24"/>
        </w:rPr>
        <w:t>toluene</w:t>
      </w:r>
    </w:p>
    <w:p w:rsidR="00864C38" w:rsidRDefault="00B31DBF" w:rsidP="00A038A0">
      <w:pPr>
        <w:pStyle w:val="ListParagraph"/>
        <w:numPr>
          <w:ilvl w:val="0"/>
          <w:numId w:val="25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identical to</w:t>
      </w:r>
      <w:r>
        <w:rPr>
          <w:spacing w:val="-4"/>
          <w:sz w:val="24"/>
        </w:rPr>
        <w:t xml:space="preserve"> </w:t>
      </w:r>
      <w:r>
        <w:rPr>
          <w:sz w:val="24"/>
        </w:rPr>
        <w:t>chlorobenzene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Compound CH</w:t>
      </w:r>
      <w:r>
        <w:rPr>
          <w:position w:val="-7"/>
          <w:sz w:val="16"/>
        </w:rPr>
        <w:t>2</w:t>
      </w:r>
      <w:r>
        <w:t>=</w:t>
      </w:r>
      <w:proofErr w:type="spellStart"/>
      <w:r>
        <w:t>CHCl</w:t>
      </w:r>
      <w:proofErr w:type="spellEnd"/>
      <w:r>
        <w:t>: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is a cancerogenic</w:t>
      </w:r>
      <w:r>
        <w:rPr>
          <w:spacing w:val="-3"/>
          <w:sz w:val="24"/>
        </w:rPr>
        <w:t xml:space="preserve"> </w:t>
      </w:r>
      <w:r>
        <w:rPr>
          <w:sz w:val="24"/>
        </w:rPr>
        <w:t>gas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belongs to freons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polymerize to polyvinyl</w:t>
      </w:r>
      <w:r>
        <w:rPr>
          <w:spacing w:val="-2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chloroethylene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chloroethene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vinyl</w:t>
      </w:r>
      <w:r>
        <w:rPr>
          <w:spacing w:val="-3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styrene</w:t>
      </w:r>
    </w:p>
    <w:p w:rsidR="00864C38" w:rsidRDefault="00B31DBF" w:rsidP="00A038A0">
      <w:pPr>
        <w:pStyle w:val="ListParagraph"/>
        <w:numPr>
          <w:ilvl w:val="0"/>
          <w:numId w:val="25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ethyl</w:t>
      </w:r>
      <w:r>
        <w:rPr>
          <w:spacing w:val="-3"/>
          <w:sz w:val="24"/>
        </w:rPr>
        <w:t xml:space="preserve"> </w:t>
      </w:r>
      <w:r>
        <w:rPr>
          <w:sz w:val="24"/>
        </w:rPr>
        <w:t>chloride</w:t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33"/>
        </w:rPr>
      </w:pPr>
    </w:p>
    <w:p w:rsidR="00864C38" w:rsidRDefault="00B31DBF" w:rsidP="004C5E5E">
      <w:pPr>
        <w:pStyle w:val="Heading1"/>
        <w:numPr>
          <w:ilvl w:val="0"/>
          <w:numId w:val="244"/>
        </w:numPr>
      </w:pPr>
      <w:r>
        <w:t>The reaction</w:t>
      </w:r>
      <w:r>
        <w:tab/>
        <w:t xml:space="preserve"> </w:t>
      </w:r>
      <w:r w:rsidR="004C5E5E">
        <w:rPr>
          <w:noProof/>
        </w:rPr>
        <w:drawing>
          <wp:inline distT="0" distB="0" distL="0" distR="0" wp14:anchorId="7D66222F" wp14:editId="4A9EDA3B">
            <wp:extent cx="2723809" cy="476190"/>
            <wp:effectExtent l="0" t="0" r="635" b="635"/>
            <wp:docPr id="2843" name="Picture 2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is: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03"/>
        </w:tabs>
        <w:spacing w:before="60" w:after="0" w:line="276" w:lineRule="exact"/>
        <w:ind w:hanging="246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addition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radical</w:t>
      </w:r>
      <w:r>
        <w:rPr>
          <w:spacing w:val="-4"/>
          <w:sz w:val="24"/>
        </w:rPr>
        <w:t xml:space="preserve"> </w:t>
      </w:r>
      <w:r>
        <w:rPr>
          <w:sz w:val="24"/>
        </w:rPr>
        <w:t>substitution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reaction of bromoform</w:t>
      </w:r>
      <w:r>
        <w:rPr>
          <w:spacing w:val="-6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bromation</w:t>
      </w:r>
      <w:proofErr w:type="spellEnd"/>
      <w:r>
        <w:rPr>
          <w:sz w:val="24"/>
        </w:rPr>
        <w:t xml:space="preserve"> of</w:t>
      </w:r>
      <w:r>
        <w:rPr>
          <w:spacing w:val="-3"/>
          <w:sz w:val="24"/>
        </w:rPr>
        <w:t xml:space="preserve"> </w:t>
      </w:r>
      <w:r>
        <w:rPr>
          <w:sz w:val="24"/>
        </w:rPr>
        <w:t>methane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bromation</w:t>
      </w:r>
      <w:proofErr w:type="spellEnd"/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 electrophilic</w:t>
      </w:r>
      <w:r>
        <w:rPr>
          <w:spacing w:val="-2"/>
          <w:sz w:val="24"/>
        </w:rPr>
        <w:t xml:space="preserve"> </w:t>
      </w:r>
      <w:r>
        <w:rPr>
          <w:sz w:val="24"/>
        </w:rPr>
        <w:t>substitution</w:t>
      </w:r>
    </w:p>
    <w:p w:rsidR="00864C38" w:rsidRDefault="00B31DBF" w:rsidP="00A038A0">
      <w:pPr>
        <w:pStyle w:val="ListParagraph"/>
        <w:numPr>
          <w:ilvl w:val="0"/>
          <w:numId w:val="25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nucleophilic</w:t>
      </w:r>
      <w:r>
        <w:rPr>
          <w:spacing w:val="-5"/>
          <w:sz w:val="24"/>
        </w:rPr>
        <w:t xml:space="preserve"> </w:t>
      </w:r>
      <w:r>
        <w:rPr>
          <w:sz w:val="24"/>
        </w:rPr>
        <w:t>substitution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Full hydrogenation of benzene leads to the production</w:t>
      </w:r>
      <w:r>
        <w:rPr>
          <w:spacing w:val="-11"/>
        </w:rPr>
        <w:t xml:space="preserve"> </w:t>
      </w:r>
      <w:r>
        <w:t>of: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methylbenzene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cyclohexadiene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cyclohexatriene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dioxane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cycloalkane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cyclohexene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toluene</w:t>
      </w:r>
    </w:p>
    <w:p w:rsidR="00864C38" w:rsidRDefault="00B31DBF" w:rsidP="00A038A0">
      <w:pPr>
        <w:pStyle w:val="ListParagraph"/>
        <w:numPr>
          <w:ilvl w:val="0"/>
          <w:numId w:val="25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cyclohexane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64" w:after="0" w:line="232" w:lineRule="auto"/>
      </w:pPr>
      <w:r>
        <w:lastRenderedPageBreak/>
        <w:t xml:space="preserve">The compound </w:t>
      </w:r>
      <w:proofErr w:type="spellStart"/>
      <w:r>
        <w:t>CHCl</w:t>
      </w:r>
      <w:proofErr w:type="spellEnd"/>
      <w:r>
        <w:rPr>
          <w:position w:val="-7"/>
          <w:sz w:val="16"/>
        </w:rPr>
        <w:t>3</w:t>
      </w:r>
      <w:r>
        <w:rPr>
          <w:spacing w:val="19"/>
          <w:position w:val="-7"/>
          <w:sz w:val="16"/>
        </w:rPr>
        <w:t xml:space="preserve"> </w:t>
      </w:r>
      <w:r>
        <w:t>is: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halogen derivative of</w:t>
      </w:r>
      <w:r>
        <w:rPr>
          <w:spacing w:val="-5"/>
          <w:sz w:val="24"/>
        </w:rPr>
        <w:t xml:space="preserve"> </w:t>
      </w:r>
      <w:r>
        <w:rPr>
          <w:sz w:val="24"/>
        </w:rPr>
        <w:t>ethane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chloroform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trichloromethane</w:t>
      </w:r>
      <w:proofErr w:type="spellEnd"/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trichloroethylene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 xml:space="preserve"> </w:t>
      </w:r>
      <w:r>
        <w:rPr>
          <w:sz w:val="24"/>
        </w:rPr>
        <w:t>tetrachloride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methylene chloride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halogenoalkane</w:t>
      </w:r>
    </w:p>
    <w:p w:rsidR="00864C38" w:rsidRDefault="00B31DBF" w:rsidP="00A038A0">
      <w:pPr>
        <w:pStyle w:val="ListParagraph"/>
        <w:numPr>
          <w:ilvl w:val="0"/>
          <w:numId w:val="25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volatile</w:t>
      </w:r>
      <w:r>
        <w:rPr>
          <w:spacing w:val="-7"/>
          <w:sz w:val="24"/>
        </w:rPr>
        <w:t xml:space="preserve"> </w:t>
      </w:r>
      <w:r>
        <w:rPr>
          <w:sz w:val="24"/>
        </w:rPr>
        <w:t>liquid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5765"/>
        </w:tabs>
        <w:spacing w:before="161" w:after="0" w:line="240" w:lineRule="auto"/>
      </w:pPr>
      <w:r>
        <w:t>The compound 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</w:t>
      </w:r>
      <w:r w:rsidR="006170D8">
        <w:t xml:space="preserve"> </w:t>
      </w:r>
      <w:r w:rsidR="006170D8">
        <w:rPr>
          <w:noProof/>
        </w:rPr>
        <w:drawing>
          <wp:inline distT="0" distB="0" distL="0" distR="0" wp14:anchorId="138791C5" wp14:editId="0F18E65E">
            <wp:extent cx="1133333" cy="666667"/>
            <wp:effectExtent l="0" t="0" r="0" b="635"/>
            <wp:docPr id="2844" name="Picture 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is:</w:t>
      </w:r>
    </w:p>
    <w:p w:rsidR="00864C38" w:rsidRDefault="00864C38">
      <w:pPr>
        <w:pStyle w:val="BodyText"/>
        <w:spacing w:before="8" w:line="240" w:lineRule="auto"/>
        <w:ind w:left="0" w:firstLine="0"/>
        <w:rPr>
          <w:b/>
          <w:sz w:val="27"/>
        </w:rPr>
      </w:pP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aromatic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benzyl</w:t>
      </w:r>
      <w:r>
        <w:rPr>
          <w:spacing w:val="-2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a substitution derivative of benzoic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a functional derivative of benzoic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benzoyl</w:t>
      </w:r>
      <w:r>
        <w:rPr>
          <w:spacing w:val="1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styrene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chloride of benzoic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halogenoalkane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15" w:after="0" w:line="240" w:lineRule="auto"/>
      </w:pPr>
      <w:r>
        <w:t>The bond of bromine with the carbon atom in the</w:t>
      </w:r>
      <w:r>
        <w:rPr>
          <w:spacing w:val="-14"/>
        </w:rPr>
        <w:t xml:space="preserve"> </w:t>
      </w:r>
      <w:r>
        <w:t>chain:</w:t>
      </w:r>
      <w:r w:rsidR="006170D8">
        <w:t xml:space="preserve"> </w:t>
      </w:r>
      <w:r w:rsidR="006170D8">
        <w:rPr>
          <w:noProof/>
        </w:rPr>
        <w:drawing>
          <wp:inline distT="0" distB="0" distL="0" distR="0" wp14:anchorId="4A86A1E7" wp14:editId="47F41738">
            <wp:extent cx="1180952" cy="542857"/>
            <wp:effectExtent l="0" t="0" r="635" b="0"/>
            <wp:docPr id="2845" name="Picture 2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b/>
          <w:sz w:val="21"/>
        </w:rPr>
      </w:pP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polar covalent</w:t>
      </w:r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causes a negative induction</w:t>
      </w:r>
      <w:r>
        <w:rPr>
          <w:spacing w:val="-4"/>
          <w:sz w:val="24"/>
        </w:rPr>
        <w:t xml:space="preserve"> </w:t>
      </w:r>
      <w:r>
        <w:rPr>
          <w:sz w:val="24"/>
        </w:rPr>
        <w:t>effect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causes a positive induction</w:t>
      </w:r>
      <w:r>
        <w:rPr>
          <w:spacing w:val="-5"/>
          <w:sz w:val="24"/>
        </w:rPr>
        <w:t xml:space="preserve"> </w:t>
      </w:r>
      <w:r>
        <w:rPr>
          <w:sz w:val="24"/>
        </w:rPr>
        <w:t>effect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causes a </w:t>
      </w:r>
      <w:proofErr w:type="spellStart"/>
      <w:r>
        <w:rPr>
          <w:sz w:val="24"/>
        </w:rPr>
        <w:t>mesomeric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effect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non-polar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covalent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ionic</w:t>
      </w:r>
    </w:p>
    <w:p w:rsidR="00864C38" w:rsidRDefault="00B31DBF" w:rsidP="00A038A0">
      <w:pPr>
        <w:pStyle w:val="ListParagraph"/>
        <w:numPr>
          <w:ilvl w:val="0"/>
          <w:numId w:val="26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breaks </w:t>
      </w:r>
      <w:proofErr w:type="spellStart"/>
      <w:r>
        <w:rPr>
          <w:sz w:val="24"/>
        </w:rPr>
        <w:t>homolytically</w:t>
      </w:r>
      <w:proofErr w:type="spellEnd"/>
      <w:r>
        <w:rPr>
          <w:sz w:val="24"/>
        </w:rPr>
        <w:t xml:space="preserve"> in the chemical</w:t>
      </w:r>
      <w:r>
        <w:rPr>
          <w:spacing w:val="-10"/>
          <w:sz w:val="24"/>
        </w:rPr>
        <w:t xml:space="preserve"> </w:t>
      </w:r>
      <w:r>
        <w:rPr>
          <w:sz w:val="24"/>
        </w:rPr>
        <w:t>reaction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Negative inductive effect -I is caused by the following</w:t>
      </w:r>
      <w:r>
        <w:rPr>
          <w:spacing w:val="-10"/>
        </w:rPr>
        <w:t xml:space="preserve"> </w:t>
      </w:r>
      <w:r>
        <w:t>group: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02"/>
        </w:tabs>
        <w:spacing w:after="0" w:line="237" w:lineRule="auto"/>
        <w:rPr>
          <w:sz w:val="16"/>
        </w:rPr>
      </w:pPr>
      <w:r>
        <w:rPr>
          <w:sz w:val="24"/>
        </w:rPr>
        <w:t>-NO</w:t>
      </w:r>
      <w:r>
        <w:rPr>
          <w:position w:val="-7"/>
          <w:sz w:val="16"/>
        </w:rPr>
        <w:t>2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17"/>
        </w:tabs>
        <w:spacing w:before="3" w:after="0" w:line="232" w:lineRule="auto"/>
        <w:ind w:left="416" w:hanging="260"/>
        <w:rPr>
          <w:sz w:val="16"/>
        </w:rPr>
      </w:pP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-Cl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17"/>
        </w:tabs>
        <w:spacing w:before="40" w:after="0" w:line="240" w:lineRule="auto"/>
        <w:ind w:left="416" w:hanging="260"/>
        <w:rPr>
          <w:sz w:val="24"/>
        </w:rPr>
      </w:pPr>
      <w:r>
        <w:rPr>
          <w:sz w:val="24"/>
        </w:rPr>
        <w:t>-OH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02"/>
        </w:tabs>
        <w:spacing w:before="41" w:after="0" w:line="240" w:lineRule="auto"/>
        <w:rPr>
          <w:sz w:val="24"/>
        </w:rPr>
      </w:pPr>
      <w:r>
        <w:rPr>
          <w:sz w:val="24"/>
        </w:rPr>
        <w:t>-Br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376"/>
        </w:tabs>
        <w:spacing w:before="43" w:after="0" w:line="237" w:lineRule="auto"/>
        <w:ind w:left="375" w:hanging="219"/>
        <w:rPr>
          <w:sz w:val="16"/>
        </w:rPr>
      </w:pP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CH</w:t>
      </w:r>
      <w:r>
        <w:rPr>
          <w:position w:val="-7"/>
          <w:sz w:val="16"/>
        </w:rPr>
        <w:t>3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17"/>
        </w:tabs>
        <w:spacing w:before="2" w:after="0" w:line="232" w:lineRule="auto"/>
        <w:ind w:left="416" w:hanging="260"/>
        <w:rPr>
          <w:sz w:val="16"/>
        </w:rPr>
      </w:pP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864C38" w:rsidRDefault="00B31DBF" w:rsidP="00A038A0">
      <w:pPr>
        <w:pStyle w:val="ListParagraph"/>
        <w:numPr>
          <w:ilvl w:val="0"/>
          <w:numId w:val="261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-I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The positive inductive effect +I </w:t>
      </w:r>
      <w:proofErr w:type="gramStart"/>
      <w:r>
        <w:t>is</w:t>
      </w:r>
      <w:proofErr w:type="gramEnd"/>
      <w:r>
        <w:t xml:space="preserve"> caused by the following</w:t>
      </w:r>
      <w:r>
        <w:rPr>
          <w:spacing w:val="-16"/>
        </w:rPr>
        <w:t xml:space="preserve"> </w:t>
      </w:r>
      <w:r>
        <w:t>group:</w:t>
      </w:r>
    </w:p>
    <w:p w:rsidR="00864C38" w:rsidRDefault="00B31DBF" w:rsidP="004D2E59">
      <w:pPr>
        <w:pStyle w:val="ListParagraph"/>
        <w:numPr>
          <w:ilvl w:val="0"/>
          <w:numId w:val="728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lastRenderedPageBreak/>
        <w:t>-Br</w:t>
      </w:r>
    </w:p>
    <w:p w:rsidR="003B3412" w:rsidRPr="003B3412" w:rsidRDefault="00B31DBF" w:rsidP="004D2E59">
      <w:pPr>
        <w:pStyle w:val="ListParagraph"/>
        <w:numPr>
          <w:ilvl w:val="0"/>
          <w:numId w:val="728"/>
        </w:numPr>
        <w:tabs>
          <w:tab w:val="left" w:pos="417"/>
        </w:tabs>
        <w:spacing w:before="6" w:after="0" w:line="235" w:lineRule="auto"/>
        <w:rPr>
          <w:sz w:val="16"/>
        </w:rPr>
      </w:pP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3B3412" w:rsidRPr="006544A3" w:rsidRDefault="003B3412" w:rsidP="004D2E59">
      <w:pPr>
        <w:pStyle w:val="ListParagraph"/>
        <w:numPr>
          <w:ilvl w:val="0"/>
          <w:numId w:val="728"/>
        </w:numPr>
        <w:tabs>
          <w:tab w:val="left" w:pos="417"/>
        </w:tabs>
        <w:spacing w:before="6" w:after="0" w:line="235" w:lineRule="auto"/>
        <w:rPr>
          <w:sz w:val="24"/>
          <w:szCs w:val="36"/>
        </w:rPr>
      </w:pPr>
      <w:bookmarkStart w:id="0" w:name="_GoBack"/>
      <w:r w:rsidRPr="006544A3">
        <w:rPr>
          <w:position w:val="-7"/>
          <w:sz w:val="24"/>
          <w:szCs w:val="36"/>
        </w:rPr>
        <w:t>-F</w:t>
      </w:r>
    </w:p>
    <w:bookmarkEnd w:id="0"/>
    <w:p w:rsidR="00864C38" w:rsidRDefault="006170D8" w:rsidP="004D2E59">
      <w:pPr>
        <w:pStyle w:val="ListParagraph"/>
        <w:numPr>
          <w:ilvl w:val="0"/>
          <w:numId w:val="728"/>
        </w:numPr>
        <w:tabs>
          <w:tab w:val="left" w:pos="622"/>
        </w:tabs>
        <w:spacing w:after="0" w:line="520" w:lineRule="auto"/>
        <w:ind w:right="8728"/>
        <w:rPr>
          <w:sz w:val="24"/>
        </w:rPr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41EE39B0" wp14:editId="5785E37F">
            <wp:extent cx="657143" cy="723810"/>
            <wp:effectExtent l="0" t="0" r="0" b="635"/>
            <wp:docPr id="2846" name="Picture 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28"/>
        </w:numPr>
        <w:tabs>
          <w:tab w:val="left" w:pos="402"/>
        </w:tabs>
        <w:spacing w:before="95" w:after="0" w:line="240" w:lineRule="auto"/>
        <w:rPr>
          <w:sz w:val="24"/>
        </w:rPr>
      </w:pPr>
      <w:r>
        <w:rPr>
          <w:sz w:val="24"/>
        </w:rPr>
        <w:t>-I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728"/>
        </w:numPr>
        <w:tabs>
          <w:tab w:val="left" w:pos="376"/>
        </w:tabs>
        <w:spacing w:before="73" w:after="0" w:line="240" w:lineRule="auto"/>
        <w:rPr>
          <w:sz w:val="24"/>
        </w:rPr>
      </w:pPr>
      <w:r>
        <w:rPr>
          <w:sz w:val="24"/>
        </w:rPr>
        <w:lastRenderedPageBreak/>
        <w:t>-OH</w:t>
      </w:r>
    </w:p>
    <w:p w:rsidR="00864C38" w:rsidRDefault="00B31DBF" w:rsidP="004D2E59">
      <w:pPr>
        <w:pStyle w:val="ListParagraph"/>
        <w:numPr>
          <w:ilvl w:val="0"/>
          <w:numId w:val="728"/>
        </w:numPr>
        <w:tabs>
          <w:tab w:val="left" w:pos="417"/>
        </w:tabs>
        <w:spacing w:before="5" w:after="0" w:line="240" w:lineRule="auto"/>
        <w:rPr>
          <w:sz w:val="16"/>
        </w:rPr>
      </w:pP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728"/>
        </w:numPr>
        <w:tabs>
          <w:tab w:val="left" w:pos="417"/>
        </w:tabs>
        <w:spacing w:before="2" w:after="0" w:line="240" w:lineRule="auto"/>
        <w:rPr>
          <w:sz w:val="16"/>
        </w:rPr>
      </w:pPr>
      <w:r>
        <w:rPr>
          <w:sz w:val="24"/>
        </w:rPr>
        <w:t>-NO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 w:line="240" w:lineRule="auto"/>
      </w:pPr>
      <w:r>
        <w:t>Acetyl</w:t>
      </w:r>
      <w:r>
        <w:rPr>
          <w:spacing w:val="-2"/>
        </w:rPr>
        <w:t xml:space="preserve"> </w:t>
      </w:r>
      <w:r>
        <w:t>is:</w:t>
      </w:r>
    </w:p>
    <w:p w:rsidR="00864C38" w:rsidRDefault="00190869" w:rsidP="004D2E59">
      <w:pPr>
        <w:pStyle w:val="BodyText"/>
        <w:numPr>
          <w:ilvl w:val="0"/>
          <w:numId w:val="729"/>
        </w:numPr>
        <w:spacing w:before="43" w:line="240" w:lineRule="auto"/>
      </w:pPr>
      <w:r>
        <w:rPr>
          <w:noProof/>
        </w:rPr>
        <w:drawing>
          <wp:inline distT="0" distB="0" distL="0" distR="0" wp14:anchorId="243AB7D6" wp14:editId="6716E13F">
            <wp:extent cx="780952" cy="400000"/>
            <wp:effectExtent l="0" t="0" r="635" b="635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12" w:rsidRPr="003B3412" w:rsidRDefault="00B31DBF" w:rsidP="004D2E59">
      <w:pPr>
        <w:pStyle w:val="BodyText"/>
        <w:numPr>
          <w:ilvl w:val="0"/>
          <w:numId w:val="729"/>
        </w:numPr>
        <w:tabs>
          <w:tab w:val="left" w:pos="990"/>
        </w:tabs>
        <w:spacing w:before="203" w:line="259" w:lineRule="auto"/>
        <w:ind w:right="6650"/>
      </w:pPr>
      <w:r>
        <w:rPr>
          <w:spacing w:val="-3"/>
        </w:rPr>
        <w:t>CH</w:t>
      </w:r>
      <w:r>
        <w:rPr>
          <w:spacing w:val="-3"/>
          <w:position w:val="-7"/>
          <w:sz w:val="16"/>
        </w:rPr>
        <w:t>3</w:t>
      </w:r>
      <w:r>
        <w:rPr>
          <w:spacing w:val="-3"/>
        </w:rPr>
        <w:t xml:space="preserve">-CO- </w:t>
      </w:r>
    </w:p>
    <w:p w:rsidR="00864C38" w:rsidRDefault="00190869" w:rsidP="004D2E59">
      <w:pPr>
        <w:pStyle w:val="BodyText"/>
        <w:numPr>
          <w:ilvl w:val="0"/>
          <w:numId w:val="729"/>
        </w:numPr>
        <w:spacing w:before="203" w:line="259" w:lineRule="auto"/>
        <w:ind w:right="7881"/>
      </w:pPr>
      <w:r>
        <w:rPr>
          <w:noProof/>
        </w:rPr>
        <w:drawing>
          <wp:inline distT="0" distB="0" distL="0" distR="0" wp14:anchorId="3615780B" wp14:editId="3331C32C">
            <wp:extent cx="885714" cy="380952"/>
            <wp:effectExtent l="0" t="0" r="0" b="635"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Pr="003B3412" w:rsidRDefault="00B31DBF" w:rsidP="004D2E59">
      <w:pPr>
        <w:pStyle w:val="ListParagraph"/>
        <w:numPr>
          <w:ilvl w:val="0"/>
          <w:numId w:val="729"/>
        </w:numPr>
        <w:tabs>
          <w:tab w:val="left" w:pos="417"/>
        </w:tabs>
        <w:spacing w:before="205" w:after="0" w:line="237" w:lineRule="auto"/>
        <w:rPr>
          <w:sz w:val="24"/>
        </w:rPr>
      </w:pPr>
      <w:r w:rsidRPr="003B3412">
        <w:rPr>
          <w:sz w:val="24"/>
        </w:rPr>
        <w:t>CH</w:t>
      </w:r>
      <w:r w:rsidRPr="003B3412">
        <w:rPr>
          <w:position w:val="-7"/>
          <w:sz w:val="16"/>
        </w:rPr>
        <w:t>3</w:t>
      </w:r>
      <w:r w:rsidRPr="003B3412">
        <w:rPr>
          <w:sz w:val="24"/>
        </w:rPr>
        <w:t>-CO-O-</w:t>
      </w:r>
    </w:p>
    <w:p w:rsidR="00864C38" w:rsidRPr="003B3412" w:rsidRDefault="00B31DBF" w:rsidP="004D2E59">
      <w:pPr>
        <w:pStyle w:val="ListParagraph"/>
        <w:numPr>
          <w:ilvl w:val="0"/>
          <w:numId w:val="729"/>
        </w:numPr>
        <w:tabs>
          <w:tab w:val="left" w:pos="402"/>
        </w:tabs>
        <w:spacing w:after="0" w:line="235" w:lineRule="auto"/>
        <w:rPr>
          <w:sz w:val="16"/>
        </w:rPr>
      </w:pPr>
      <w:r w:rsidRPr="003B3412">
        <w:rPr>
          <w:sz w:val="24"/>
        </w:rPr>
        <w:t>-OC-CH</w:t>
      </w:r>
      <w:r w:rsidRPr="003B3412">
        <w:rPr>
          <w:position w:val="-7"/>
          <w:sz w:val="16"/>
        </w:rPr>
        <w:t>3</w:t>
      </w:r>
    </w:p>
    <w:p w:rsidR="00864C38" w:rsidRPr="003B3412" w:rsidRDefault="00B31DBF" w:rsidP="004D2E59">
      <w:pPr>
        <w:pStyle w:val="ListParagraph"/>
        <w:numPr>
          <w:ilvl w:val="0"/>
          <w:numId w:val="729"/>
        </w:numPr>
        <w:tabs>
          <w:tab w:val="left" w:pos="376"/>
        </w:tabs>
        <w:spacing w:after="0" w:line="274" w:lineRule="exact"/>
        <w:rPr>
          <w:sz w:val="24"/>
        </w:rPr>
      </w:pPr>
      <w:r w:rsidRPr="003B3412">
        <w:rPr>
          <w:sz w:val="24"/>
        </w:rPr>
        <w:t>HC-CO-</w:t>
      </w:r>
    </w:p>
    <w:p w:rsidR="00864C38" w:rsidRPr="003B3412" w:rsidRDefault="00B31DBF" w:rsidP="004D2E59">
      <w:pPr>
        <w:pStyle w:val="ListParagraph"/>
        <w:numPr>
          <w:ilvl w:val="0"/>
          <w:numId w:val="729"/>
        </w:numPr>
        <w:tabs>
          <w:tab w:val="left" w:pos="415"/>
        </w:tabs>
        <w:spacing w:after="0" w:line="276" w:lineRule="exact"/>
        <w:rPr>
          <w:sz w:val="24"/>
        </w:rPr>
      </w:pPr>
      <w:r w:rsidRPr="003B3412">
        <w:rPr>
          <w:sz w:val="24"/>
        </w:rPr>
        <w:t>R-CO-</w:t>
      </w:r>
    </w:p>
    <w:p w:rsidR="00864C38" w:rsidRPr="003B3412" w:rsidRDefault="00B31DBF" w:rsidP="004D2E59">
      <w:pPr>
        <w:pStyle w:val="ListParagraph"/>
        <w:numPr>
          <w:ilvl w:val="0"/>
          <w:numId w:val="729"/>
        </w:numPr>
        <w:tabs>
          <w:tab w:val="left" w:pos="417"/>
        </w:tabs>
        <w:spacing w:after="0" w:line="240" w:lineRule="auto"/>
        <w:rPr>
          <w:sz w:val="24"/>
        </w:rPr>
      </w:pPr>
      <w:r w:rsidRPr="003B3412">
        <w:rPr>
          <w:sz w:val="24"/>
        </w:rPr>
        <w:t>the acyl derived from acetic</w:t>
      </w:r>
      <w:r w:rsidRPr="003B3412">
        <w:rPr>
          <w:spacing w:val="-7"/>
          <w:sz w:val="24"/>
        </w:rPr>
        <w:t xml:space="preserve"> </w:t>
      </w:r>
      <w:r w:rsidRPr="003B3412">
        <w:rPr>
          <w:sz w:val="24"/>
        </w:rPr>
        <w:t>acid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Organic compounds with the characteristic -SH group</w:t>
      </w:r>
      <w:r>
        <w:rPr>
          <w:spacing w:val="-6"/>
        </w:rPr>
        <w:t xml:space="preserve"> </w:t>
      </w:r>
      <w:r>
        <w:t>are:</w:t>
      </w:r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analogues of hydroxy derivatives of</w:t>
      </w:r>
      <w:r>
        <w:rPr>
          <w:spacing w:val="-15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sulfides</w:t>
      </w:r>
      <w:proofErr w:type="spellEnd"/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thioalcohols</w:t>
      </w:r>
      <w:proofErr w:type="spellEnd"/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sulfonic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thiols</w:t>
      </w:r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disulfides</w:t>
      </w:r>
      <w:proofErr w:type="spellEnd"/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thiolates</w:t>
      </w:r>
    </w:p>
    <w:p w:rsidR="00864C38" w:rsidRDefault="00B31DBF" w:rsidP="00A038A0">
      <w:pPr>
        <w:pStyle w:val="ListParagraph"/>
        <w:numPr>
          <w:ilvl w:val="0"/>
          <w:numId w:val="26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sulfites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Dimethyl disulfide is formed by the oxidation</w:t>
      </w:r>
      <w:r>
        <w:rPr>
          <w:spacing w:val="-10"/>
        </w:rPr>
        <w:t xml:space="preserve"> </w:t>
      </w:r>
      <w:r>
        <w:t>of:</w:t>
      </w:r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ethanethiol</w:t>
      </w:r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methanethiol</w:t>
      </w:r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ethylene</w:t>
      </w:r>
      <w:r>
        <w:rPr>
          <w:spacing w:val="-1"/>
          <w:sz w:val="24"/>
        </w:rPr>
        <w:t xml:space="preserve"> </w:t>
      </w:r>
      <w:r>
        <w:rPr>
          <w:sz w:val="24"/>
        </w:rPr>
        <w:t>glycol</w:t>
      </w:r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ethene</w:t>
      </w:r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methanediol</w:t>
      </w:r>
      <w:proofErr w:type="spellEnd"/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sulfane</w:t>
      </w:r>
      <w:proofErr w:type="spellEnd"/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cysteine</w:t>
      </w:r>
    </w:p>
    <w:p w:rsidR="00864C38" w:rsidRDefault="00B31DBF" w:rsidP="00A038A0">
      <w:pPr>
        <w:pStyle w:val="ListParagraph"/>
        <w:numPr>
          <w:ilvl w:val="0"/>
          <w:numId w:val="26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thiophene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D-glyceraldehyde: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contains an asymmetric carbon atom in the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by the hydrogenation of</w:t>
      </w:r>
      <w:r>
        <w:rPr>
          <w:spacing w:val="-10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 one chiral carbon atom in the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two chiral carbon atoms in the</w:t>
      </w:r>
      <w:r>
        <w:rPr>
          <w:spacing w:val="-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formed by the mild oxidation of</w:t>
      </w:r>
      <w:r>
        <w:rPr>
          <w:spacing w:val="-10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formed by the mild oxidation of</w:t>
      </w:r>
      <w:r>
        <w:rPr>
          <w:spacing w:val="-11"/>
          <w:sz w:val="24"/>
        </w:rPr>
        <w:t xml:space="preserve"> </w:t>
      </w:r>
      <w:r>
        <w:rPr>
          <w:sz w:val="24"/>
        </w:rPr>
        <w:t>1,2,3-propanetriol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an optically active</w:t>
      </w:r>
      <w:r>
        <w:rPr>
          <w:spacing w:val="-8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A038A0">
      <w:pPr>
        <w:pStyle w:val="ListParagraph"/>
        <w:numPr>
          <w:ilvl w:val="0"/>
          <w:numId w:val="26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contains the carbonyl group in the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Which of the following reactions may</w:t>
      </w:r>
      <w:r>
        <w:rPr>
          <w:spacing w:val="-9"/>
        </w:rPr>
        <w:t xml:space="preserve"> </w:t>
      </w:r>
      <w:proofErr w:type="gramStart"/>
      <w:r>
        <w:t>proceed:</w:t>
      </w:r>
      <w:proofErr w:type="gramEnd"/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oxidation of ethanol to</w:t>
      </w:r>
      <w:r>
        <w:rPr>
          <w:spacing w:val="-6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oxidation of formaldehyde to formic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reduction of </w:t>
      </w:r>
      <w:proofErr w:type="spellStart"/>
      <w:r>
        <w:rPr>
          <w:sz w:val="24"/>
        </w:rPr>
        <w:t>methanal</w:t>
      </w:r>
      <w:proofErr w:type="spellEnd"/>
      <w:r>
        <w:rPr>
          <w:sz w:val="24"/>
        </w:rPr>
        <w:t xml:space="preserve"> to </w:t>
      </w:r>
      <w:proofErr w:type="spellStart"/>
      <w:r>
        <w:rPr>
          <w:sz w:val="24"/>
        </w:rPr>
        <w:t>methanoic</w:t>
      </w:r>
      <w:proofErr w:type="spellEnd"/>
      <w:r>
        <w:rPr>
          <w:spacing w:val="-3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oxidation of methanol up to formic</w:t>
      </w:r>
      <w:r>
        <w:rPr>
          <w:spacing w:val="-3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reduction of keto acid to hydroxy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oxidation of 1-propanol to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propanal</w:t>
      </w:r>
      <w:proofErr w:type="spellEnd"/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oxidation of acetaldehyde to acetic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oxidation of 2-propanol to</w:t>
      </w:r>
      <w:r>
        <w:rPr>
          <w:spacing w:val="-5"/>
          <w:sz w:val="24"/>
        </w:rPr>
        <w:t xml:space="preserve"> </w:t>
      </w:r>
      <w:r>
        <w:rPr>
          <w:sz w:val="24"/>
        </w:rPr>
        <w:t>acetone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Which of the following alcohols is very toxic and causes the</w:t>
      </w:r>
      <w:r>
        <w:rPr>
          <w:spacing w:val="-21"/>
        </w:rPr>
        <w:t xml:space="preserve"> </w:t>
      </w:r>
      <w:r>
        <w:t>blindness:</w:t>
      </w:r>
    </w:p>
    <w:p w:rsidR="00864C38" w:rsidRDefault="00B31DBF" w:rsidP="004D2E59">
      <w:pPr>
        <w:pStyle w:val="ListParagraph"/>
        <w:numPr>
          <w:ilvl w:val="0"/>
          <w:numId w:val="730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-OH</w:t>
      </w:r>
    </w:p>
    <w:p w:rsidR="00864C38" w:rsidRDefault="00B31DBF" w:rsidP="004D2E59">
      <w:pPr>
        <w:pStyle w:val="ListParagraph"/>
        <w:numPr>
          <w:ilvl w:val="0"/>
          <w:numId w:val="730"/>
        </w:numPr>
        <w:tabs>
          <w:tab w:val="left" w:pos="417"/>
        </w:tabs>
        <w:spacing w:before="2"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OH</w:t>
      </w:r>
    </w:p>
    <w:p w:rsidR="00A038A0" w:rsidRDefault="00B31DBF" w:rsidP="004D2E59">
      <w:pPr>
        <w:pStyle w:val="ListParagraph"/>
        <w:numPr>
          <w:ilvl w:val="0"/>
          <w:numId w:val="730"/>
        </w:numPr>
        <w:tabs>
          <w:tab w:val="left" w:pos="403"/>
        </w:tabs>
        <w:spacing w:after="0"/>
        <w:ind w:right="611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 xml:space="preserve">-OH </w:t>
      </w:r>
    </w:p>
    <w:p w:rsidR="00864C38" w:rsidRDefault="00190869" w:rsidP="004D2E59">
      <w:pPr>
        <w:pStyle w:val="ListParagraph"/>
        <w:numPr>
          <w:ilvl w:val="0"/>
          <w:numId w:val="730"/>
        </w:numPr>
        <w:tabs>
          <w:tab w:val="left" w:pos="403"/>
        </w:tabs>
        <w:spacing w:after="0"/>
        <w:ind w:right="6110"/>
        <w:rPr>
          <w:sz w:val="24"/>
        </w:rPr>
      </w:pPr>
      <w:r>
        <w:rPr>
          <w:sz w:val="24"/>
        </w:rPr>
        <w:t xml:space="preserve"> </w:t>
      </w:r>
      <w:r w:rsidR="00A038A0">
        <w:rPr>
          <w:noProof/>
        </w:rPr>
        <w:drawing>
          <wp:inline distT="0" distB="0" distL="0" distR="0" wp14:anchorId="6837B6C2" wp14:editId="5EA09409">
            <wp:extent cx="2304762" cy="447619"/>
            <wp:effectExtent l="0" t="0" r="635" b="0"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16"/>
        </w:rPr>
      </w:pPr>
    </w:p>
    <w:p w:rsidR="00864C38" w:rsidRDefault="00B31DBF" w:rsidP="004D2E59">
      <w:pPr>
        <w:pStyle w:val="ListParagraph"/>
        <w:numPr>
          <w:ilvl w:val="0"/>
          <w:numId w:val="730"/>
        </w:numPr>
        <w:tabs>
          <w:tab w:val="left" w:pos="403"/>
        </w:tabs>
        <w:spacing w:before="90" w:after="0" w:line="240" w:lineRule="auto"/>
        <w:rPr>
          <w:sz w:val="24"/>
        </w:rPr>
      </w:pPr>
      <w:r>
        <w:rPr>
          <w:sz w:val="24"/>
        </w:rPr>
        <w:t>methanol</w:t>
      </w:r>
    </w:p>
    <w:p w:rsidR="00864C38" w:rsidRDefault="00B31DBF" w:rsidP="004D2E59">
      <w:pPr>
        <w:pStyle w:val="ListParagraph"/>
        <w:numPr>
          <w:ilvl w:val="0"/>
          <w:numId w:val="730"/>
        </w:numPr>
        <w:tabs>
          <w:tab w:val="left" w:pos="376"/>
        </w:tabs>
        <w:spacing w:before="8" w:after="0" w:line="232" w:lineRule="auto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</w:t>
      </w:r>
    </w:p>
    <w:p w:rsidR="00190869" w:rsidRDefault="00B31DBF" w:rsidP="004D2E59">
      <w:pPr>
        <w:pStyle w:val="ListParagraph"/>
        <w:numPr>
          <w:ilvl w:val="0"/>
          <w:numId w:val="730"/>
        </w:numPr>
        <w:tabs>
          <w:tab w:val="left" w:pos="415"/>
        </w:tabs>
        <w:spacing w:after="0" w:line="280" w:lineRule="auto"/>
        <w:ind w:right="4310"/>
        <w:rPr>
          <w:sz w:val="24"/>
        </w:rPr>
      </w:pPr>
      <w:r>
        <w:rPr>
          <w:sz w:val="24"/>
        </w:rPr>
        <w:t xml:space="preserve">methyl alcohol </w:t>
      </w:r>
    </w:p>
    <w:p w:rsidR="00864C38" w:rsidRDefault="00190869" w:rsidP="004D2E59">
      <w:pPr>
        <w:pStyle w:val="ListParagraph"/>
        <w:numPr>
          <w:ilvl w:val="0"/>
          <w:numId w:val="730"/>
        </w:numPr>
        <w:tabs>
          <w:tab w:val="left" w:pos="415"/>
        </w:tabs>
        <w:spacing w:after="0" w:line="280" w:lineRule="auto"/>
        <w:ind w:right="4310"/>
        <w:rPr>
          <w:sz w:val="24"/>
        </w:rPr>
      </w:pPr>
      <w:r>
        <w:rPr>
          <w:sz w:val="24"/>
        </w:rPr>
        <w:t xml:space="preserve"> </w:t>
      </w:r>
      <w:r w:rsidR="00A038A0">
        <w:rPr>
          <w:noProof/>
        </w:rPr>
        <w:drawing>
          <wp:inline distT="0" distB="0" distL="0" distR="0" wp14:anchorId="644CE686" wp14:editId="319BC395">
            <wp:extent cx="1123810" cy="447619"/>
            <wp:effectExtent l="0" t="0" r="635" b="0"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90" w:after="0"/>
      </w:pPr>
      <w:r>
        <w:t>Hydroxy derivatives of hydrocarbons</w:t>
      </w:r>
      <w:r>
        <w:rPr>
          <w:spacing w:val="-4"/>
        </w:rPr>
        <w:t xml:space="preserve"> </w:t>
      </w:r>
      <w:r>
        <w:t>include: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sorbitol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alcohols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phenols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ketones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acetals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ethers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diols</w:t>
      </w:r>
    </w:p>
    <w:p w:rsidR="00864C38" w:rsidRDefault="00B31DBF" w:rsidP="00A038A0">
      <w:pPr>
        <w:pStyle w:val="ListParagraph"/>
        <w:numPr>
          <w:ilvl w:val="0"/>
          <w:numId w:val="26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triols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Primary alcohols</w:t>
      </w:r>
      <w:r>
        <w:rPr>
          <w:spacing w:val="-3"/>
        </w:rPr>
        <w:t xml:space="preserve"> </w:t>
      </w:r>
      <w:r>
        <w:t>include: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2-methyl-2-propanol</w:t>
      </w:r>
      <w:r>
        <w:rPr>
          <w:spacing w:val="-29"/>
          <w:sz w:val="24"/>
        </w:rPr>
        <w:t xml:space="preserve"> </w:t>
      </w:r>
      <w:r>
        <w:rPr>
          <w:sz w:val="24"/>
        </w:rPr>
        <w:t>(2-methylpropane-2-ol)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2-methyl-1-propanol</w:t>
      </w:r>
      <w:r>
        <w:rPr>
          <w:spacing w:val="-27"/>
          <w:sz w:val="24"/>
        </w:rPr>
        <w:t xml:space="preserve"> </w:t>
      </w:r>
      <w:r>
        <w:rPr>
          <w:sz w:val="24"/>
        </w:rPr>
        <w:t>(2-methylpropane-1-ol)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1-butanol</w:t>
      </w:r>
      <w:r>
        <w:rPr>
          <w:spacing w:val="-6"/>
          <w:sz w:val="24"/>
        </w:rPr>
        <w:t xml:space="preserve"> </w:t>
      </w:r>
      <w:r>
        <w:rPr>
          <w:sz w:val="24"/>
        </w:rPr>
        <w:t>(butane-1-ol)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2-butanol</w:t>
      </w:r>
      <w:r>
        <w:rPr>
          <w:spacing w:val="-6"/>
          <w:sz w:val="24"/>
        </w:rPr>
        <w:t xml:space="preserve"> </w:t>
      </w:r>
      <w:r>
        <w:rPr>
          <w:sz w:val="24"/>
        </w:rPr>
        <w:t>(butane-2-ol)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hydroquinone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ethane</w:t>
      </w:r>
      <w:r>
        <w:rPr>
          <w:spacing w:val="-2"/>
          <w:sz w:val="24"/>
        </w:rPr>
        <w:t xml:space="preserve"> </w:t>
      </w:r>
      <w:r>
        <w:rPr>
          <w:sz w:val="24"/>
        </w:rPr>
        <w:t>diol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1-propanol</w:t>
      </w:r>
      <w:r>
        <w:rPr>
          <w:spacing w:val="-6"/>
          <w:sz w:val="24"/>
        </w:rPr>
        <w:t xml:space="preserve"> </w:t>
      </w:r>
      <w:r>
        <w:rPr>
          <w:sz w:val="24"/>
        </w:rPr>
        <w:t>(propane-1-ol)</w:t>
      </w:r>
    </w:p>
    <w:p w:rsidR="00864C38" w:rsidRDefault="00B31DBF" w:rsidP="00A038A0">
      <w:pPr>
        <w:pStyle w:val="ListParagraph"/>
        <w:numPr>
          <w:ilvl w:val="0"/>
          <w:numId w:val="26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2-propanol</w:t>
      </w:r>
      <w:r>
        <w:rPr>
          <w:spacing w:val="-7"/>
          <w:sz w:val="24"/>
        </w:rPr>
        <w:t xml:space="preserve"> </w:t>
      </w:r>
      <w:r>
        <w:rPr>
          <w:sz w:val="24"/>
        </w:rPr>
        <w:t>(propane-2-ol)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Which of the following compounds belong to secondary</w:t>
      </w:r>
      <w:r>
        <w:rPr>
          <w:spacing w:val="-17"/>
        </w:rPr>
        <w:t xml:space="preserve"> </w:t>
      </w:r>
      <w:proofErr w:type="gramStart"/>
      <w:r>
        <w:t>alcohols:</w:t>
      </w:r>
      <w:proofErr w:type="gramEnd"/>
    </w:p>
    <w:p w:rsidR="00864C38" w:rsidRDefault="00A038A0" w:rsidP="004D2E59">
      <w:pPr>
        <w:pStyle w:val="BodyText"/>
        <w:numPr>
          <w:ilvl w:val="0"/>
          <w:numId w:val="731"/>
        </w:numPr>
        <w:spacing w:before="2" w:line="240" w:lineRule="auto"/>
      </w:pPr>
      <w:r>
        <w:rPr>
          <w:noProof/>
        </w:rPr>
        <w:drawing>
          <wp:inline distT="0" distB="0" distL="0" distR="0" wp14:anchorId="7C8A59BA" wp14:editId="5E75BD5E">
            <wp:extent cx="1180952" cy="438095"/>
            <wp:effectExtent l="0" t="0" r="635" b="635"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0"/>
        </w:rPr>
      </w:pPr>
    </w:p>
    <w:p w:rsidR="00864C38" w:rsidRDefault="00B31DBF" w:rsidP="004D2E59">
      <w:pPr>
        <w:pStyle w:val="ListParagraph"/>
        <w:numPr>
          <w:ilvl w:val="0"/>
          <w:numId w:val="731"/>
        </w:numPr>
        <w:tabs>
          <w:tab w:val="left" w:pos="417"/>
        </w:tabs>
        <w:spacing w:before="90" w:after="0" w:line="237" w:lineRule="auto"/>
        <w:rPr>
          <w:sz w:val="24"/>
        </w:rPr>
      </w:pPr>
      <w:r>
        <w:rPr>
          <w:sz w:val="24"/>
        </w:rPr>
        <w:t>HO-CH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-OH</w:t>
      </w:r>
    </w:p>
    <w:p w:rsidR="00D200F6" w:rsidRDefault="00B31DBF" w:rsidP="004D2E59">
      <w:pPr>
        <w:pStyle w:val="ListParagraph"/>
        <w:numPr>
          <w:ilvl w:val="0"/>
          <w:numId w:val="731"/>
        </w:numPr>
        <w:tabs>
          <w:tab w:val="left" w:pos="403"/>
        </w:tabs>
        <w:spacing w:after="0" w:line="242" w:lineRule="auto"/>
        <w:ind w:right="6470"/>
        <w:rPr>
          <w:sz w:val="24"/>
        </w:rPr>
      </w:pPr>
      <w:r>
        <w:rPr>
          <w:sz w:val="24"/>
        </w:rPr>
        <w:lastRenderedPageBreak/>
        <w:t>CH</w:t>
      </w:r>
      <w:r>
        <w:rPr>
          <w:position w:val="-7"/>
          <w:sz w:val="16"/>
        </w:rPr>
        <w:t>3</w:t>
      </w:r>
      <w:r>
        <w:rPr>
          <w:sz w:val="24"/>
        </w:rPr>
        <w:t>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-OH</w:t>
      </w:r>
    </w:p>
    <w:p w:rsidR="00864C38" w:rsidRDefault="00A038A0" w:rsidP="004D2E59">
      <w:pPr>
        <w:pStyle w:val="ListParagraph"/>
        <w:numPr>
          <w:ilvl w:val="0"/>
          <w:numId w:val="731"/>
        </w:numPr>
        <w:tabs>
          <w:tab w:val="left" w:pos="403"/>
        </w:tabs>
        <w:spacing w:after="0" w:line="242" w:lineRule="auto"/>
        <w:ind w:right="7035"/>
        <w:rPr>
          <w:sz w:val="24"/>
        </w:rPr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3FBBEEBD" wp14:editId="1B1B5D9E">
            <wp:extent cx="790476" cy="438095"/>
            <wp:effectExtent l="0" t="0" r="0" b="635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2" w:line="240" w:lineRule="auto"/>
        <w:ind w:left="0" w:firstLine="0"/>
        <w:rPr>
          <w:sz w:val="20"/>
        </w:rPr>
      </w:pPr>
    </w:p>
    <w:p w:rsidR="00D200F6" w:rsidRDefault="00B31DBF" w:rsidP="004D2E59">
      <w:pPr>
        <w:pStyle w:val="BodyText"/>
        <w:numPr>
          <w:ilvl w:val="0"/>
          <w:numId w:val="731"/>
        </w:numPr>
        <w:spacing w:before="90" w:line="256" w:lineRule="auto"/>
        <w:ind w:right="7010"/>
      </w:pPr>
      <w:r>
        <w:t>CH</w:t>
      </w:r>
      <w:r>
        <w:rPr>
          <w:position w:val="-7"/>
          <w:sz w:val="16"/>
        </w:rPr>
        <w:t>3</w:t>
      </w:r>
      <w:r>
        <w:t>CH</w:t>
      </w:r>
      <w:r>
        <w:rPr>
          <w:position w:val="-7"/>
          <w:sz w:val="16"/>
        </w:rPr>
        <w:t>2</w:t>
      </w:r>
      <w:r>
        <w:t xml:space="preserve">OH </w:t>
      </w:r>
    </w:p>
    <w:p w:rsidR="00D200F6" w:rsidRDefault="00D200F6" w:rsidP="00D200F6">
      <w:pPr>
        <w:pStyle w:val="ListParagraph"/>
      </w:pPr>
    </w:p>
    <w:p w:rsidR="00864C38" w:rsidRDefault="00A038A0" w:rsidP="004D2E59">
      <w:pPr>
        <w:pStyle w:val="BodyText"/>
        <w:numPr>
          <w:ilvl w:val="0"/>
          <w:numId w:val="731"/>
        </w:numPr>
        <w:spacing w:before="90" w:line="256" w:lineRule="auto"/>
        <w:ind w:right="7753"/>
      </w:pPr>
      <w:r>
        <w:t xml:space="preserve"> </w:t>
      </w:r>
      <w:r>
        <w:rPr>
          <w:noProof/>
        </w:rPr>
        <w:drawing>
          <wp:inline distT="0" distB="0" distL="0" distR="0" wp14:anchorId="185DCA5B" wp14:editId="0C287982">
            <wp:extent cx="1133333" cy="438095"/>
            <wp:effectExtent l="0" t="0" r="0" b="635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16"/>
        </w:rPr>
      </w:pPr>
    </w:p>
    <w:p w:rsidR="00864C38" w:rsidRDefault="00B31DBF" w:rsidP="004D2E59">
      <w:pPr>
        <w:pStyle w:val="ListParagraph"/>
        <w:numPr>
          <w:ilvl w:val="0"/>
          <w:numId w:val="731"/>
        </w:numPr>
        <w:tabs>
          <w:tab w:val="left" w:pos="416"/>
        </w:tabs>
        <w:spacing w:before="89" w:after="0" w:line="276" w:lineRule="exact"/>
        <w:rPr>
          <w:sz w:val="24"/>
        </w:rPr>
      </w:pPr>
      <w:r>
        <w:rPr>
          <w:sz w:val="24"/>
        </w:rPr>
        <w:t>cyclohexanol</w:t>
      </w:r>
    </w:p>
    <w:p w:rsidR="00864C38" w:rsidRDefault="00B31DBF" w:rsidP="004D2E59">
      <w:pPr>
        <w:pStyle w:val="ListParagraph"/>
        <w:numPr>
          <w:ilvl w:val="0"/>
          <w:numId w:val="731"/>
        </w:numPr>
        <w:tabs>
          <w:tab w:val="left" w:pos="417"/>
        </w:tabs>
        <w:spacing w:after="0" w:line="240" w:lineRule="auto"/>
        <w:rPr>
          <w:sz w:val="24"/>
        </w:rPr>
      </w:pPr>
      <w:proofErr w:type="spellStart"/>
      <w:r>
        <w:rPr>
          <w:sz w:val="24"/>
        </w:rPr>
        <w:t>benzylalcohol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Hydroquinone belongs</w:t>
      </w:r>
      <w:r>
        <w:rPr>
          <w:spacing w:val="-4"/>
        </w:rPr>
        <w:t xml:space="preserve"> </w:t>
      </w:r>
      <w:r>
        <w:t>to:</w:t>
      </w:r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aromatic</w:t>
      </w:r>
      <w:r>
        <w:rPr>
          <w:spacing w:val="-3"/>
          <w:sz w:val="24"/>
        </w:rPr>
        <w:t xml:space="preserve"> </w:t>
      </w:r>
      <w:r>
        <w:rPr>
          <w:sz w:val="24"/>
        </w:rPr>
        <w:t>alcohols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phenols</w:t>
      </w:r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benzoquinones</w:t>
      </w:r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aliphatic</w:t>
      </w:r>
      <w:r>
        <w:rPr>
          <w:spacing w:val="-3"/>
          <w:sz w:val="24"/>
        </w:rPr>
        <w:t xml:space="preserve"> </w:t>
      </w:r>
      <w:r>
        <w:rPr>
          <w:sz w:val="24"/>
        </w:rPr>
        <w:t>alcohols</w:t>
      </w:r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dihydroxybenzenes</w:t>
      </w:r>
      <w:proofErr w:type="spellEnd"/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naphthols</w:t>
      </w:r>
      <w:proofErr w:type="spellEnd"/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cresols</w:t>
      </w:r>
    </w:p>
    <w:p w:rsidR="00864C38" w:rsidRDefault="00B31DBF" w:rsidP="00A038A0">
      <w:pPr>
        <w:pStyle w:val="ListParagraph"/>
        <w:numPr>
          <w:ilvl w:val="0"/>
          <w:numId w:val="26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ketones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can be the product of methanol</w:t>
      </w:r>
      <w:r>
        <w:rPr>
          <w:spacing w:val="-23"/>
        </w:rPr>
        <w:t xml:space="preserve"> </w:t>
      </w:r>
      <w:r>
        <w:t>oxidation: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acetaldehyde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formic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methanal</w:t>
      </w:r>
      <w:proofErr w:type="spellEnd"/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formaldehyde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proofErr w:type="spellStart"/>
      <w:r>
        <w:rPr>
          <w:sz w:val="24"/>
        </w:rPr>
        <w:t>methanoic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6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acetone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According to the </w:t>
      </w:r>
      <w:proofErr w:type="spellStart"/>
      <w:r>
        <w:t>Brönsted</w:t>
      </w:r>
      <w:proofErr w:type="spellEnd"/>
      <w:r>
        <w:t xml:space="preserve"> theory, alcohols</w:t>
      </w:r>
      <w:r>
        <w:rPr>
          <w:spacing w:val="-8"/>
        </w:rPr>
        <w:t xml:space="preserve"> </w:t>
      </w:r>
      <w:r>
        <w:t>are: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ampholytes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hydroxides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compounds with amphoteric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strong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acceptors of</w:t>
      </w:r>
      <w:r>
        <w:rPr>
          <w:spacing w:val="-3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donors of</w:t>
      </w:r>
      <w:r>
        <w:rPr>
          <w:spacing w:val="-1"/>
          <w:sz w:val="24"/>
        </w:rPr>
        <w:t xml:space="preserve"> </w:t>
      </w:r>
      <w:r>
        <w:rPr>
          <w:sz w:val="24"/>
        </w:rPr>
        <w:t>electrons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compounds with the -OH group in the</w:t>
      </w:r>
      <w:r>
        <w:rPr>
          <w:spacing w:val="-11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A038A0">
      <w:pPr>
        <w:pStyle w:val="ListParagraph"/>
        <w:numPr>
          <w:ilvl w:val="0"/>
          <w:numId w:val="27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either bases or acids depending on the</w:t>
      </w:r>
      <w:r>
        <w:rPr>
          <w:spacing w:val="-12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995" w:hanging="281"/>
      </w:pPr>
      <w:r>
        <w:t>Which of the following compounds can be the oxidation product of</w:t>
      </w:r>
      <w:r>
        <w:rPr>
          <w:spacing w:val="-39"/>
        </w:rPr>
        <w:t xml:space="preserve"> </w:t>
      </w:r>
      <w:r>
        <w:t>primary alcohol: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ether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ketone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secondary</w:t>
      </w:r>
      <w:r>
        <w:rPr>
          <w:spacing w:val="-6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aldehyde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alcoholate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acetone</w:t>
      </w:r>
    </w:p>
    <w:p w:rsidR="00864C38" w:rsidRDefault="00B31DBF" w:rsidP="00A038A0">
      <w:pPr>
        <w:pStyle w:val="ListParagraph"/>
        <w:numPr>
          <w:ilvl w:val="0"/>
          <w:numId w:val="2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dibasic (dihydric)</w:t>
      </w:r>
      <w:r>
        <w:rPr>
          <w:spacing w:val="-1"/>
          <w:sz w:val="24"/>
        </w:rPr>
        <w:t xml:space="preserve"> </w:t>
      </w:r>
      <w:r>
        <w:rPr>
          <w:sz w:val="24"/>
        </w:rPr>
        <w:t>alcohol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is more acidic than</w:t>
      </w:r>
      <w:r>
        <w:rPr>
          <w:spacing w:val="-15"/>
        </w:rPr>
        <w:t xml:space="preserve"> </w:t>
      </w:r>
      <w:proofErr w:type="gramStart"/>
      <w:r>
        <w:t>ethanol:</w:t>
      </w:r>
      <w:proofErr w:type="gramEnd"/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1,3-dihydroxybenzene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hydroquinone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phenol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lactic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aniline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salicylic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monochloroacetic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7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trichloroacetic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Alcohols: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form esters with phosphoric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form esters with organic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form esters with inorganic acids containing the atom of oxygen in their</w:t>
      </w:r>
      <w:r>
        <w:rPr>
          <w:spacing w:val="-24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provide alkenes by</w:t>
      </w:r>
      <w:r>
        <w:rPr>
          <w:spacing w:val="-8"/>
          <w:sz w:val="24"/>
        </w:rPr>
        <w:t xml:space="preserve"> </w:t>
      </w:r>
      <w:r>
        <w:rPr>
          <w:sz w:val="24"/>
        </w:rPr>
        <w:t>dehydration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form esters with</w:t>
      </w:r>
      <w:r>
        <w:rPr>
          <w:spacing w:val="-4"/>
          <w:sz w:val="24"/>
        </w:rPr>
        <w:t xml:space="preserve"> </w:t>
      </w:r>
      <w:r>
        <w:rPr>
          <w:sz w:val="24"/>
        </w:rPr>
        <w:t>aldehydes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contain the -OH group in the molecule and therefore are strong</w:t>
      </w:r>
      <w:r>
        <w:rPr>
          <w:spacing w:val="-20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their molecules are connected by hydrogen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A038A0">
      <w:pPr>
        <w:pStyle w:val="ListParagraph"/>
        <w:numPr>
          <w:ilvl w:val="0"/>
          <w:numId w:val="27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have higher boiling points than hydrocarbons with the same number of carbon</w:t>
      </w:r>
      <w:r>
        <w:rPr>
          <w:spacing w:val="-27"/>
          <w:sz w:val="24"/>
        </w:rPr>
        <w:t xml:space="preserve"> </w:t>
      </w:r>
      <w:r>
        <w:rPr>
          <w:sz w:val="24"/>
        </w:rPr>
        <w:t>atoms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Product of dehydrogenation of secondary alcohol</w:t>
      </w:r>
      <w:r>
        <w:rPr>
          <w:spacing w:val="-7"/>
        </w:rPr>
        <w:t xml:space="preserve"> </w:t>
      </w:r>
      <w:r>
        <w:t>is: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aldehyde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ketone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quinone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a compound of the R-CO-R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compound of the R-CHO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oxo</w:t>
      </w:r>
      <w:r>
        <w:rPr>
          <w:spacing w:val="-2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A038A0">
      <w:pPr>
        <w:pStyle w:val="ListParagraph"/>
        <w:numPr>
          <w:ilvl w:val="0"/>
          <w:numId w:val="27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alcoholate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3988"/>
        </w:tabs>
        <w:spacing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A038A0">
        <w:t xml:space="preserve"> </w:t>
      </w:r>
      <w:r w:rsidR="00A038A0">
        <w:rPr>
          <w:noProof/>
        </w:rPr>
        <w:drawing>
          <wp:inline distT="0" distB="0" distL="0" distR="0" wp14:anchorId="4A13E42B" wp14:editId="1AD47950">
            <wp:extent cx="1180952" cy="457143"/>
            <wp:effectExtent l="0" t="0" r="635" b="63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8A0">
        <w:t xml:space="preserve"> </w:t>
      </w:r>
      <w:r>
        <w:t>is</w:t>
      </w:r>
      <w:r>
        <w:rPr>
          <w:spacing w:val="-1"/>
        </w:rPr>
        <w:t xml:space="preserve"> </w:t>
      </w:r>
      <w:r>
        <w:t>alcohol:</w:t>
      </w:r>
    </w:p>
    <w:p w:rsidR="00864C38" w:rsidRDefault="00864C38">
      <w:pPr>
        <w:pStyle w:val="BodyText"/>
        <w:spacing w:before="11" w:line="240" w:lineRule="auto"/>
        <w:ind w:left="0" w:firstLine="0"/>
        <w:rPr>
          <w:b/>
          <w:sz w:val="27"/>
        </w:rPr>
      </w:pP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primary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secondary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monohydric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tertiary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2-propanol</w:t>
      </w:r>
      <w:r>
        <w:rPr>
          <w:spacing w:val="-2"/>
          <w:sz w:val="24"/>
        </w:rPr>
        <w:t xml:space="preserve"> </w:t>
      </w:r>
      <w:r>
        <w:rPr>
          <w:sz w:val="24"/>
        </w:rPr>
        <w:t>(propane-2-ol)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1-propanol</w:t>
      </w:r>
      <w:r>
        <w:rPr>
          <w:spacing w:val="-2"/>
          <w:sz w:val="24"/>
        </w:rPr>
        <w:t xml:space="preserve"> </w:t>
      </w:r>
      <w:r>
        <w:rPr>
          <w:sz w:val="24"/>
        </w:rPr>
        <w:t>(propane-1-ol)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dihydric</w:t>
      </w:r>
    </w:p>
    <w:p w:rsidR="00864C38" w:rsidRDefault="00B31DBF" w:rsidP="00A038A0">
      <w:pPr>
        <w:pStyle w:val="ListParagraph"/>
        <w:numPr>
          <w:ilvl w:val="0"/>
          <w:numId w:val="27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trihydric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Vinyl alcohol</w:t>
      </w:r>
      <w:r>
        <w:rPr>
          <w:spacing w:val="-3"/>
        </w:rPr>
        <w:t xml:space="preserve"> </w:t>
      </w:r>
      <w:r>
        <w:t>is: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monobasic (monohydric)</w:t>
      </w:r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dibasic (dihydric)</w:t>
      </w:r>
      <w:r>
        <w:rPr>
          <w:spacing w:val="-5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unsaturated</w:t>
      </w:r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secondary</w:t>
      </w:r>
      <w:r>
        <w:rPr>
          <w:spacing w:val="-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tautomer of</w:t>
      </w:r>
      <w:r>
        <w:rPr>
          <w:spacing w:val="-6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unstable, it is quickly rearranged to</w:t>
      </w:r>
      <w:r>
        <w:rPr>
          <w:spacing w:val="-12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a tautomer of</w:t>
      </w:r>
      <w:r>
        <w:rPr>
          <w:spacing w:val="-4"/>
          <w:sz w:val="24"/>
        </w:rPr>
        <w:t xml:space="preserve"> </w:t>
      </w:r>
      <w:r>
        <w:rPr>
          <w:sz w:val="24"/>
        </w:rPr>
        <w:t>ethanal</w:t>
      </w:r>
    </w:p>
    <w:p w:rsidR="00864C38" w:rsidRDefault="00B31DBF" w:rsidP="00A038A0">
      <w:pPr>
        <w:pStyle w:val="ListParagraph"/>
        <w:numPr>
          <w:ilvl w:val="0"/>
          <w:numId w:val="276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a compound of the formula</w:t>
      </w:r>
      <w:r>
        <w:rPr>
          <w:spacing w:val="-6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=CH-OH</w:t>
      </w:r>
    </w:p>
    <w:p w:rsidR="00864C38" w:rsidRDefault="00864C38">
      <w:pPr>
        <w:pStyle w:val="BodyText"/>
        <w:spacing w:before="2" w:line="240" w:lineRule="auto"/>
        <w:ind w:left="0" w:firstLine="0"/>
        <w:rPr>
          <w:sz w:val="29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The compound of the</w:t>
      </w:r>
      <w:r>
        <w:rPr>
          <w:spacing w:val="-2"/>
        </w:rPr>
        <w:t xml:space="preserve"> </w:t>
      </w:r>
      <w:r>
        <w:t>formula:</w:t>
      </w:r>
      <w:r w:rsidR="00A038A0">
        <w:t xml:space="preserve"> </w:t>
      </w:r>
      <w:r w:rsidR="00A038A0">
        <w:rPr>
          <w:noProof/>
        </w:rPr>
        <w:drawing>
          <wp:inline distT="0" distB="0" distL="0" distR="0" wp14:anchorId="4A57F099" wp14:editId="1F194DD5">
            <wp:extent cx="1180952" cy="495238"/>
            <wp:effectExtent l="0" t="0" r="635" b="635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0" w:line="240" w:lineRule="auto"/>
        <w:ind w:left="0" w:firstLine="0"/>
        <w:rPr>
          <w:b/>
          <w:sz w:val="19"/>
        </w:rPr>
      </w:pP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03"/>
        </w:tabs>
        <w:spacing w:before="90" w:after="0" w:line="276" w:lineRule="exact"/>
        <w:ind w:hanging="246"/>
        <w:rPr>
          <w:sz w:val="24"/>
        </w:rPr>
      </w:pPr>
      <w:r>
        <w:rPr>
          <w:sz w:val="24"/>
        </w:rPr>
        <w:t>is formed by the hydrolysis of</w:t>
      </w:r>
      <w:r>
        <w:rPr>
          <w:spacing w:val="-10"/>
          <w:sz w:val="24"/>
        </w:rPr>
        <w:t xml:space="preserve"> </w:t>
      </w:r>
      <w:r>
        <w:rPr>
          <w:sz w:val="24"/>
        </w:rPr>
        <w:t>fats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belongs to alcohols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bound in</w:t>
      </w:r>
      <w:r>
        <w:rPr>
          <w:spacing w:val="-4"/>
          <w:sz w:val="24"/>
        </w:rPr>
        <w:t xml:space="preserve"> </w:t>
      </w:r>
      <w:r>
        <w:rPr>
          <w:sz w:val="24"/>
        </w:rPr>
        <w:t>fats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an asymmetric carbon in the</w:t>
      </w:r>
      <w:r>
        <w:rPr>
          <w:spacing w:val="-9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1,2,3-propanetriol</w:t>
      </w:r>
      <w:r>
        <w:rPr>
          <w:spacing w:val="-3"/>
          <w:sz w:val="24"/>
        </w:rPr>
        <w:t xml:space="preserve"> </w:t>
      </w:r>
      <w:r>
        <w:rPr>
          <w:sz w:val="24"/>
        </w:rPr>
        <w:t>(propane-1,2,3-triol)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is optically</w:t>
      </w:r>
      <w:r>
        <w:rPr>
          <w:spacing w:val="-7"/>
          <w:sz w:val="24"/>
        </w:rPr>
        <w:t xml:space="preserve"> </w:t>
      </w:r>
      <w:r>
        <w:rPr>
          <w:sz w:val="24"/>
        </w:rPr>
        <w:t>active</w:t>
      </w:r>
    </w:p>
    <w:p w:rsidR="00864C38" w:rsidRDefault="00B31DBF" w:rsidP="00A038A0">
      <w:pPr>
        <w:pStyle w:val="ListParagraph"/>
        <w:numPr>
          <w:ilvl w:val="0"/>
          <w:numId w:val="27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is a </w:t>
      </w:r>
      <w:proofErr w:type="spellStart"/>
      <w:r>
        <w:rPr>
          <w:sz w:val="24"/>
        </w:rPr>
        <w:t>trihydric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alcohol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Ethylene</w:t>
      </w:r>
      <w:r>
        <w:rPr>
          <w:spacing w:val="-3"/>
        </w:rPr>
        <w:t xml:space="preserve"> </w:t>
      </w:r>
      <w:r>
        <w:t>glycol: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component of antifreeze coolant</w:t>
      </w:r>
      <w:r>
        <w:rPr>
          <w:spacing w:val="-6"/>
          <w:sz w:val="24"/>
        </w:rPr>
        <w:t xml:space="preserve"> </w:t>
      </w:r>
      <w:r>
        <w:rPr>
          <w:sz w:val="24"/>
        </w:rPr>
        <w:t>mixtures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dibasic</w:t>
      </w:r>
      <w:r>
        <w:rPr>
          <w:spacing w:val="-5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material for the production of</w:t>
      </w:r>
      <w:r>
        <w:rPr>
          <w:spacing w:val="-11"/>
          <w:sz w:val="24"/>
        </w:rPr>
        <w:t xml:space="preserve"> </w:t>
      </w:r>
      <w:r>
        <w:rPr>
          <w:sz w:val="24"/>
        </w:rPr>
        <w:t>plastics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an oily</w:t>
      </w:r>
      <w:r>
        <w:rPr>
          <w:spacing w:val="-8"/>
          <w:sz w:val="24"/>
        </w:rPr>
        <w:t xml:space="preserve"> </w:t>
      </w:r>
      <w:r>
        <w:rPr>
          <w:sz w:val="24"/>
        </w:rPr>
        <w:t>liquid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has a sweet</w:t>
      </w:r>
      <w:r>
        <w:rPr>
          <w:spacing w:val="-4"/>
          <w:sz w:val="24"/>
        </w:rPr>
        <w:t xml:space="preserve"> </w:t>
      </w:r>
      <w:r>
        <w:rPr>
          <w:sz w:val="24"/>
        </w:rPr>
        <w:t>taste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very</w:t>
      </w:r>
      <w:r>
        <w:rPr>
          <w:spacing w:val="-7"/>
          <w:sz w:val="24"/>
        </w:rPr>
        <w:t xml:space="preserve"> </w:t>
      </w:r>
      <w:r>
        <w:rPr>
          <w:sz w:val="24"/>
        </w:rPr>
        <w:t>toxic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used in the food</w:t>
      </w:r>
      <w:r>
        <w:rPr>
          <w:spacing w:val="-4"/>
          <w:sz w:val="24"/>
        </w:rPr>
        <w:t xml:space="preserve"> </w:t>
      </w:r>
      <w:r>
        <w:rPr>
          <w:sz w:val="24"/>
        </w:rPr>
        <w:t>industry</w:t>
      </w:r>
    </w:p>
    <w:p w:rsidR="00864C38" w:rsidRDefault="00B31DBF" w:rsidP="00A038A0">
      <w:pPr>
        <w:pStyle w:val="ListParagraph"/>
        <w:numPr>
          <w:ilvl w:val="0"/>
          <w:numId w:val="27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formed by the acidic or alkaline hydrolysis of ethylene</w:t>
      </w:r>
      <w:r>
        <w:rPr>
          <w:spacing w:val="-21"/>
          <w:sz w:val="24"/>
        </w:rPr>
        <w:t xml:space="preserve"> </w:t>
      </w:r>
      <w:r>
        <w:rPr>
          <w:sz w:val="24"/>
        </w:rPr>
        <w:t>oxide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Picric acid</w:t>
      </w:r>
      <w:r>
        <w:rPr>
          <w:spacing w:val="-2"/>
        </w:rPr>
        <w:t xml:space="preserve"> </w:t>
      </w:r>
      <w:r>
        <w:t>is: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explosive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compound of an acidic</w:t>
      </w:r>
      <w:r>
        <w:rPr>
          <w:spacing w:val="-5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basis of the explosive</w:t>
      </w:r>
      <w:r>
        <w:rPr>
          <w:spacing w:val="-7"/>
          <w:sz w:val="24"/>
        </w:rPr>
        <w:t xml:space="preserve"> </w:t>
      </w:r>
      <w:r>
        <w:rPr>
          <w:sz w:val="24"/>
        </w:rPr>
        <w:t>dynamite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basis of the explosive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ecrasite</w:t>
      </w:r>
      <w:proofErr w:type="spellEnd"/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monovalent</w:t>
      </w:r>
      <w:r>
        <w:rPr>
          <w:spacing w:val="-2"/>
          <w:sz w:val="24"/>
        </w:rPr>
        <w:t xml:space="preserve"> </w:t>
      </w:r>
      <w:r>
        <w:rPr>
          <w:sz w:val="24"/>
        </w:rPr>
        <w:t>phenol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toxic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2,4,6-trinitrophenol</w:t>
      </w:r>
    </w:p>
    <w:p w:rsidR="00864C38" w:rsidRDefault="00B31DBF" w:rsidP="00A038A0">
      <w:pPr>
        <w:pStyle w:val="ListParagraph"/>
        <w:numPr>
          <w:ilvl w:val="0"/>
          <w:numId w:val="27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yellow crystalline</w:t>
      </w:r>
      <w:r>
        <w:rPr>
          <w:spacing w:val="-2"/>
          <w:sz w:val="24"/>
        </w:rPr>
        <w:t xml:space="preserve"> </w:t>
      </w:r>
      <w:r>
        <w:rPr>
          <w:sz w:val="24"/>
        </w:rPr>
        <w:t>substance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Indicate the general formula of an</w:t>
      </w:r>
      <w:r>
        <w:rPr>
          <w:spacing w:val="-8"/>
        </w:rPr>
        <w:t xml:space="preserve"> </w:t>
      </w:r>
      <w:r>
        <w:t>aldehyde:</w:t>
      </w:r>
    </w:p>
    <w:p w:rsidR="00864C38" w:rsidRDefault="003D2C65" w:rsidP="004D2E59">
      <w:pPr>
        <w:pStyle w:val="BodyText"/>
        <w:numPr>
          <w:ilvl w:val="0"/>
          <w:numId w:val="734"/>
        </w:numPr>
        <w:spacing w:line="274" w:lineRule="exact"/>
      </w:pPr>
      <w:r>
        <w:rPr>
          <w:noProof/>
        </w:rPr>
        <w:drawing>
          <wp:inline distT="0" distB="0" distL="0" distR="0" wp14:anchorId="1F4CAC33" wp14:editId="17BC1388">
            <wp:extent cx="676190" cy="43809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3D2C65" w:rsidP="004D2E59">
      <w:pPr>
        <w:pStyle w:val="BodyText"/>
        <w:numPr>
          <w:ilvl w:val="0"/>
          <w:numId w:val="734"/>
        </w:numPr>
        <w:spacing w:before="157" w:line="240" w:lineRule="auto"/>
      </w:pPr>
      <w:r>
        <w:rPr>
          <w:noProof/>
        </w:rPr>
        <w:drawing>
          <wp:inline distT="0" distB="0" distL="0" distR="0" wp14:anchorId="5FF3EDCB" wp14:editId="551479A0">
            <wp:extent cx="685714" cy="48571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34"/>
        </w:rPr>
      </w:pPr>
    </w:p>
    <w:p w:rsidR="00864C38" w:rsidRDefault="003D2C65" w:rsidP="004D2E59">
      <w:pPr>
        <w:pStyle w:val="BodyText"/>
        <w:numPr>
          <w:ilvl w:val="0"/>
          <w:numId w:val="734"/>
        </w:numPr>
        <w:spacing w:line="240" w:lineRule="auto"/>
      </w:pPr>
      <w:r>
        <w:rPr>
          <w:noProof/>
        </w:rPr>
        <w:drawing>
          <wp:inline distT="0" distB="0" distL="0" distR="0" wp14:anchorId="3D87E7B5" wp14:editId="1150AB48">
            <wp:extent cx="704762" cy="46666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37"/>
        </w:rPr>
      </w:pPr>
    </w:p>
    <w:p w:rsidR="00864C38" w:rsidRDefault="003D2C65" w:rsidP="004D2E59">
      <w:pPr>
        <w:pStyle w:val="BodyText"/>
        <w:numPr>
          <w:ilvl w:val="0"/>
          <w:numId w:val="734"/>
        </w:numPr>
        <w:spacing w:line="240" w:lineRule="auto"/>
      </w:pPr>
      <w:r>
        <w:rPr>
          <w:noProof/>
        </w:rPr>
        <w:drawing>
          <wp:inline distT="0" distB="0" distL="0" distR="0" wp14:anchorId="1CEF9903" wp14:editId="3EE6C19D">
            <wp:extent cx="676190" cy="4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5"/>
        </w:rPr>
      </w:pPr>
    </w:p>
    <w:p w:rsidR="00864C38" w:rsidRDefault="00B31DBF" w:rsidP="004D2E59">
      <w:pPr>
        <w:pStyle w:val="ListParagraph"/>
        <w:numPr>
          <w:ilvl w:val="0"/>
          <w:numId w:val="734"/>
        </w:numPr>
        <w:tabs>
          <w:tab w:val="left" w:pos="403"/>
        </w:tabs>
        <w:spacing w:before="90" w:after="0" w:line="240" w:lineRule="auto"/>
        <w:rPr>
          <w:sz w:val="24"/>
        </w:rPr>
      </w:pPr>
      <w:r>
        <w:rPr>
          <w:sz w:val="24"/>
        </w:rPr>
        <w:t>R-O-R</w:t>
      </w:r>
    </w:p>
    <w:p w:rsidR="00864C38" w:rsidRDefault="00B31DBF" w:rsidP="004D2E59">
      <w:pPr>
        <w:pStyle w:val="ListParagraph"/>
        <w:numPr>
          <w:ilvl w:val="0"/>
          <w:numId w:val="734"/>
        </w:numPr>
        <w:tabs>
          <w:tab w:val="left" w:pos="376"/>
        </w:tabs>
        <w:spacing w:before="40" w:after="0" w:line="240" w:lineRule="auto"/>
        <w:rPr>
          <w:sz w:val="24"/>
        </w:rPr>
      </w:pPr>
      <w:r>
        <w:rPr>
          <w:sz w:val="24"/>
        </w:rPr>
        <w:t>R-OH</w:t>
      </w:r>
    </w:p>
    <w:p w:rsidR="00864C38" w:rsidRDefault="00B31DBF" w:rsidP="004D2E59">
      <w:pPr>
        <w:pStyle w:val="ListParagraph"/>
        <w:numPr>
          <w:ilvl w:val="0"/>
          <w:numId w:val="734"/>
        </w:numPr>
        <w:tabs>
          <w:tab w:val="left" w:pos="415"/>
        </w:tabs>
        <w:spacing w:before="38" w:after="0" w:line="240" w:lineRule="auto"/>
        <w:rPr>
          <w:sz w:val="24"/>
        </w:rPr>
      </w:pPr>
      <w:r>
        <w:rPr>
          <w:sz w:val="24"/>
        </w:rPr>
        <w:t>R-CHO</w:t>
      </w:r>
    </w:p>
    <w:p w:rsidR="00864C38" w:rsidRDefault="00B31DBF" w:rsidP="004D2E59">
      <w:pPr>
        <w:pStyle w:val="ListParagraph"/>
        <w:numPr>
          <w:ilvl w:val="0"/>
          <w:numId w:val="734"/>
        </w:numPr>
        <w:tabs>
          <w:tab w:val="left" w:pos="417"/>
        </w:tabs>
        <w:spacing w:before="41" w:after="0" w:line="240" w:lineRule="auto"/>
        <w:rPr>
          <w:sz w:val="24"/>
        </w:rPr>
      </w:pPr>
      <w:r>
        <w:rPr>
          <w:sz w:val="24"/>
        </w:rPr>
        <w:t>R-CO-O-R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Choose the formula of p-cresol from the following</w:t>
      </w:r>
      <w:r>
        <w:rPr>
          <w:spacing w:val="-15"/>
        </w:rPr>
        <w:t xml:space="preserve"> </w:t>
      </w:r>
      <w:r>
        <w:t>compounds:</w:t>
      </w:r>
    </w:p>
    <w:p w:rsidR="00864C38" w:rsidRDefault="00284DBD" w:rsidP="004D2E59">
      <w:pPr>
        <w:pStyle w:val="BodyText"/>
        <w:numPr>
          <w:ilvl w:val="0"/>
          <w:numId w:val="733"/>
        </w:numPr>
        <w:spacing w:before="199" w:line="240" w:lineRule="auto"/>
      </w:pPr>
      <w:r>
        <w:rPr>
          <w:noProof/>
        </w:rPr>
        <w:drawing>
          <wp:inline distT="0" distB="0" distL="0" distR="0" wp14:anchorId="68528FB0" wp14:editId="501C1462">
            <wp:extent cx="1447619" cy="476190"/>
            <wp:effectExtent l="0" t="0" r="635" b="635"/>
            <wp:docPr id="2808" name="Picture 2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5"/>
        </w:rPr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90" w:line="240" w:lineRule="auto"/>
      </w:pPr>
      <w:r>
        <w:rPr>
          <w:noProof/>
        </w:rPr>
        <w:drawing>
          <wp:inline distT="0" distB="0" distL="0" distR="0" wp14:anchorId="3503E4B6" wp14:editId="3B53B018">
            <wp:extent cx="1371429" cy="495238"/>
            <wp:effectExtent l="0" t="0" r="635" b="635"/>
            <wp:docPr id="2809" name="Picture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5"/>
        </w:rPr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90" w:line="240" w:lineRule="auto"/>
      </w:pPr>
      <w:r>
        <w:rPr>
          <w:noProof/>
        </w:rPr>
        <w:drawing>
          <wp:inline distT="0" distB="0" distL="0" distR="0" wp14:anchorId="1E6AD713" wp14:editId="6C6BABC9">
            <wp:extent cx="1514286" cy="485714"/>
            <wp:effectExtent l="0" t="0" r="0" b="0"/>
            <wp:docPr id="2811" name="Picture 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5"/>
        </w:rPr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89" w:line="240" w:lineRule="auto"/>
      </w:pPr>
      <w:r>
        <w:rPr>
          <w:noProof/>
        </w:rPr>
        <w:drawing>
          <wp:inline distT="0" distB="0" distL="0" distR="0" wp14:anchorId="61ED7166" wp14:editId="24CC0223">
            <wp:extent cx="1514286" cy="504762"/>
            <wp:effectExtent l="0" t="0" r="0" b="0"/>
            <wp:docPr id="2812" name="Picture 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8"/>
        </w:rPr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90" w:line="240" w:lineRule="auto"/>
      </w:pPr>
      <w:r>
        <w:rPr>
          <w:noProof/>
        </w:rPr>
        <w:drawing>
          <wp:inline distT="0" distB="0" distL="0" distR="0" wp14:anchorId="717A7D3E" wp14:editId="6A6DE077">
            <wp:extent cx="1047619" cy="961905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90" w:line="240" w:lineRule="auto"/>
      </w:pPr>
      <w:r>
        <w:rPr>
          <w:noProof/>
        </w:rPr>
        <w:drawing>
          <wp:inline distT="0" distB="0" distL="0" distR="0" wp14:anchorId="50DE6BED" wp14:editId="2D1691E0">
            <wp:extent cx="1009524" cy="990476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864C38">
      <w:pPr>
        <w:pStyle w:val="BodyText"/>
        <w:spacing w:before="5" w:line="240" w:lineRule="auto"/>
        <w:ind w:left="0" w:firstLine="0"/>
        <w:rPr>
          <w:sz w:val="18"/>
        </w:rPr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90" w:line="240" w:lineRule="auto"/>
      </w:pPr>
      <w:r>
        <w:rPr>
          <w:noProof/>
        </w:rPr>
        <w:drawing>
          <wp:inline distT="0" distB="0" distL="0" distR="0" wp14:anchorId="36F16FEE" wp14:editId="38C40B02">
            <wp:extent cx="895238" cy="885714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17"/>
        </w:rPr>
      </w:pPr>
    </w:p>
    <w:p w:rsidR="00864C38" w:rsidRDefault="00284DBD" w:rsidP="004D2E59">
      <w:pPr>
        <w:pStyle w:val="BodyText"/>
        <w:numPr>
          <w:ilvl w:val="0"/>
          <w:numId w:val="733"/>
        </w:numPr>
        <w:spacing w:before="89" w:line="240" w:lineRule="auto"/>
      </w:pPr>
      <w:r>
        <w:rPr>
          <w:noProof/>
        </w:rPr>
        <w:drawing>
          <wp:inline distT="0" distB="0" distL="0" distR="0" wp14:anchorId="2BFAAA1F" wp14:editId="73419A86">
            <wp:extent cx="1476190" cy="5238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30" w:after="0" w:line="240" w:lineRule="auto"/>
        <w:ind w:left="437" w:right="1010" w:hanging="281"/>
      </w:pPr>
      <w:r>
        <w:t>Which of the following compounds contain a hydroxy group directly</w:t>
      </w:r>
      <w:r>
        <w:rPr>
          <w:spacing w:val="-37"/>
        </w:rPr>
        <w:t xml:space="preserve"> </w:t>
      </w:r>
      <w:r>
        <w:t>bound to the aromatic</w:t>
      </w:r>
      <w:r>
        <w:rPr>
          <w:spacing w:val="-6"/>
        </w:rPr>
        <w:t xml:space="preserve"> </w:t>
      </w:r>
      <w:r>
        <w:t>ring: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salicylic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acetyl salicylic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aspirin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1-naphthol</w:t>
      </w:r>
      <w:r>
        <w:rPr>
          <w:spacing w:val="-1"/>
          <w:sz w:val="24"/>
        </w:rPr>
        <w:t xml:space="preserve"> </w:t>
      </w:r>
      <w:r>
        <w:rPr>
          <w:sz w:val="24"/>
        </w:rPr>
        <w:t>(naphthalene-1-ol)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hydroquinone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tyrosine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16"/>
        </w:tabs>
        <w:spacing w:before="1" w:after="0" w:line="276" w:lineRule="exact"/>
        <w:ind w:left="415" w:hanging="259"/>
        <w:rPr>
          <w:sz w:val="24"/>
        </w:rPr>
      </w:pPr>
      <w:r>
        <w:rPr>
          <w:sz w:val="24"/>
        </w:rPr>
        <w:t>cyclohexanol</w:t>
      </w:r>
    </w:p>
    <w:p w:rsidR="00864C38" w:rsidRDefault="00B31DBF" w:rsidP="009635CB">
      <w:pPr>
        <w:pStyle w:val="ListParagraph"/>
        <w:numPr>
          <w:ilvl w:val="0"/>
          <w:numId w:val="28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o-cresol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Determination of an aldehyde by the Fehling's reagent is based</w:t>
      </w:r>
      <w:r>
        <w:rPr>
          <w:spacing w:val="-16"/>
        </w:rPr>
        <w:t xml:space="preserve"> </w:t>
      </w:r>
      <w:r>
        <w:t>on: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oxidation of an</w:t>
      </w:r>
      <w:r>
        <w:rPr>
          <w:spacing w:val="-20"/>
          <w:sz w:val="24"/>
        </w:rPr>
        <w:t xml:space="preserve"> </w:t>
      </w:r>
      <w:r>
        <w:rPr>
          <w:sz w:val="24"/>
        </w:rPr>
        <w:t>aldehyde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reduction of an</w:t>
      </w:r>
      <w:r>
        <w:rPr>
          <w:spacing w:val="-18"/>
          <w:sz w:val="24"/>
        </w:rPr>
        <w:t xml:space="preserve"> </w:t>
      </w:r>
      <w:r>
        <w:rPr>
          <w:sz w:val="24"/>
        </w:rPr>
        <w:t>aldehyde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 hydrogenation of an</w:t>
      </w:r>
      <w:r>
        <w:rPr>
          <w:spacing w:val="-6"/>
          <w:sz w:val="24"/>
        </w:rPr>
        <w:t xml:space="preserve"> </w:t>
      </w:r>
      <w:r>
        <w:rPr>
          <w:sz w:val="24"/>
        </w:rPr>
        <w:t>aldehyde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17"/>
        </w:tabs>
        <w:spacing w:before="1" w:after="0" w:line="240" w:lineRule="auto"/>
        <w:ind w:left="416" w:hanging="260"/>
        <w:rPr>
          <w:sz w:val="16"/>
        </w:rPr>
      </w:pPr>
      <w:r>
        <w:rPr>
          <w:sz w:val="24"/>
        </w:rPr>
        <w:t>the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Cu</w:t>
      </w:r>
      <w:r>
        <w:rPr>
          <w:position w:val="8"/>
          <w:sz w:val="16"/>
        </w:rPr>
        <w:t>2+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03"/>
        </w:tabs>
        <w:spacing w:before="5" w:after="0" w:line="232" w:lineRule="auto"/>
        <w:ind w:hanging="246"/>
        <w:rPr>
          <w:sz w:val="24"/>
        </w:rPr>
      </w:pPr>
      <w:r>
        <w:rPr>
          <w:sz w:val="24"/>
        </w:rPr>
        <w:t>the formation of Cu</w:t>
      </w:r>
      <w:r>
        <w:rPr>
          <w:position w:val="-7"/>
          <w:sz w:val="16"/>
        </w:rPr>
        <w:t>2</w:t>
      </w: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precipitate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the formation of the red precipitate of copper</w:t>
      </w:r>
      <w:r>
        <w:rPr>
          <w:spacing w:val="-9"/>
          <w:sz w:val="24"/>
        </w:rPr>
        <w:t xml:space="preserve"> </w:t>
      </w:r>
      <w:r>
        <w:rPr>
          <w:sz w:val="24"/>
        </w:rPr>
        <w:t>oxide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formation of cupric</w:t>
      </w:r>
      <w:r>
        <w:rPr>
          <w:spacing w:val="-2"/>
          <w:sz w:val="24"/>
        </w:rPr>
        <w:t xml:space="preserve"> </w:t>
      </w:r>
      <w:r>
        <w:rPr>
          <w:sz w:val="24"/>
        </w:rPr>
        <w:t>oxide</w:t>
      </w:r>
    </w:p>
    <w:p w:rsidR="00864C38" w:rsidRDefault="00B31DBF" w:rsidP="009635CB">
      <w:pPr>
        <w:pStyle w:val="ListParagraph"/>
        <w:numPr>
          <w:ilvl w:val="0"/>
          <w:numId w:val="281"/>
        </w:numPr>
        <w:tabs>
          <w:tab w:val="left" w:pos="417"/>
        </w:tabs>
        <w:spacing w:before="2" w:after="0" w:line="240" w:lineRule="auto"/>
        <w:ind w:left="416" w:hanging="260"/>
        <w:rPr>
          <w:sz w:val="16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Cu</w:t>
      </w:r>
      <w:r>
        <w:rPr>
          <w:position w:val="8"/>
          <w:sz w:val="16"/>
        </w:rPr>
        <w:t>2+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5856"/>
        </w:tabs>
        <w:spacing w:before="178" w:after="0" w:line="240" w:lineRule="auto"/>
      </w:pPr>
      <w:r>
        <w:t>The compound 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</w:t>
      </w:r>
      <w:r w:rsidR="00284DBD">
        <w:t xml:space="preserve"> </w:t>
      </w:r>
      <w:r w:rsidR="00284DBD">
        <w:rPr>
          <w:noProof/>
        </w:rPr>
        <w:drawing>
          <wp:inline distT="0" distB="0" distL="0" distR="0" wp14:anchorId="5C7DEC60" wp14:editId="12D2D392">
            <wp:extent cx="1180952" cy="609524"/>
            <wp:effectExtent l="0" t="0" r="63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DBD">
        <w:t xml:space="preserve"> </w:t>
      </w:r>
      <w:r>
        <w:t>can be formed</w:t>
      </w:r>
      <w:r>
        <w:rPr>
          <w:spacing w:val="-3"/>
        </w:rPr>
        <w:t xml:space="preserve"> </w:t>
      </w:r>
      <w:r>
        <w:t>by: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03"/>
        </w:tabs>
        <w:spacing w:before="180" w:after="0" w:line="276" w:lineRule="exact"/>
        <w:ind w:hanging="246"/>
        <w:rPr>
          <w:sz w:val="24"/>
        </w:rPr>
      </w:pPr>
      <w:r>
        <w:rPr>
          <w:sz w:val="24"/>
        </w:rPr>
        <w:t>the hydrogenation of</w:t>
      </w:r>
      <w:r>
        <w:rPr>
          <w:spacing w:val="-5"/>
          <w:sz w:val="24"/>
        </w:rPr>
        <w:t xml:space="preserve"> </w:t>
      </w:r>
      <w:r>
        <w:rPr>
          <w:sz w:val="24"/>
        </w:rPr>
        <w:t>hydroquinone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hydroquinone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benzaldehyde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hydroquinone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reduction of terephthalic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dehydrogenation of</w:t>
      </w:r>
      <w:r>
        <w:rPr>
          <w:spacing w:val="-2"/>
          <w:sz w:val="24"/>
        </w:rPr>
        <w:t xml:space="preserve"> </w:t>
      </w:r>
      <w:r>
        <w:rPr>
          <w:sz w:val="24"/>
        </w:rPr>
        <w:t>hydroquinone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dehydrogenation of</w:t>
      </w:r>
      <w:r>
        <w:rPr>
          <w:spacing w:val="-5"/>
          <w:sz w:val="24"/>
        </w:rPr>
        <w:t xml:space="preserve"> </w:t>
      </w:r>
      <w:r>
        <w:rPr>
          <w:sz w:val="24"/>
        </w:rPr>
        <w:t>1,4-dihydroxybenzene</w:t>
      </w:r>
    </w:p>
    <w:p w:rsidR="00864C38" w:rsidRDefault="00B31DBF" w:rsidP="009635CB">
      <w:pPr>
        <w:pStyle w:val="ListParagraph"/>
        <w:numPr>
          <w:ilvl w:val="0"/>
          <w:numId w:val="28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hydrogenation of</w:t>
      </w:r>
      <w:r>
        <w:rPr>
          <w:spacing w:val="-5"/>
          <w:sz w:val="24"/>
        </w:rPr>
        <w:t xml:space="preserve"> </w:t>
      </w:r>
      <w:r>
        <w:rPr>
          <w:sz w:val="24"/>
        </w:rPr>
        <w:t>1,4-dihydrobenzene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40" w:lineRule="auto"/>
      </w:pPr>
      <w:r>
        <w:t>Which of the following compounds is an</w:t>
      </w:r>
      <w:r>
        <w:rPr>
          <w:spacing w:val="-10"/>
        </w:rPr>
        <w:t xml:space="preserve"> </w:t>
      </w:r>
      <w:proofErr w:type="gramStart"/>
      <w:r>
        <w:t>ether:</w:t>
      </w:r>
      <w:proofErr w:type="gramEnd"/>
    </w:p>
    <w:p w:rsidR="00864C38" w:rsidRDefault="006C0514" w:rsidP="004D2E59">
      <w:pPr>
        <w:pStyle w:val="BodyText"/>
        <w:numPr>
          <w:ilvl w:val="0"/>
          <w:numId w:val="732"/>
        </w:numPr>
        <w:spacing w:before="14" w:line="240" w:lineRule="auto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9F44430" wp14:editId="093AB122">
            <wp:extent cx="847619" cy="380952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6C0514" w:rsidP="004D2E59">
      <w:pPr>
        <w:pStyle w:val="BodyText"/>
        <w:numPr>
          <w:ilvl w:val="0"/>
          <w:numId w:val="732"/>
        </w:numPr>
        <w:spacing w:before="233" w:line="240" w:lineRule="auto"/>
      </w:pPr>
      <w:r>
        <w:rPr>
          <w:noProof/>
        </w:rPr>
        <w:drawing>
          <wp:inline distT="0" distB="0" distL="0" distR="0" wp14:anchorId="25B82C6C" wp14:editId="209795A6">
            <wp:extent cx="1304762" cy="495238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5"/>
        </w:rPr>
      </w:pPr>
    </w:p>
    <w:p w:rsidR="00864C38" w:rsidRDefault="006C0514" w:rsidP="004D2E59">
      <w:pPr>
        <w:pStyle w:val="BodyText"/>
        <w:numPr>
          <w:ilvl w:val="0"/>
          <w:numId w:val="732"/>
        </w:numPr>
        <w:spacing w:before="90" w:line="240" w:lineRule="auto"/>
      </w:pPr>
      <w:r>
        <w:rPr>
          <w:noProof/>
        </w:rPr>
        <w:drawing>
          <wp:inline distT="0" distB="0" distL="0" distR="0" wp14:anchorId="529E34E9" wp14:editId="1A59F858">
            <wp:extent cx="685714" cy="504762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32"/>
        </w:numPr>
        <w:tabs>
          <w:tab w:val="left" w:pos="417"/>
        </w:tabs>
        <w:spacing w:before="184" w:after="0" w:line="237" w:lineRule="auto"/>
        <w:rPr>
          <w:sz w:val="16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3</w:t>
      </w:r>
      <w:r>
        <w:rPr>
          <w:sz w:val="24"/>
        </w:rPr>
        <w:t>CO-CH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732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-CO-O-CH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732"/>
        </w:numPr>
        <w:tabs>
          <w:tab w:val="left" w:pos="376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732"/>
        </w:numPr>
        <w:tabs>
          <w:tab w:val="left" w:pos="415"/>
        </w:tabs>
        <w:spacing w:after="0" w:line="240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-CO-O-CO-CH</w:t>
      </w:r>
      <w:r>
        <w:rPr>
          <w:position w:val="-7"/>
          <w:sz w:val="16"/>
        </w:rPr>
        <w:t>3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200" w:right="1300" w:bottom="800" w:left="1260" w:header="0" w:footer="583" w:gutter="0"/>
          <w:cols w:space="720"/>
        </w:sectPr>
      </w:pPr>
    </w:p>
    <w:p w:rsidR="00864C38" w:rsidRDefault="00B31DBF" w:rsidP="009635CB">
      <w:pPr>
        <w:pStyle w:val="ListParagraph"/>
        <w:numPr>
          <w:ilvl w:val="0"/>
          <w:numId w:val="283"/>
        </w:numPr>
        <w:tabs>
          <w:tab w:val="left" w:pos="417"/>
        </w:tabs>
        <w:spacing w:before="78" w:after="0" w:line="240" w:lineRule="auto"/>
        <w:rPr>
          <w:sz w:val="16"/>
        </w:rPr>
      </w:pPr>
      <w:r>
        <w:rPr>
          <w:sz w:val="24"/>
        </w:rPr>
        <w:lastRenderedPageBreak/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-O-CH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8" w:after="0" w:line="274" w:lineRule="exact"/>
      </w:pPr>
      <w:r>
        <w:t>During the detection of aldehydes with the Schiff</w:t>
      </w:r>
      <w:r>
        <w:rPr>
          <w:spacing w:val="-7"/>
        </w:rPr>
        <w:t xml:space="preserve"> </w:t>
      </w:r>
      <w:r>
        <w:t>reagent: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03"/>
        </w:tabs>
        <w:spacing w:after="0" w:line="278" w:lineRule="exact"/>
        <w:ind w:hanging="246"/>
        <w:rPr>
          <w:sz w:val="24"/>
        </w:rPr>
      </w:pPr>
      <w:r>
        <w:rPr>
          <w:sz w:val="24"/>
        </w:rPr>
        <w:t>Cu</w:t>
      </w:r>
      <w:r>
        <w:rPr>
          <w:position w:val="8"/>
          <w:sz w:val="16"/>
        </w:rPr>
        <w:t xml:space="preserve">2+ </w:t>
      </w:r>
      <w:r>
        <w:rPr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z w:val="24"/>
        </w:rPr>
        <w:t>precipitated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a fuchsine dye is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red-violet coloration</w:t>
      </w:r>
      <w:r>
        <w:rPr>
          <w:spacing w:val="-5"/>
          <w:sz w:val="24"/>
        </w:rPr>
        <w:t xml:space="preserve"> </w:t>
      </w:r>
      <w:r>
        <w:rPr>
          <w:sz w:val="24"/>
        </w:rPr>
        <w:t>occurs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oxidation of the aldehyde</w:t>
      </w:r>
      <w:r>
        <w:rPr>
          <w:spacing w:val="-7"/>
          <w:sz w:val="24"/>
        </w:rPr>
        <w:t xml:space="preserve"> </w:t>
      </w:r>
      <w:r>
        <w:rPr>
          <w:sz w:val="24"/>
        </w:rPr>
        <w:t>occurs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copper oxide is</w:t>
      </w:r>
      <w:r>
        <w:rPr>
          <w:spacing w:val="-4"/>
          <w:sz w:val="24"/>
        </w:rPr>
        <w:t xml:space="preserve"> </w:t>
      </w:r>
      <w:r>
        <w:rPr>
          <w:sz w:val="24"/>
        </w:rPr>
        <w:t>precipitated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green product is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dioxide binds to the</w:t>
      </w:r>
      <w:r>
        <w:rPr>
          <w:spacing w:val="-8"/>
          <w:sz w:val="24"/>
        </w:rPr>
        <w:t xml:space="preserve"> </w:t>
      </w:r>
      <w:r>
        <w:rPr>
          <w:sz w:val="24"/>
        </w:rPr>
        <w:t>aldehyde</w:t>
      </w:r>
    </w:p>
    <w:p w:rsidR="00864C38" w:rsidRDefault="00B31DBF" w:rsidP="009635CB">
      <w:pPr>
        <w:pStyle w:val="ListParagraph"/>
        <w:numPr>
          <w:ilvl w:val="0"/>
          <w:numId w:val="28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red precipitate is</w:t>
      </w:r>
      <w:r>
        <w:rPr>
          <w:spacing w:val="-6"/>
          <w:sz w:val="24"/>
        </w:rPr>
        <w:t xml:space="preserve"> </w:t>
      </w:r>
      <w:r>
        <w:rPr>
          <w:sz w:val="24"/>
        </w:rPr>
        <w:t>formed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Oxidation of hydroquinone results in the formation</w:t>
      </w:r>
      <w:r>
        <w:rPr>
          <w:spacing w:val="-9"/>
        </w:rPr>
        <w:t xml:space="preserve"> </w:t>
      </w:r>
      <w:r>
        <w:t>of: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o-benzoquinone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p-benzoquinone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quinoline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benzoic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m-benzoquinone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an unsaturated cyclic</w:t>
      </w:r>
      <w:r>
        <w:rPr>
          <w:spacing w:val="-4"/>
          <w:sz w:val="24"/>
        </w:rPr>
        <w:t xml:space="preserve"> </w:t>
      </w:r>
      <w:r>
        <w:rPr>
          <w:sz w:val="24"/>
        </w:rPr>
        <w:t>diketone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 aromatic</w:t>
      </w:r>
      <w:r>
        <w:rPr>
          <w:spacing w:val="-4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9635CB">
      <w:pPr>
        <w:pStyle w:val="ListParagraph"/>
        <w:numPr>
          <w:ilvl w:val="0"/>
          <w:numId w:val="28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substitution derivative of</w:t>
      </w:r>
      <w:r>
        <w:rPr>
          <w:spacing w:val="-6"/>
          <w:sz w:val="24"/>
        </w:rPr>
        <w:t xml:space="preserve"> </w:t>
      </w:r>
      <w:r>
        <w:rPr>
          <w:sz w:val="24"/>
        </w:rPr>
        <w:t>benzene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Formaldehyde: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reducing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is oxidized to </w:t>
      </w:r>
      <w:proofErr w:type="spellStart"/>
      <w:r>
        <w:rPr>
          <w:sz w:val="24"/>
        </w:rPr>
        <w:t>methanoic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oxidized to formic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by the oxidation of</w:t>
      </w:r>
      <w:r>
        <w:rPr>
          <w:spacing w:val="-12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formed by the oxidation of</w:t>
      </w:r>
      <w:r>
        <w:rPr>
          <w:spacing w:val="-11"/>
          <w:sz w:val="24"/>
        </w:rPr>
        <w:t xml:space="preserve"> </w:t>
      </w:r>
      <w:r>
        <w:rPr>
          <w:sz w:val="24"/>
        </w:rPr>
        <w:t>methanol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 material for production of</w:t>
      </w:r>
      <w:r>
        <w:rPr>
          <w:spacing w:val="-8"/>
          <w:sz w:val="24"/>
        </w:rPr>
        <w:t xml:space="preserve"> </w:t>
      </w:r>
      <w:r>
        <w:rPr>
          <w:sz w:val="24"/>
        </w:rPr>
        <w:t>plastics</w:t>
      </w:r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gas well-soluble in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water</w:t>
      </w:r>
      <w:proofErr w:type="gramEnd"/>
    </w:p>
    <w:p w:rsidR="00864C38" w:rsidRDefault="00B31DBF" w:rsidP="009635CB">
      <w:pPr>
        <w:pStyle w:val="ListParagraph"/>
        <w:numPr>
          <w:ilvl w:val="0"/>
          <w:numId w:val="28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methanal</w:t>
      </w:r>
      <w:proofErr w:type="spellEnd"/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5436"/>
        </w:tabs>
        <w:spacing w:before="180" w:after="0" w:line="240" w:lineRule="auto"/>
      </w:pPr>
      <w:r>
        <w:t>Compound 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</w:t>
      </w:r>
      <w:r w:rsidR="006C0514">
        <w:t xml:space="preserve"> </w:t>
      </w:r>
      <w:r w:rsidR="006C0514">
        <w:rPr>
          <w:noProof/>
        </w:rPr>
        <w:drawing>
          <wp:inline distT="0" distB="0" distL="0" distR="0" wp14:anchorId="70725E87" wp14:editId="7F49768E">
            <wp:extent cx="1361905" cy="571429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14">
        <w:t xml:space="preserve"> </w:t>
      </w:r>
      <w:r>
        <w:t>is</w:t>
      </w:r>
      <w:r>
        <w:rPr>
          <w:spacing w:val="-1"/>
        </w:rPr>
        <w:t xml:space="preserve"> </w:t>
      </w:r>
      <w:r>
        <w:t>called:</w:t>
      </w:r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03"/>
        </w:tabs>
        <w:spacing w:before="180" w:after="0" w:line="276" w:lineRule="exact"/>
        <w:ind w:hanging="246"/>
        <w:rPr>
          <w:sz w:val="24"/>
        </w:rPr>
      </w:pPr>
      <w:r>
        <w:rPr>
          <w:sz w:val="24"/>
        </w:rPr>
        <w:t>phenyl</w:t>
      </w:r>
      <w:r>
        <w:rPr>
          <w:spacing w:val="-6"/>
          <w:sz w:val="24"/>
        </w:rPr>
        <w:t xml:space="preserve"> </w:t>
      </w:r>
      <w:r>
        <w:rPr>
          <w:sz w:val="24"/>
        </w:rPr>
        <w:t>ketone</w:t>
      </w:r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acetylbenzene</w:t>
      </w:r>
      <w:proofErr w:type="spellEnd"/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acetophenone</w:t>
      </w:r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proofErr w:type="spellStart"/>
      <w:r>
        <w:rPr>
          <w:sz w:val="24"/>
        </w:rPr>
        <w:t>benzoketone</w:t>
      </w:r>
      <w:proofErr w:type="spellEnd"/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phenyl methyl</w:t>
      </w:r>
      <w:r>
        <w:rPr>
          <w:spacing w:val="-3"/>
          <w:sz w:val="24"/>
        </w:rPr>
        <w:t xml:space="preserve"> </w:t>
      </w:r>
      <w:r>
        <w:rPr>
          <w:sz w:val="24"/>
        </w:rPr>
        <w:t>ketone</w:t>
      </w:r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aspirin</w:t>
      </w:r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proofErr w:type="spellStart"/>
      <w:r>
        <w:rPr>
          <w:sz w:val="24"/>
        </w:rPr>
        <w:t>anisol</w:t>
      </w:r>
      <w:proofErr w:type="spellEnd"/>
    </w:p>
    <w:p w:rsidR="00864C38" w:rsidRDefault="00B31DBF" w:rsidP="009635CB">
      <w:pPr>
        <w:pStyle w:val="ListParagraph"/>
        <w:numPr>
          <w:ilvl w:val="0"/>
          <w:numId w:val="28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phenyl methyl</w:t>
      </w:r>
      <w:r>
        <w:rPr>
          <w:spacing w:val="3"/>
          <w:sz w:val="24"/>
        </w:rPr>
        <w:t xml:space="preserve"> </w:t>
      </w:r>
      <w:r>
        <w:rPr>
          <w:sz w:val="24"/>
        </w:rPr>
        <w:t>ether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2960"/>
        </w:tabs>
        <w:spacing w:after="0" w:line="240" w:lineRule="auto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 w:rsidR="006C0514">
        <w:t xml:space="preserve"> </w:t>
      </w:r>
      <w:r w:rsidR="006C0514">
        <w:rPr>
          <w:noProof/>
        </w:rPr>
        <w:drawing>
          <wp:inline distT="0" distB="0" distL="0" distR="0" wp14:anchorId="41123B01" wp14:editId="5BAABF94">
            <wp:extent cx="619048" cy="419048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following statement is</w:t>
      </w:r>
      <w:r>
        <w:rPr>
          <w:spacing w:val="-5"/>
        </w:rPr>
        <w:t xml:space="preserve"> </w:t>
      </w:r>
      <w:r>
        <w:t>true: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03"/>
        </w:tabs>
        <w:spacing w:before="220" w:after="0" w:line="276" w:lineRule="exact"/>
        <w:ind w:hanging="246"/>
        <w:rPr>
          <w:sz w:val="24"/>
        </w:rPr>
      </w:pPr>
      <w:r>
        <w:rPr>
          <w:sz w:val="24"/>
        </w:rPr>
        <w:t>oxygen has a partial positive</w:t>
      </w:r>
      <w:r>
        <w:rPr>
          <w:spacing w:val="-5"/>
          <w:sz w:val="24"/>
        </w:rPr>
        <w:t xml:space="preserve"> </w:t>
      </w:r>
      <w:r>
        <w:rPr>
          <w:sz w:val="24"/>
        </w:rPr>
        <w:t>charge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oxygen has a partial negative</w:t>
      </w:r>
      <w:r>
        <w:rPr>
          <w:spacing w:val="-7"/>
          <w:sz w:val="24"/>
        </w:rPr>
        <w:t xml:space="preserve"> </w:t>
      </w:r>
      <w:r>
        <w:rPr>
          <w:sz w:val="24"/>
        </w:rPr>
        <w:t>charge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a nucleophilic reagent may bind to the carbon</w:t>
      </w:r>
      <w:r>
        <w:rPr>
          <w:spacing w:val="-12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is a polar</w:t>
      </w:r>
      <w:r>
        <w:rPr>
          <w:spacing w:val="-6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also called a carbonyl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is also called a carboxyl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 characteristic group of aldehydes and</w:t>
      </w:r>
      <w:r>
        <w:rPr>
          <w:spacing w:val="-6"/>
          <w:sz w:val="24"/>
        </w:rPr>
        <w:t xml:space="preserve"> </w:t>
      </w:r>
      <w:r>
        <w:rPr>
          <w:sz w:val="24"/>
        </w:rPr>
        <w:t>ketones</w:t>
      </w:r>
    </w:p>
    <w:p w:rsidR="00864C38" w:rsidRDefault="00B31DBF" w:rsidP="009635CB">
      <w:pPr>
        <w:pStyle w:val="ListParagraph"/>
        <w:numPr>
          <w:ilvl w:val="0"/>
          <w:numId w:val="28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is a characteristic group of carbonyl</w:t>
      </w:r>
      <w:r>
        <w:rPr>
          <w:spacing w:val="-5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Chloroform is a trivial name</w:t>
      </w:r>
      <w:r>
        <w:rPr>
          <w:spacing w:val="-9"/>
        </w:rPr>
        <w:t xml:space="preserve"> </w:t>
      </w:r>
      <w:r>
        <w:t>for:</w:t>
      </w:r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monochloromethane</w:t>
      </w:r>
      <w:proofErr w:type="spellEnd"/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dichloromethane</w:t>
      </w:r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trichloromethane</w:t>
      </w:r>
      <w:proofErr w:type="spellEnd"/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tetrachloromethane</w:t>
      </w:r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03"/>
        </w:tabs>
        <w:spacing w:before="5" w:after="0" w:line="240" w:lineRule="auto"/>
        <w:ind w:hanging="246"/>
        <w:rPr>
          <w:sz w:val="24"/>
        </w:rPr>
      </w:pPr>
      <w:r>
        <w:rPr>
          <w:sz w:val="24"/>
        </w:rPr>
        <w:t xml:space="preserve">a compound of the </w:t>
      </w:r>
      <w:proofErr w:type="spellStart"/>
      <w:r>
        <w:rPr>
          <w:sz w:val="24"/>
        </w:rPr>
        <w:t>CHCl</w:t>
      </w:r>
      <w:proofErr w:type="spellEnd"/>
      <w:r>
        <w:rPr>
          <w:position w:val="-7"/>
          <w:sz w:val="16"/>
        </w:rPr>
        <w:t>3</w:t>
      </w:r>
      <w:r>
        <w:rPr>
          <w:spacing w:val="14"/>
          <w:position w:val="-7"/>
          <w:sz w:val="16"/>
        </w:rPr>
        <w:t xml:space="preserve"> </w:t>
      </w:r>
      <w:r>
        <w:rPr>
          <w:sz w:val="24"/>
        </w:rPr>
        <w:t>formula</w:t>
      </w:r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376"/>
        </w:tabs>
        <w:spacing w:before="1" w:after="0" w:line="237" w:lineRule="auto"/>
        <w:ind w:left="375" w:hanging="219"/>
        <w:rPr>
          <w:sz w:val="24"/>
        </w:rPr>
      </w:pPr>
      <w:r>
        <w:rPr>
          <w:sz w:val="24"/>
        </w:rPr>
        <w:t>a compound of the CH</w:t>
      </w:r>
      <w:r>
        <w:rPr>
          <w:position w:val="-7"/>
          <w:sz w:val="16"/>
        </w:rPr>
        <w:t>3</w:t>
      </w:r>
      <w:r>
        <w:rPr>
          <w:sz w:val="24"/>
        </w:rPr>
        <w:t>Cl</w:t>
      </w:r>
      <w:r>
        <w:rPr>
          <w:spacing w:val="-8"/>
          <w:sz w:val="24"/>
        </w:rPr>
        <w:t xml:space="preserve"> </w:t>
      </w:r>
      <w:r>
        <w:rPr>
          <w:sz w:val="24"/>
        </w:rPr>
        <w:t>formula</w:t>
      </w:r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16"/>
        </w:tabs>
        <w:spacing w:after="0" w:line="237" w:lineRule="auto"/>
        <w:ind w:left="415" w:hanging="259"/>
        <w:rPr>
          <w:sz w:val="24"/>
        </w:rPr>
      </w:pPr>
      <w:r>
        <w:rPr>
          <w:sz w:val="24"/>
        </w:rPr>
        <w:t>a compound of the CH</w:t>
      </w:r>
      <w:r>
        <w:rPr>
          <w:position w:val="-7"/>
          <w:sz w:val="16"/>
        </w:rPr>
        <w:t>2</w:t>
      </w:r>
      <w:r>
        <w:rPr>
          <w:sz w:val="24"/>
        </w:rPr>
        <w:t>Cl</w:t>
      </w:r>
      <w:r>
        <w:rPr>
          <w:position w:val="-7"/>
          <w:sz w:val="16"/>
        </w:rPr>
        <w:t>2</w:t>
      </w:r>
      <w:r>
        <w:rPr>
          <w:spacing w:val="15"/>
          <w:position w:val="-7"/>
          <w:sz w:val="16"/>
        </w:rPr>
        <w:t xml:space="preserve"> </w:t>
      </w:r>
      <w:r>
        <w:rPr>
          <w:sz w:val="24"/>
        </w:rPr>
        <w:t>formula</w:t>
      </w:r>
    </w:p>
    <w:p w:rsidR="00864C38" w:rsidRDefault="00B31DBF" w:rsidP="009635CB">
      <w:pPr>
        <w:pStyle w:val="ListParagraph"/>
        <w:numPr>
          <w:ilvl w:val="0"/>
          <w:numId w:val="289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 xml:space="preserve">a compound of the </w:t>
      </w:r>
      <w:proofErr w:type="spellStart"/>
      <w:r>
        <w:rPr>
          <w:sz w:val="24"/>
        </w:rPr>
        <w:t>CCl</w:t>
      </w:r>
      <w:proofErr w:type="spellEnd"/>
      <w:r>
        <w:rPr>
          <w:position w:val="-7"/>
          <w:sz w:val="16"/>
        </w:rPr>
        <w:t>4</w:t>
      </w:r>
      <w:r>
        <w:rPr>
          <w:spacing w:val="15"/>
          <w:position w:val="-7"/>
          <w:sz w:val="16"/>
        </w:rPr>
        <w:t xml:space="preserve"> </w:t>
      </w:r>
      <w:r>
        <w:rPr>
          <w:sz w:val="24"/>
        </w:rPr>
        <w:t>formula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4" w:after="0"/>
      </w:pPr>
      <w:r>
        <w:t>By the dehydration of 1-butanol the following compound is</w:t>
      </w:r>
      <w:r>
        <w:rPr>
          <w:spacing w:val="-16"/>
        </w:rPr>
        <w:t xml:space="preserve"> </w:t>
      </w:r>
      <w:r>
        <w:t>formed: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an unsaturated</w:t>
      </w:r>
      <w:r>
        <w:rPr>
          <w:spacing w:val="-3"/>
          <w:sz w:val="24"/>
        </w:rPr>
        <w:t xml:space="preserve"> </w:t>
      </w:r>
      <w:r>
        <w:rPr>
          <w:sz w:val="24"/>
        </w:rPr>
        <w:t>hydrocarbon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saturated</w:t>
      </w:r>
      <w:r>
        <w:rPr>
          <w:spacing w:val="-4"/>
          <w:sz w:val="24"/>
        </w:rPr>
        <w:t xml:space="preserve"> </w:t>
      </w:r>
      <w:r>
        <w:rPr>
          <w:sz w:val="24"/>
        </w:rPr>
        <w:t>hydrocarbon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alkene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1-butene</w:t>
      </w:r>
      <w:r>
        <w:rPr>
          <w:spacing w:val="-3"/>
          <w:sz w:val="24"/>
        </w:rPr>
        <w:t xml:space="preserve"> </w:t>
      </w:r>
      <w:r>
        <w:rPr>
          <w:sz w:val="24"/>
        </w:rPr>
        <w:t>(but-1-ene)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butyne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butadiene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2-butene</w:t>
      </w:r>
      <w:r>
        <w:rPr>
          <w:spacing w:val="-3"/>
          <w:sz w:val="24"/>
        </w:rPr>
        <w:t xml:space="preserve"> </w:t>
      </w:r>
      <w:r>
        <w:rPr>
          <w:sz w:val="24"/>
        </w:rPr>
        <w:t>(but-2-ene)</w:t>
      </w:r>
    </w:p>
    <w:p w:rsidR="00864C38" w:rsidRDefault="00B31DBF" w:rsidP="009635CB">
      <w:pPr>
        <w:pStyle w:val="ListParagraph"/>
        <w:numPr>
          <w:ilvl w:val="0"/>
          <w:numId w:val="2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butane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By the oxidation of ethylene </w:t>
      </w:r>
      <w:proofErr w:type="gramStart"/>
      <w:r>
        <w:t>glycol</w:t>
      </w:r>
      <w:proofErr w:type="gramEnd"/>
      <w:r>
        <w:t xml:space="preserve"> the following compound can be</w:t>
      </w:r>
      <w:r>
        <w:rPr>
          <w:spacing w:val="-20"/>
        </w:rPr>
        <w:t xml:space="preserve"> </w:t>
      </w:r>
      <w:r>
        <w:t>formed: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glyoxal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glycolic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04"/>
        </w:tabs>
        <w:spacing w:after="0" w:line="276" w:lineRule="exact"/>
        <w:rPr>
          <w:sz w:val="24"/>
        </w:rPr>
      </w:pPr>
      <w:proofErr w:type="spellStart"/>
      <w:r>
        <w:rPr>
          <w:sz w:val="24"/>
        </w:rPr>
        <w:t>glyoxalic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oxalic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glycolaldehyde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ethanedioic</w:t>
      </w:r>
      <w:proofErr w:type="spellEnd"/>
      <w:r>
        <w:rPr>
          <w:sz w:val="24"/>
        </w:rPr>
        <w:t xml:space="preserve"> acid (oxalic</w:t>
      </w:r>
      <w:r>
        <w:rPr>
          <w:spacing w:val="-6"/>
          <w:sz w:val="24"/>
        </w:rPr>
        <w:t xml:space="preserve"> </w:t>
      </w:r>
      <w:r>
        <w:rPr>
          <w:sz w:val="24"/>
        </w:rPr>
        <w:t>acid)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acetic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acetone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6124"/>
        </w:tabs>
        <w:spacing w:before="161" w:after="0" w:line="240" w:lineRule="auto"/>
      </w:pPr>
      <w:r>
        <w:t>The compound 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</w:t>
      </w:r>
      <w:r w:rsidR="006C0514">
        <w:t xml:space="preserve"> </w:t>
      </w:r>
      <w:r w:rsidR="006C0514">
        <w:rPr>
          <w:noProof/>
        </w:rPr>
        <w:drawing>
          <wp:inline distT="0" distB="0" distL="0" distR="0" wp14:anchorId="27525D17" wp14:editId="2C6D1B3E">
            <wp:extent cx="1485714" cy="580952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14">
        <w:t xml:space="preserve"> </w:t>
      </w:r>
      <w:r>
        <w:t>is: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03"/>
        </w:tabs>
        <w:spacing w:before="199" w:after="0" w:line="276" w:lineRule="exact"/>
        <w:ind w:hanging="246"/>
        <w:rPr>
          <w:sz w:val="24"/>
        </w:rPr>
      </w:pPr>
      <w:r>
        <w:rPr>
          <w:sz w:val="24"/>
        </w:rPr>
        <w:t>pyrocatechol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p-benzoquinone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dihydric</w:t>
      </w:r>
      <w:r>
        <w:rPr>
          <w:spacing w:val="-3"/>
          <w:sz w:val="24"/>
        </w:rPr>
        <w:t xml:space="preserve"> </w:t>
      </w:r>
      <w:r>
        <w:rPr>
          <w:sz w:val="24"/>
        </w:rPr>
        <w:t>phenol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dihydric</w:t>
      </w:r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1,4-dihydroxybenzene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pyrogallol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resorcinol</w:t>
      </w:r>
    </w:p>
    <w:p w:rsidR="00864C38" w:rsidRDefault="00B31DBF" w:rsidP="009635CB">
      <w:pPr>
        <w:pStyle w:val="ListParagraph"/>
        <w:numPr>
          <w:ilvl w:val="0"/>
          <w:numId w:val="2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hydroquinone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913" w:hanging="281"/>
      </w:pP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reactions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reaction</w:t>
      </w:r>
      <w:r>
        <w:rPr>
          <w:spacing w:val="-5"/>
        </w:rPr>
        <w:t xml:space="preserve"> </w:t>
      </w:r>
      <w:r>
        <w:t>schemes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is yellow-colored</w:t>
      </w:r>
      <w:r>
        <w:rPr>
          <w:spacing w:val="-1"/>
        </w:rPr>
        <w:t xml:space="preserve"> </w:t>
      </w:r>
      <w:r>
        <w:t>iodoform:</w:t>
      </w:r>
    </w:p>
    <w:p w:rsidR="00864C38" w:rsidRDefault="00B31DBF" w:rsidP="004D2E59">
      <w:pPr>
        <w:pStyle w:val="ListParagraph"/>
        <w:numPr>
          <w:ilvl w:val="0"/>
          <w:numId w:val="735"/>
        </w:numPr>
        <w:tabs>
          <w:tab w:val="left" w:pos="403"/>
          <w:tab w:val="left" w:pos="3849"/>
        </w:tabs>
        <w:spacing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-CHO + 3 I</w:t>
      </w:r>
      <w:proofErr w:type="gramStart"/>
      <w:r>
        <w:rPr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pacing w:val="-26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KOH</w:t>
      </w:r>
      <w:r w:rsidR="006C0514">
        <w:rPr>
          <w:sz w:val="24"/>
        </w:rPr>
        <w:t xml:space="preserve"> </w:t>
      </w:r>
      <w:r w:rsidR="006C0514">
        <w:rPr>
          <w:noProof/>
        </w:rPr>
        <w:drawing>
          <wp:inline distT="0" distB="0" distL="0" distR="0" wp14:anchorId="3C07B908" wp14:editId="277AA462">
            <wp:extent cx="495238" cy="123810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CHI</w:t>
      </w:r>
      <w:r>
        <w:rPr>
          <w:position w:val="-7"/>
          <w:sz w:val="16"/>
        </w:rPr>
        <w:t xml:space="preserve">3 </w:t>
      </w:r>
      <w:r>
        <w:rPr>
          <w:sz w:val="24"/>
        </w:rPr>
        <w:t>+ HCOOK +3 KI +</w:t>
      </w:r>
      <w:r>
        <w:rPr>
          <w:spacing w:val="-25"/>
          <w:sz w:val="24"/>
        </w:rPr>
        <w:t xml:space="preserve"> </w:t>
      </w:r>
      <w:r>
        <w:rPr>
          <w:sz w:val="24"/>
        </w:rPr>
        <w:t>3H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735"/>
        </w:numPr>
        <w:tabs>
          <w:tab w:val="left" w:pos="417"/>
          <w:tab w:val="left" w:pos="3624"/>
        </w:tabs>
        <w:spacing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 xml:space="preserve">OH + 2 </w:t>
      </w:r>
      <w:r>
        <w:rPr>
          <w:spacing w:val="-3"/>
          <w:sz w:val="24"/>
        </w:rPr>
        <w:t>I</w:t>
      </w:r>
      <w:proofErr w:type="gramStart"/>
      <w:r>
        <w:rPr>
          <w:spacing w:val="-3"/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pacing w:val="-19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KOH</w:t>
      </w:r>
      <w:r w:rsidR="006C0514">
        <w:rPr>
          <w:sz w:val="24"/>
        </w:rPr>
        <w:t xml:space="preserve"> </w:t>
      </w:r>
      <w:r w:rsidR="006C0514">
        <w:rPr>
          <w:noProof/>
        </w:rPr>
        <w:drawing>
          <wp:inline distT="0" distB="0" distL="0" distR="0" wp14:anchorId="51E2BF63" wp14:editId="3E9FA8F9">
            <wp:extent cx="495238" cy="123810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3</w:t>
      </w:r>
      <w:r>
        <w:rPr>
          <w:sz w:val="24"/>
        </w:rPr>
        <w:t>I + 3KI + 2</w:t>
      </w:r>
      <w:r>
        <w:rPr>
          <w:spacing w:val="-1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735"/>
        </w:numPr>
        <w:tabs>
          <w:tab w:val="left" w:pos="403"/>
          <w:tab w:val="left" w:pos="4129"/>
        </w:tabs>
        <w:spacing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 xml:space="preserve">OH + 4 </w:t>
      </w:r>
      <w:r>
        <w:rPr>
          <w:spacing w:val="-3"/>
          <w:sz w:val="24"/>
        </w:rPr>
        <w:t>I</w:t>
      </w:r>
      <w:proofErr w:type="gramStart"/>
      <w:r>
        <w:rPr>
          <w:spacing w:val="-3"/>
          <w:position w:val="-7"/>
          <w:sz w:val="16"/>
        </w:rPr>
        <w:t xml:space="preserve">2  </w:t>
      </w:r>
      <w:r>
        <w:rPr>
          <w:sz w:val="24"/>
        </w:rPr>
        <w:t>+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NaOH</w:t>
      </w:r>
      <w:r w:rsidR="006C0514">
        <w:rPr>
          <w:noProof/>
        </w:rPr>
        <w:drawing>
          <wp:inline distT="0" distB="0" distL="0" distR="0" wp14:anchorId="0B28351B" wp14:editId="48556435">
            <wp:extent cx="495238" cy="12381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CHI</w:t>
      </w:r>
      <w:r>
        <w:rPr>
          <w:position w:val="-7"/>
          <w:sz w:val="16"/>
        </w:rPr>
        <w:t xml:space="preserve">3 </w:t>
      </w:r>
      <w:r>
        <w:rPr>
          <w:sz w:val="24"/>
        </w:rPr>
        <w:t xml:space="preserve">+ </w:t>
      </w:r>
      <w:proofErr w:type="spellStart"/>
      <w:r>
        <w:rPr>
          <w:sz w:val="24"/>
        </w:rPr>
        <w:t>HCOONa</w:t>
      </w:r>
      <w:proofErr w:type="spellEnd"/>
      <w:r>
        <w:rPr>
          <w:sz w:val="24"/>
        </w:rPr>
        <w:t xml:space="preserve"> + 5NaI +</w:t>
      </w:r>
      <w:r>
        <w:rPr>
          <w:spacing w:val="-28"/>
          <w:sz w:val="24"/>
        </w:rPr>
        <w:t xml:space="preserve"> </w:t>
      </w:r>
      <w:r>
        <w:rPr>
          <w:sz w:val="24"/>
        </w:rPr>
        <w:t>5H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735"/>
        </w:numPr>
        <w:tabs>
          <w:tab w:val="left" w:pos="417"/>
          <w:tab w:val="left" w:pos="4343"/>
        </w:tabs>
        <w:spacing w:after="0" w:line="237" w:lineRule="auto"/>
        <w:rPr>
          <w:sz w:val="24"/>
        </w:rPr>
      </w:pPr>
      <w:r>
        <w:rPr>
          <w:sz w:val="24"/>
        </w:rPr>
        <w:t>CH</w:t>
      </w:r>
      <w:proofErr w:type="gramStart"/>
      <w:r>
        <w:rPr>
          <w:position w:val="-7"/>
          <w:sz w:val="16"/>
        </w:rPr>
        <w:t xml:space="preserve">3  </w:t>
      </w:r>
      <w:r>
        <w:rPr>
          <w:sz w:val="24"/>
        </w:rPr>
        <w:t>-</w:t>
      </w:r>
      <w:proofErr w:type="gramEnd"/>
      <w:r>
        <w:rPr>
          <w:sz w:val="24"/>
        </w:rPr>
        <w:t xml:space="preserve"> CO - CH</w:t>
      </w:r>
      <w:r>
        <w:rPr>
          <w:position w:val="-7"/>
          <w:sz w:val="16"/>
        </w:rPr>
        <w:t xml:space="preserve">3 </w:t>
      </w:r>
      <w:r>
        <w:rPr>
          <w:sz w:val="24"/>
        </w:rPr>
        <w:t xml:space="preserve">+ 3 </w:t>
      </w:r>
      <w:r>
        <w:rPr>
          <w:spacing w:val="-3"/>
          <w:sz w:val="24"/>
        </w:rPr>
        <w:t>I</w:t>
      </w:r>
      <w:r>
        <w:rPr>
          <w:spacing w:val="-3"/>
          <w:position w:val="-7"/>
          <w:sz w:val="16"/>
        </w:rPr>
        <w:t>2</w:t>
      </w:r>
      <w:r>
        <w:rPr>
          <w:spacing w:val="-4"/>
          <w:position w:val="-7"/>
          <w:sz w:val="16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4KOH</w:t>
      </w:r>
      <w:r w:rsidR="006C0514">
        <w:rPr>
          <w:noProof/>
        </w:rPr>
        <w:drawing>
          <wp:inline distT="0" distB="0" distL="0" distR="0" wp14:anchorId="0EFE0869" wp14:editId="266017AA">
            <wp:extent cx="495238" cy="123810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CHI</w:t>
      </w:r>
      <w:r>
        <w:rPr>
          <w:position w:val="-7"/>
          <w:sz w:val="16"/>
        </w:rPr>
        <w:t xml:space="preserve">3 </w:t>
      </w:r>
      <w:r>
        <w:rPr>
          <w:sz w:val="24"/>
        </w:rPr>
        <w:t>+ CH</w:t>
      </w:r>
      <w:r>
        <w:rPr>
          <w:position w:val="-7"/>
          <w:sz w:val="16"/>
        </w:rPr>
        <w:t>3</w:t>
      </w:r>
      <w:r>
        <w:rPr>
          <w:sz w:val="24"/>
        </w:rPr>
        <w:t>COOK + 3KI +</w:t>
      </w:r>
      <w:r>
        <w:rPr>
          <w:spacing w:val="-30"/>
          <w:sz w:val="24"/>
        </w:rPr>
        <w:t xml:space="preserve"> </w:t>
      </w:r>
      <w:r>
        <w:rPr>
          <w:sz w:val="24"/>
        </w:rPr>
        <w:t>3H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6C0514" w:rsidP="004D2E59">
      <w:pPr>
        <w:pStyle w:val="BodyText"/>
        <w:numPr>
          <w:ilvl w:val="0"/>
          <w:numId w:val="735"/>
        </w:numPr>
        <w:tabs>
          <w:tab w:val="left" w:pos="3859"/>
        </w:tabs>
        <w:spacing w:before="60" w:line="240" w:lineRule="auto"/>
      </w:pPr>
      <w:r>
        <w:rPr>
          <w:noProof/>
        </w:rPr>
        <w:lastRenderedPageBreak/>
        <w:drawing>
          <wp:inline distT="0" distB="0" distL="0" distR="0" wp14:anchorId="7FBC9F83" wp14:editId="4584C09A">
            <wp:extent cx="5561905" cy="466667"/>
            <wp:effectExtent l="0" t="0" r="127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DBF">
        <w:rPr>
          <w:spacing w:val="-2"/>
        </w:rPr>
        <w:tab/>
      </w:r>
    </w:p>
    <w:p w:rsidR="00864C38" w:rsidRDefault="00864C38">
      <w:pPr>
        <w:pStyle w:val="BodyText"/>
        <w:spacing w:before="7" w:line="240" w:lineRule="auto"/>
        <w:ind w:left="0" w:firstLine="0"/>
        <w:rPr>
          <w:sz w:val="26"/>
        </w:rPr>
      </w:pPr>
    </w:p>
    <w:p w:rsidR="00864C38" w:rsidRPr="006C0514" w:rsidRDefault="00B31DBF" w:rsidP="004D2E59">
      <w:pPr>
        <w:pStyle w:val="ListParagraph"/>
        <w:numPr>
          <w:ilvl w:val="0"/>
          <w:numId w:val="735"/>
        </w:numPr>
        <w:tabs>
          <w:tab w:val="left" w:pos="2065"/>
        </w:tabs>
        <w:rPr>
          <w:sz w:val="24"/>
        </w:rPr>
      </w:pPr>
      <w:r w:rsidRPr="006C0514">
        <w:rPr>
          <w:sz w:val="24"/>
        </w:rPr>
        <w:t>CH</w:t>
      </w:r>
      <w:r w:rsidRPr="006C0514">
        <w:rPr>
          <w:position w:val="-7"/>
          <w:sz w:val="16"/>
        </w:rPr>
        <w:t>4</w:t>
      </w:r>
      <w:r w:rsidRPr="006C0514">
        <w:rPr>
          <w:spacing w:val="18"/>
          <w:position w:val="-7"/>
          <w:sz w:val="16"/>
        </w:rPr>
        <w:t xml:space="preserve"> </w:t>
      </w:r>
      <w:r w:rsidRPr="006C0514">
        <w:rPr>
          <w:sz w:val="24"/>
        </w:rPr>
        <w:t xml:space="preserve">+ </w:t>
      </w:r>
      <w:r w:rsidRPr="006C0514">
        <w:rPr>
          <w:spacing w:val="-3"/>
          <w:sz w:val="24"/>
        </w:rPr>
        <w:t>I</w:t>
      </w:r>
      <w:r w:rsidRPr="006C0514">
        <w:rPr>
          <w:spacing w:val="-3"/>
          <w:position w:val="-7"/>
          <w:sz w:val="16"/>
        </w:rPr>
        <w:t>2</w:t>
      </w:r>
      <w:r w:rsidR="006C0514" w:rsidRPr="006C0514">
        <w:rPr>
          <w:spacing w:val="-3"/>
          <w:position w:val="-7"/>
          <w:sz w:val="16"/>
        </w:rPr>
        <w:t xml:space="preserve"> </w:t>
      </w:r>
      <w:r w:rsidR="006C0514">
        <w:rPr>
          <w:noProof/>
        </w:rPr>
        <w:drawing>
          <wp:inline distT="0" distB="0" distL="0" distR="0" wp14:anchorId="6EF2DDA1" wp14:editId="539F5E00">
            <wp:extent cx="495238" cy="123810"/>
            <wp:effectExtent l="0" t="0" r="63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514">
        <w:rPr>
          <w:sz w:val="24"/>
        </w:rPr>
        <w:t>CH</w:t>
      </w:r>
      <w:r w:rsidRPr="006C0514">
        <w:rPr>
          <w:position w:val="-7"/>
          <w:sz w:val="16"/>
        </w:rPr>
        <w:t>3</w:t>
      </w:r>
      <w:r w:rsidRPr="006C0514">
        <w:rPr>
          <w:sz w:val="24"/>
        </w:rPr>
        <w:t>I +</w:t>
      </w:r>
      <w:r w:rsidRPr="006C0514">
        <w:rPr>
          <w:spacing w:val="-8"/>
          <w:sz w:val="24"/>
        </w:rPr>
        <w:t xml:space="preserve"> </w:t>
      </w:r>
      <w:r w:rsidRPr="006C0514">
        <w:rPr>
          <w:sz w:val="24"/>
        </w:rPr>
        <w:t>HI</w:t>
      </w:r>
    </w:p>
    <w:p w:rsidR="00864C38" w:rsidRDefault="00864C38">
      <w:pPr>
        <w:spacing w:after="0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6C0514" w:rsidP="004D2E59">
      <w:pPr>
        <w:pStyle w:val="BodyText"/>
        <w:numPr>
          <w:ilvl w:val="0"/>
          <w:numId w:val="735"/>
        </w:numPr>
        <w:tabs>
          <w:tab w:val="left" w:pos="1716"/>
        </w:tabs>
        <w:spacing w:before="119" w:line="240" w:lineRule="auto"/>
      </w:pPr>
      <w:r>
        <w:rPr>
          <w:noProof/>
        </w:rPr>
        <w:lastRenderedPageBreak/>
        <w:drawing>
          <wp:inline distT="0" distB="0" distL="0" distR="0" wp14:anchorId="711BBA4E" wp14:editId="5ED2166F">
            <wp:extent cx="3371429" cy="419048"/>
            <wp:effectExtent l="0" t="0" r="63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Pr="006C0514" w:rsidRDefault="00B31DBF" w:rsidP="004D2E59">
      <w:pPr>
        <w:pStyle w:val="ListParagraph"/>
        <w:numPr>
          <w:ilvl w:val="0"/>
          <w:numId w:val="735"/>
        </w:numPr>
        <w:tabs>
          <w:tab w:val="left" w:pos="2185"/>
        </w:tabs>
        <w:spacing w:before="49"/>
        <w:rPr>
          <w:sz w:val="24"/>
        </w:rPr>
      </w:pPr>
      <w:r w:rsidRPr="006C0514">
        <w:rPr>
          <w:sz w:val="24"/>
        </w:rPr>
        <w:t>CH</w:t>
      </w:r>
      <w:r w:rsidRPr="006C0514">
        <w:rPr>
          <w:position w:val="-7"/>
          <w:sz w:val="16"/>
        </w:rPr>
        <w:t>3</w:t>
      </w:r>
      <w:r w:rsidRPr="006C0514">
        <w:rPr>
          <w:sz w:val="24"/>
        </w:rPr>
        <w:t>I</w:t>
      </w:r>
      <w:r w:rsidRPr="006C0514">
        <w:rPr>
          <w:spacing w:val="-7"/>
          <w:sz w:val="24"/>
        </w:rPr>
        <w:t xml:space="preserve"> </w:t>
      </w:r>
      <w:r w:rsidRPr="006C0514">
        <w:rPr>
          <w:sz w:val="24"/>
        </w:rPr>
        <w:t>+</w:t>
      </w:r>
      <w:r w:rsidRPr="006C0514">
        <w:rPr>
          <w:spacing w:val="3"/>
          <w:sz w:val="24"/>
        </w:rPr>
        <w:t xml:space="preserve"> </w:t>
      </w:r>
      <w:r w:rsidRPr="006C0514">
        <w:rPr>
          <w:spacing w:val="-3"/>
          <w:sz w:val="24"/>
        </w:rPr>
        <w:t>I</w:t>
      </w:r>
      <w:r w:rsidRPr="006C0514">
        <w:rPr>
          <w:spacing w:val="-3"/>
          <w:position w:val="-7"/>
          <w:sz w:val="16"/>
        </w:rPr>
        <w:t>2</w:t>
      </w:r>
      <w:r w:rsidR="006C0514">
        <w:rPr>
          <w:noProof/>
        </w:rPr>
        <w:drawing>
          <wp:inline distT="0" distB="0" distL="0" distR="0" wp14:anchorId="77D849D9" wp14:editId="59C095CC">
            <wp:extent cx="495238" cy="123810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514">
        <w:rPr>
          <w:sz w:val="24"/>
        </w:rPr>
        <w:t>CH</w:t>
      </w:r>
      <w:r w:rsidRPr="006C0514">
        <w:rPr>
          <w:position w:val="-7"/>
          <w:sz w:val="16"/>
        </w:rPr>
        <w:t>2</w:t>
      </w:r>
      <w:r w:rsidRPr="006C0514">
        <w:rPr>
          <w:sz w:val="24"/>
        </w:rPr>
        <w:t>I</w:t>
      </w:r>
      <w:r w:rsidRPr="006C0514">
        <w:rPr>
          <w:position w:val="-7"/>
          <w:sz w:val="16"/>
        </w:rPr>
        <w:t xml:space="preserve">2 </w:t>
      </w:r>
      <w:r w:rsidRPr="006C0514">
        <w:rPr>
          <w:sz w:val="24"/>
        </w:rPr>
        <w:t>+</w:t>
      </w:r>
      <w:r w:rsidRPr="006C0514">
        <w:rPr>
          <w:spacing w:val="-21"/>
          <w:sz w:val="24"/>
        </w:rPr>
        <w:t xml:space="preserve"> </w:t>
      </w:r>
      <w:r w:rsidRPr="006C0514">
        <w:rPr>
          <w:sz w:val="24"/>
        </w:rPr>
        <w:t>HI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 w:line="240" w:lineRule="auto"/>
        <w:ind w:left="437" w:right="461" w:hanging="281"/>
      </w:pPr>
      <w:r>
        <w:t>By the oxidation of the hydroxyl group of glycerol on the secondary carbon</w:t>
      </w:r>
      <w:r>
        <w:rPr>
          <w:spacing w:val="-35"/>
        </w:rPr>
        <w:t xml:space="preserve"> </w:t>
      </w:r>
      <w:r>
        <w:t>atom the following compound is</w:t>
      </w:r>
      <w:r>
        <w:rPr>
          <w:spacing w:val="-4"/>
        </w:rPr>
        <w:t xml:space="preserve"> </w:t>
      </w:r>
      <w:r>
        <w:t>formed: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04"/>
        </w:tabs>
        <w:spacing w:after="0" w:line="270" w:lineRule="exact"/>
        <w:rPr>
          <w:sz w:val="24"/>
        </w:rPr>
      </w:pPr>
      <w:r>
        <w:rPr>
          <w:sz w:val="24"/>
        </w:rPr>
        <w:t>glyceraldehyde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dihydroxyacetone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lactic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malonic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1,3-dihydroxy-2-propanone</w:t>
      </w:r>
      <w:r>
        <w:rPr>
          <w:spacing w:val="-2"/>
          <w:sz w:val="24"/>
        </w:rPr>
        <w:t xml:space="preserve"> </w:t>
      </w:r>
      <w:r>
        <w:rPr>
          <w:sz w:val="24"/>
        </w:rPr>
        <w:t>(1,3-dihydroxypropan-2-one)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proofErr w:type="spellStart"/>
      <w:r>
        <w:rPr>
          <w:sz w:val="24"/>
        </w:rPr>
        <w:t>glyoxalic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glyoxal</w:t>
      </w:r>
    </w:p>
    <w:p w:rsidR="00864C38" w:rsidRDefault="00B31DBF" w:rsidP="009635CB">
      <w:pPr>
        <w:pStyle w:val="ListParagraph"/>
        <w:numPr>
          <w:ilvl w:val="0"/>
          <w:numId w:val="29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glycolic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11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Which of the following statements about CH</w:t>
      </w:r>
      <w:r>
        <w:rPr>
          <w:position w:val="-7"/>
          <w:sz w:val="16"/>
        </w:rPr>
        <w:t>3</w:t>
      </w:r>
      <w:r>
        <w:t>-CH</w:t>
      </w:r>
      <w:r>
        <w:rPr>
          <w:position w:val="-7"/>
          <w:sz w:val="16"/>
        </w:rPr>
        <w:t>2</w:t>
      </w:r>
      <w:r>
        <w:t>-SH is</w:t>
      </w:r>
      <w:r>
        <w:rPr>
          <w:spacing w:val="-13"/>
        </w:rPr>
        <w:t xml:space="preserve"> </w:t>
      </w:r>
      <w:r>
        <w:t>true:</w:t>
      </w:r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its name is dimethyl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sulfide</w:t>
      </w:r>
      <w:proofErr w:type="spellEnd"/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it is a </w:t>
      </w: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analogue of</w:t>
      </w:r>
      <w:r>
        <w:rPr>
          <w:spacing w:val="-7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diethyl </w:t>
      </w:r>
      <w:proofErr w:type="spellStart"/>
      <w:r>
        <w:rPr>
          <w:sz w:val="24"/>
        </w:rPr>
        <w:t>disulfide</w:t>
      </w:r>
      <w:proofErr w:type="spellEnd"/>
      <w:r>
        <w:rPr>
          <w:sz w:val="24"/>
        </w:rPr>
        <w:t xml:space="preserve"> is formed by its</w:t>
      </w:r>
      <w:r>
        <w:rPr>
          <w:spacing w:val="-12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belongs to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thioalcohols</w:t>
      </w:r>
      <w:proofErr w:type="spellEnd"/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has narcotic</w:t>
      </w:r>
      <w:r>
        <w:rPr>
          <w:spacing w:val="-5"/>
          <w:sz w:val="24"/>
        </w:rPr>
        <w:t xml:space="preserve"> </w:t>
      </w:r>
      <w:r>
        <w:rPr>
          <w:sz w:val="24"/>
        </w:rPr>
        <w:t>effects</w:t>
      </w:r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is</w:t>
      </w:r>
      <w:r>
        <w:rPr>
          <w:spacing w:val="-2"/>
          <w:sz w:val="24"/>
        </w:rPr>
        <w:t xml:space="preserve"> </w:t>
      </w:r>
      <w:r>
        <w:rPr>
          <w:sz w:val="24"/>
        </w:rPr>
        <w:t>ethanethiol</w:t>
      </w:r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 liquid of pleasant</w:t>
      </w:r>
      <w:r>
        <w:rPr>
          <w:spacing w:val="-7"/>
          <w:sz w:val="24"/>
        </w:rPr>
        <w:t xml:space="preserve"> </w:t>
      </w:r>
      <w:r>
        <w:rPr>
          <w:sz w:val="24"/>
        </w:rPr>
        <w:t>smell</w:t>
      </w:r>
    </w:p>
    <w:p w:rsidR="00864C38" w:rsidRDefault="00B31DBF" w:rsidP="009635CB">
      <w:pPr>
        <w:pStyle w:val="ListParagraph"/>
        <w:numPr>
          <w:ilvl w:val="0"/>
          <w:numId w:val="29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is used to odorize natural</w:t>
      </w:r>
      <w:r>
        <w:rPr>
          <w:spacing w:val="-8"/>
          <w:sz w:val="24"/>
        </w:rPr>
        <w:t xml:space="preserve"> </w:t>
      </w:r>
      <w:r>
        <w:rPr>
          <w:sz w:val="24"/>
        </w:rPr>
        <w:t>gas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reduction of disulfides results in the formation</w:t>
      </w:r>
      <w:r>
        <w:rPr>
          <w:spacing w:val="-11"/>
        </w:rPr>
        <w:t xml:space="preserve"> </w:t>
      </w:r>
      <w:r>
        <w:t>of: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thioethers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thiols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sulfonic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substances with the group</w:t>
      </w:r>
      <w:r>
        <w:rPr>
          <w:spacing w:val="-1"/>
          <w:sz w:val="24"/>
        </w:rPr>
        <w:t xml:space="preserve"> </w:t>
      </w:r>
      <w:r>
        <w:rPr>
          <w:sz w:val="24"/>
        </w:rPr>
        <w:t>-S-S-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thioesters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thioalcohols</w:t>
      </w:r>
      <w:proofErr w:type="spellEnd"/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compounds with the group</w:t>
      </w:r>
      <w:r>
        <w:rPr>
          <w:spacing w:val="-3"/>
          <w:sz w:val="24"/>
        </w:rPr>
        <w:t xml:space="preserve"> </w:t>
      </w:r>
      <w:r>
        <w:rPr>
          <w:sz w:val="24"/>
        </w:rPr>
        <w:t>-SH</w:t>
      </w:r>
    </w:p>
    <w:p w:rsidR="00864C38" w:rsidRDefault="00B31DBF" w:rsidP="009635CB">
      <w:pPr>
        <w:pStyle w:val="ListParagraph"/>
        <w:numPr>
          <w:ilvl w:val="0"/>
          <w:numId w:val="2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sulfur</w:t>
      </w:r>
      <w:proofErr w:type="spellEnd"/>
      <w:r>
        <w:rPr>
          <w:sz w:val="24"/>
        </w:rPr>
        <w:t xml:space="preserve"> analogues of</w:t>
      </w:r>
      <w:r>
        <w:rPr>
          <w:spacing w:val="-4"/>
          <w:sz w:val="24"/>
        </w:rPr>
        <w:t xml:space="preserve"> </w:t>
      </w:r>
      <w:r>
        <w:rPr>
          <w:sz w:val="24"/>
        </w:rPr>
        <w:t>alcohols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Which of the following compounds belong to</w:t>
      </w:r>
      <w:r>
        <w:rPr>
          <w:spacing w:val="-14"/>
        </w:rPr>
        <w:t xml:space="preserve"> </w:t>
      </w:r>
      <w:proofErr w:type="gramStart"/>
      <w:r>
        <w:t>amines:</w:t>
      </w:r>
      <w:proofErr w:type="gramEnd"/>
    </w:p>
    <w:p w:rsidR="00864C38" w:rsidRDefault="006C0514" w:rsidP="004D2E59">
      <w:pPr>
        <w:pStyle w:val="BodyText"/>
        <w:numPr>
          <w:ilvl w:val="0"/>
          <w:numId w:val="736"/>
        </w:numPr>
        <w:spacing w:before="60" w:line="240" w:lineRule="auto"/>
      </w:pPr>
      <w:r>
        <w:rPr>
          <w:noProof/>
        </w:rPr>
        <w:drawing>
          <wp:inline distT="0" distB="0" distL="0" distR="0" wp14:anchorId="7645B6B5" wp14:editId="3C4FBCF9">
            <wp:extent cx="1257143" cy="571429"/>
            <wp:effectExtent l="0" t="0" r="635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6C0514" w:rsidP="004D2E59">
      <w:pPr>
        <w:pStyle w:val="BodyText"/>
        <w:numPr>
          <w:ilvl w:val="0"/>
          <w:numId w:val="736"/>
        </w:numPr>
        <w:spacing w:before="166" w:line="240" w:lineRule="auto"/>
      </w:pPr>
      <w:r>
        <w:rPr>
          <w:noProof/>
        </w:rPr>
        <w:drawing>
          <wp:inline distT="0" distB="0" distL="0" distR="0" wp14:anchorId="4C2AB58B" wp14:editId="0F24AF8F">
            <wp:extent cx="523810" cy="819048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CB" w:rsidRPr="009635CB" w:rsidRDefault="00B31DBF" w:rsidP="004D2E59">
      <w:pPr>
        <w:pStyle w:val="BodyText"/>
        <w:numPr>
          <w:ilvl w:val="0"/>
          <w:numId w:val="736"/>
        </w:numPr>
        <w:spacing w:line="448" w:lineRule="auto"/>
        <w:ind w:right="6560"/>
      </w:pPr>
      <w:r>
        <w:rPr>
          <w:spacing w:val="-3"/>
        </w:rPr>
        <w:t>CH</w:t>
      </w:r>
      <w:r>
        <w:rPr>
          <w:spacing w:val="-3"/>
          <w:position w:val="-7"/>
          <w:sz w:val="16"/>
        </w:rPr>
        <w:t>3</w:t>
      </w:r>
      <w:r>
        <w:rPr>
          <w:spacing w:val="-3"/>
        </w:rPr>
        <w:t>-CO-NH</w:t>
      </w:r>
      <w:r>
        <w:rPr>
          <w:spacing w:val="-3"/>
          <w:position w:val="-7"/>
          <w:sz w:val="16"/>
        </w:rPr>
        <w:t>2</w:t>
      </w:r>
      <w:r>
        <w:rPr>
          <w:spacing w:val="-3"/>
          <w:sz w:val="16"/>
        </w:rPr>
        <w:t xml:space="preserve"> </w:t>
      </w:r>
    </w:p>
    <w:p w:rsidR="00864C38" w:rsidRDefault="006C0514" w:rsidP="004D2E59">
      <w:pPr>
        <w:pStyle w:val="BodyText"/>
        <w:numPr>
          <w:ilvl w:val="0"/>
          <w:numId w:val="736"/>
        </w:numPr>
        <w:spacing w:line="448" w:lineRule="auto"/>
        <w:ind w:right="7593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3332378" wp14:editId="2811A3BE">
            <wp:extent cx="1085714" cy="523810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CB" w:rsidRPr="009635CB" w:rsidRDefault="00B31DBF" w:rsidP="004D2E59">
      <w:pPr>
        <w:pStyle w:val="BodyText"/>
        <w:numPr>
          <w:ilvl w:val="0"/>
          <w:numId w:val="736"/>
        </w:numPr>
        <w:spacing w:before="23" w:line="309" w:lineRule="auto"/>
        <w:ind w:right="6290"/>
      </w:pPr>
      <w:r>
        <w:t>CH</w:t>
      </w:r>
      <w:r>
        <w:rPr>
          <w:position w:val="-7"/>
          <w:sz w:val="16"/>
        </w:rPr>
        <w:t>3</w:t>
      </w:r>
      <w:r>
        <w:t>-CH</w:t>
      </w:r>
      <w:r>
        <w:rPr>
          <w:position w:val="-7"/>
          <w:sz w:val="16"/>
        </w:rPr>
        <w:t>2</w:t>
      </w:r>
      <w:r>
        <w:t>-NH-CH</w:t>
      </w:r>
      <w:r>
        <w:rPr>
          <w:position w:val="-7"/>
          <w:sz w:val="16"/>
        </w:rPr>
        <w:t>3</w:t>
      </w:r>
      <w:r>
        <w:rPr>
          <w:sz w:val="16"/>
        </w:rPr>
        <w:t xml:space="preserve"> </w:t>
      </w:r>
    </w:p>
    <w:p w:rsidR="00864C38" w:rsidRDefault="006C0514" w:rsidP="004D2E59">
      <w:pPr>
        <w:pStyle w:val="BodyText"/>
        <w:numPr>
          <w:ilvl w:val="0"/>
          <w:numId w:val="736"/>
        </w:numPr>
        <w:spacing w:before="23" w:line="309" w:lineRule="auto"/>
        <w:ind w:right="7099"/>
      </w:pPr>
      <w:r w:rsidRPr="006C05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DB4CD" wp14:editId="17909906">
            <wp:extent cx="942857" cy="457143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6C0514" w:rsidP="004D2E59">
      <w:pPr>
        <w:pStyle w:val="BodyText"/>
        <w:numPr>
          <w:ilvl w:val="0"/>
          <w:numId w:val="736"/>
        </w:numPr>
        <w:spacing w:before="90" w:line="240" w:lineRule="auto"/>
      </w:pPr>
      <w:r>
        <w:rPr>
          <w:noProof/>
        </w:rPr>
        <w:drawing>
          <wp:inline distT="0" distB="0" distL="0" distR="0" wp14:anchorId="50BDCEBE" wp14:editId="4E3E629E">
            <wp:extent cx="723810" cy="561905"/>
            <wp:effectExtent l="0" t="0" r="63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BodyText"/>
        <w:numPr>
          <w:ilvl w:val="0"/>
          <w:numId w:val="736"/>
        </w:numPr>
        <w:spacing w:before="78" w:line="240" w:lineRule="auto"/>
        <w:rPr>
          <w:sz w:val="16"/>
        </w:rPr>
      </w:pPr>
      <w:r>
        <w:t>H</w:t>
      </w:r>
      <w:r>
        <w:rPr>
          <w:position w:val="-7"/>
          <w:sz w:val="16"/>
        </w:rPr>
        <w:t>2</w:t>
      </w:r>
      <w:r>
        <w:t>N-CO-NH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8" w:after="0" w:line="276" w:lineRule="exact"/>
      </w:pPr>
      <w:r>
        <w:t>By oxidation of ethanethiol the following compound is</w:t>
      </w:r>
      <w:r>
        <w:rPr>
          <w:spacing w:val="-10"/>
        </w:rPr>
        <w:t xml:space="preserve"> </w:t>
      </w:r>
      <w:r>
        <w:t>formed: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02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-S-S-CH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-S-CH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-SH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-S-S-CH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03"/>
        </w:tabs>
        <w:spacing w:after="0" w:line="237" w:lineRule="auto"/>
        <w:ind w:left="402" w:hanging="246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-S-O-S-CH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376"/>
        </w:tabs>
        <w:spacing w:after="0" w:line="232" w:lineRule="auto"/>
        <w:ind w:left="375" w:hanging="219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-O-O-CH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14"/>
        </w:tabs>
        <w:spacing w:after="0" w:line="273" w:lineRule="exact"/>
        <w:ind w:left="413" w:hanging="257"/>
        <w:rPr>
          <w:sz w:val="24"/>
        </w:rPr>
      </w:pPr>
      <w:r>
        <w:rPr>
          <w:sz w:val="24"/>
        </w:rPr>
        <w:t>diethyl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disulfide</w:t>
      </w:r>
      <w:proofErr w:type="spellEnd"/>
    </w:p>
    <w:p w:rsidR="00864C38" w:rsidRDefault="00B31DBF" w:rsidP="009635CB">
      <w:pPr>
        <w:pStyle w:val="ListParagraph"/>
        <w:numPr>
          <w:ilvl w:val="0"/>
          <w:numId w:val="2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dimethyl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disulfide</w:t>
      </w:r>
      <w:proofErr w:type="spellEnd"/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7" w:lineRule="auto"/>
        <w:ind w:left="437" w:right="949" w:hanging="281"/>
      </w:pPr>
      <w:r>
        <w:t>By the oxidation of CH</w:t>
      </w:r>
      <w:r>
        <w:rPr>
          <w:position w:val="-7"/>
          <w:sz w:val="16"/>
        </w:rPr>
        <w:t>3</w:t>
      </w:r>
      <w:r>
        <w:t>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-OH to the second step, the</w:t>
      </w:r>
      <w:r>
        <w:rPr>
          <w:spacing w:val="-32"/>
        </w:rPr>
        <w:t xml:space="preserve"> </w:t>
      </w:r>
      <w:r>
        <w:t>following compound is</w:t>
      </w:r>
      <w:r>
        <w:rPr>
          <w:spacing w:val="-4"/>
        </w:rPr>
        <w:t xml:space="preserve"> </w:t>
      </w:r>
      <w:r>
        <w:t>formed: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butanol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butanal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butanoic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methyl ethyl</w:t>
      </w:r>
      <w:r>
        <w:rPr>
          <w:spacing w:val="-3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succinic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butyric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maleic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fumaric acid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117"/>
        </w:tabs>
        <w:spacing w:after="0" w:line="240" w:lineRule="auto"/>
      </w:pPr>
      <w:r>
        <w:t>The oxidation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 w:rsidR="006C0514">
        <w:t xml:space="preserve"> </w:t>
      </w:r>
      <w:r w:rsidR="006C0514">
        <w:rPr>
          <w:noProof/>
        </w:rPr>
        <w:drawing>
          <wp:inline distT="0" distB="0" distL="0" distR="0" wp14:anchorId="5F12760F" wp14:editId="0D6FC2EF">
            <wp:extent cx="933333" cy="485714"/>
            <wp:effectExtent l="0" t="0" r="63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14">
        <w:t xml:space="preserve"> </w:t>
      </w:r>
      <w:r>
        <w:tab/>
        <w:t>gives rise</w:t>
      </w:r>
      <w:r>
        <w:rPr>
          <w:spacing w:val="-2"/>
        </w:rPr>
        <w:t xml:space="preserve"> </w:t>
      </w:r>
      <w:r>
        <w:t>to:</w:t>
      </w:r>
    </w:p>
    <w:p w:rsidR="00864C38" w:rsidRDefault="00864C38">
      <w:pPr>
        <w:pStyle w:val="BodyText"/>
        <w:spacing w:before="11" w:line="240" w:lineRule="auto"/>
        <w:ind w:left="0" w:firstLine="0"/>
        <w:rPr>
          <w:b/>
          <w:sz w:val="27"/>
        </w:rPr>
      </w:pP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ethenoic</w:t>
      </w:r>
      <w:proofErr w:type="spellEnd"/>
      <w:r>
        <w:rPr>
          <w:sz w:val="24"/>
        </w:rPr>
        <w:t xml:space="preserve"> acid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ethanol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dimethyl</w:t>
      </w:r>
      <w:r>
        <w:rPr>
          <w:spacing w:val="-2"/>
          <w:sz w:val="24"/>
        </w:rPr>
        <w:t xml:space="preserve"> </w:t>
      </w:r>
      <w:r>
        <w:rPr>
          <w:sz w:val="24"/>
        </w:rPr>
        <w:t>ketone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ethanoic acid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lastRenderedPageBreak/>
        <w:t>glycolic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HOOC-COOH</w:t>
      </w:r>
    </w:p>
    <w:p w:rsidR="00864C38" w:rsidRDefault="00B31DBF" w:rsidP="009635CB">
      <w:pPr>
        <w:pStyle w:val="ListParagraph"/>
        <w:numPr>
          <w:ilvl w:val="0"/>
          <w:numId w:val="298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-COOH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 w:line="240" w:lineRule="auto"/>
      </w:pPr>
      <w:r>
        <w:t xml:space="preserve">The reduction of </w:t>
      </w:r>
      <w:proofErr w:type="spellStart"/>
      <w:r>
        <w:t>propanal</w:t>
      </w:r>
      <w:proofErr w:type="spellEnd"/>
      <w:r>
        <w:t xml:space="preserve"> results</w:t>
      </w:r>
      <w:r>
        <w:rPr>
          <w:spacing w:val="-6"/>
        </w:rPr>
        <w:t xml:space="preserve"> </w:t>
      </w:r>
      <w:r>
        <w:t>in:</w:t>
      </w:r>
    </w:p>
    <w:p w:rsidR="00864C38" w:rsidRDefault="009635CB" w:rsidP="004D2E59">
      <w:pPr>
        <w:pStyle w:val="BodyText"/>
        <w:numPr>
          <w:ilvl w:val="0"/>
          <w:numId w:val="737"/>
        </w:numPr>
        <w:spacing w:before="19" w:line="240" w:lineRule="auto"/>
      </w:pPr>
      <w:r>
        <w:rPr>
          <w:noProof/>
        </w:rPr>
        <w:drawing>
          <wp:inline distT="0" distB="0" distL="0" distR="0" wp14:anchorId="7C755F5A" wp14:editId="216A18EC">
            <wp:extent cx="1380952" cy="447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59" w:rsidRDefault="00B31DBF" w:rsidP="004D2E59">
      <w:pPr>
        <w:pStyle w:val="BodyText"/>
        <w:numPr>
          <w:ilvl w:val="0"/>
          <w:numId w:val="737"/>
        </w:numPr>
        <w:spacing w:line="256" w:lineRule="auto"/>
        <w:ind w:right="7086"/>
      </w:pPr>
      <w:r>
        <w:t>CH</w:t>
      </w:r>
      <w:r>
        <w:rPr>
          <w:position w:val="-7"/>
          <w:sz w:val="16"/>
        </w:rPr>
        <w:t>3</w:t>
      </w:r>
      <w:r>
        <w:t>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 xml:space="preserve">-OH </w:t>
      </w:r>
    </w:p>
    <w:p w:rsidR="00864C38" w:rsidRDefault="009635CB" w:rsidP="004D2E59">
      <w:pPr>
        <w:pStyle w:val="BodyText"/>
        <w:numPr>
          <w:ilvl w:val="0"/>
          <w:numId w:val="737"/>
        </w:numPr>
        <w:spacing w:line="256" w:lineRule="auto"/>
        <w:ind w:right="7086"/>
      </w:pPr>
      <w:r>
        <w:rPr>
          <w:noProof/>
        </w:rPr>
        <w:drawing>
          <wp:inline distT="0" distB="0" distL="0" distR="0" wp14:anchorId="6625703E" wp14:editId="050A31B0">
            <wp:extent cx="1123810" cy="447619"/>
            <wp:effectExtent l="0" t="0" r="635" b="0"/>
            <wp:docPr id="2810" name="Picture 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37"/>
        </w:numPr>
        <w:tabs>
          <w:tab w:val="left" w:pos="417"/>
        </w:tabs>
        <w:spacing w:before="1" w:after="0" w:line="232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737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 primary</w:t>
      </w:r>
      <w:r>
        <w:rPr>
          <w:spacing w:val="-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737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2-propanol</w:t>
      </w:r>
      <w:r>
        <w:rPr>
          <w:spacing w:val="-2"/>
          <w:sz w:val="24"/>
        </w:rPr>
        <w:t xml:space="preserve"> </w:t>
      </w:r>
      <w:r>
        <w:rPr>
          <w:sz w:val="24"/>
        </w:rPr>
        <w:t>(propan-2-ol)</w:t>
      </w:r>
    </w:p>
    <w:p w:rsidR="00864C38" w:rsidRDefault="00B31DBF" w:rsidP="004D2E59">
      <w:pPr>
        <w:pStyle w:val="ListParagraph"/>
        <w:numPr>
          <w:ilvl w:val="0"/>
          <w:numId w:val="737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1-propanol</w:t>
      </w:r>
      <w:r>
        <w:rPr>
          <w:spacing w:val="-2"/>
          <w:sz w:val="24"/>
        </w:rPr>
        <w:t xml:space="preserve"> </w:t>
      </w:r>
      <w:r>
        <w:rPr>
          <w:sz w:val="24"/>
        </w:rPr>
        <w:t>(propan-1-ol)</w:t>
      </w:r>
    </w:p>
    <w:p w:rsidR="00864C38" w:rsidRDefault="00B31DBF" w:rsidP="004D2E59">
      <w:pPr>
        <w:pStyle w:val="ListParagraph"/>
        <w:numPr>
          <w:ilvl w:val="0"/>
          <w:numId w:val="73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vinyl</w:t>
      </w:r>
      <w:r>
        <w:rPr>
          <w:spacing w:val="-2"/>
          <w:sz w:val="24"/>
        </w:rPr>
        <w:t xml:space="preserve"> </w:t>
      </w:r>
      <w:r>
        <w:rPr>
          <w:sz w:val="24"/>
        </w:rPr>
        <w:t>alcohol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The hydrogenation of acetone can</w:t>
      </w:r>
      <w:r>
        <w:rPr>
          <w:spacing w:val="-5"/>
        </w:rPr>
        <w:t xml:space="preserve"> </w:t>
      </w:r>
      <w:r>
        <w:t>form:</w:t>
      </w: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primary</w:t>
      </w:r>
      <w:r>
        <w:rPr>
          <w:spacing w:val="-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secondary</w:t>
      </w:r>
      <w:r>
        <w:rPr>
          <w:spacing w:val="-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isopropyl</w:t>
      </w:r>
      <w:r>
        <w:rPr>
          <w:spacing w:val="-2"/>
          <w:sz w:val="24"/>
        </w:rPr>
        <w:t xml:space="preserve"> </w:t>
      </w:r>
      <w:r>
        <w:rPr>
          <w:sz w:val="24"/>
        </w:rPr>
        <w:t>alcohol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a monohydric</w:t>
      </w:r>
      <w:r>
        <w:rPr>
          <w:spacing w:val="-5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1-propanol</w:t>
      </w:r>
      <w:r>
        <w:rPr>
          <w:spacing w:val="-2"/>
          <w:sz w:val="24"/>
        </w:rPr>
        <w:t xml:space="preserve"> </w:t>
      </w:r>
      <w:r>
        <w:rPr>
          <w:sz w:val="24"/>
        </w:rPr>
        <w:t>(propan-1-ol)</w:t>
      </w: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propanone</w:t>
      </w:r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propanal</w:t>
      </w:r>
      <w:proofErr w:type="spellEnd"/>
    </w:p>
    <w:p w:rsidR="00864C38" w:rsidRDefault="00B31DBF" w:rsidP="009635CB">
      <w:pPr>
        <w:pStyle w:val="ListParagraph"/>
        <w:numPr>
          <w:ilvl w:val="0"/>
          <w:numId w:val="29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2-propanol</w:t>
      </w:r>
      <w:r>
        <w:rPr>
          <w:spacing w:val="-2"/>
          <w:sz w:val="24"/>
        </w:rPr>
        <w:t xml:space="preserve"> </w:t>
      </w:r>
      <w:r>
        <w:rPr>
          <w:sz w:val="24"/>
        </w:rPr>
        <w:t>(propan-2-ol)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reaction between alcohol and acid</w:t>
      </w:r>
      <w:r>
        <w:rPr>
          <w:spacing w:val="-7"/>
        </w:rPr>
        <w:t xml:space="preserve"> </w:t>
      </w:r>
      <w:r>
        <w:t>is: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e.g. the reaction which produces glycerol</w:t>
      </w:r>
      <w:r>
        <w:rPr>
          <w:spacing w:val="-1"/>
          <w:sz w:val="24"/>
        </w:rPr>
        <w:t xml:space="preserve"> </w:t>
      </w:r>
      <w:r>
        <w:rPr>
          <w:sz w:val="24"/>
        </w:rPr>
        <w:t>trinitrate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e.g. the reaction generating ethyl</w:t>
      </w:r>
      <w:r>
        <w:rPr>
          <w:spacing w:val="-6"/>
          <w:sz w:val="24"/>
        </w:rPr>
        <w:t xml:space="preserve"> </w:t>
      </w:r>
      <w:r>
        <w:rPr>
          <w:sz w:val="24"/>
        </w:rPr>
        <w:t>acetate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saponification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hydrolysis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esterification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hydrogenation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dehydrogenation</w:t>
      </w:r>
    </w:p>
    <w:p w:rsidR="00864C38" w:rsidRDefault="00B31DBF" w:rsidP="009635CB">
      <w:pPr>
        <w:pStyle w:val="ListParagraph"/>
        <w:numPr>
          <w:ilvl w:val="0"/>
          <w:numId w:val="30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oxidation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primary alcohol is produced by the reduction</w:t>
      </w:r>
      <w:r>
        <w:rPr>
          <w:spacing w:val="-11"/>
        </w:rPr>
        <w:t xml:space="preserve"> </w:t>
      </w:r>
      <w:r>
        <w:t>of:</w:t>
      </w:r>
    </w:p>
    <w:p w:rsidR="00864C38" w:rsidRDefault="00B31DBF" w:rsidP="004D2E59">
      <w:pPr>
        <w:pStyle w:val="ListParagraph"/>
        <w:numPr>
          <w:ilvl w:val="0"/>
          <w:numId w:val="738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glycerol</w:t>
      </w:r>
    </w:p>
    <w:p w:rsidR="009635CB" w:rsidRPr="009635CB" w:rsidRDefault="00B31DBF" w:rsidP="004D2E59">
      <w:pPr>
        <w:pStyle w:val="ListParagraph"/>
        <w:numPr>
          <w:ilvl w:val="0"/>
          <w:numId w:val="738"/>
        </w:numPr>
        <w:tabs>
          <w:tab w:val="left" w:pos="417"/>
        </w:tabs>
        <w:spacing w:after="0" w:line="247" w:lineRule="auto"/>
        <w:ind w:right="6740"/>
        <w:rPr>
          <w:sz w:val="24"/>
        </w:rPr>
      </w:pPr>
      <w:r>
        <w:rPr>
          <w:spacing w:val="-1"/>
          <w:sz w:val="24"/>
        </w:rPr>
        <w:t xml:space="preserve">benzaldehyde </w:t>
      </w:r>
    </w:p>
    <w:p w:rsidR="00864C38" w:rsidRDefault="009635CB" w:rsidP="004D2E59">
      <w:pPr>
        <w:pStyle w:val="ListParagraph"/>
        <w:numPr>
          <w:ilvl w:val="0"/>
          <w:numId w:val="738"/>
        </w:numPr>
        <w:tabs>
          <w:tab w:val="left" w:pos="417"/>
        </w:tabs>
        <w:spacing w:after="0" w:line="247" w:lineRule="auto"/>
        <w:ind w:right="6740"/>
        <w:rPr>
          <w:sz w:val="24"/>
        </w:rPr>
      </w:pPr>
      <w:r>
        <w:rPr>
          <w:noProof/>
        </w:rPr>
        <w:drawing>
          <wp:inline distT="0" distB="0" distL="0" distR="0" wp14:anchorId="3E28E9C2" wp14:editId="2CBEC016">
            <wp:extent cx="1085714" cy="457143"/>
            <wp:effectExtent l="0" t="0" r="635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9635CB" w:rsidP="004D2E59">
      <w:pPr>
        <w:pStyle w:val="BodyText"/>
        <w:numPr>
          <w:ilvl w:val="0"/>
          <w:numId w:val="738"/>
        </w:numPr>
        <w:spacing w:before="90" w:line="240" w:lineRule="auto"/>
      </w:pPr>
      <w:r>
        <w:rPr>
          <w:noProof/>
        </w:rPr>
        <w:drawing>
          <wp:inline distT="0" distB="0" distL="0" distR="0" wp14:anchorId="51EE38A6" wp14:editId="3D27E2A8">
            <wp:extent cx="1314286" cy="495238"/>
            <wp:effectExtent l="0" t="0" r="635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9635CB" w:rsidP="004D2E59">
      <w:pPr>
        <w:pStyle w:val="BodyText"/>
        <w:numPr>
          <w:ilvl w:val="0"/>
          <w:numId w:val="738"/>
        </w:numPr>
        <w:spacing w:before="90" w:line="240" w:lineRule="auto"/>
      </w:pPr>
      <w:r>
        <w:rPr>
          <w:noProof/>
        </w:rPr>
        <w:drawing>
          <wp:inline distT="0" distB="0" distL="0" distR="0" wp14:anchorId="314492EF" wp14:editId="595A8EBE">
            <wp:extent cx="1380952" cy="419048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9635CB" w:rsidP="004D2E59">
      <w:pPr>
        <w:pStyle w:val="BodyText"/>
        <w:numPr>
          <w:ilvl w:val="0"/>
          <w:numId w:val="738"/>
        </w:numPr>
        <w:spacing w:before="89" w:line="240" w:lineRule="auto"/>
      </w:pPr>
      <w:r>
        <w:rPr>
          <w:noProof/>
        </w:rPr>
        <w:drawing>
          <wp:inline distT="0" distB="0" distL="0" distR="0" wp14:anchorId="01220BEC" wp14:editId="5DCFEB03">
            <wp:extent cx="1847619" cy="400000"/>
            <wp:effectExtent l="0" t="0" r="635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9635CB" w:rsidP="004D2E59">
      <w:pPr>
        <w:pStyle w:val="BodyText"/>
        <w:numPr>
          <w:ilvl w:val="0"/>
          <w:numId w:val="738"/>
        </w:numPr>
        <w:spacing w:line="240" w:lineRule="auto"/>
      </w:pPr>
      <w:r>
        <w:rPr>
          <w:noProof/>
        </w:rPr>
        <w:drawing>
          <wp:inline distT="0" distB="0" distL="0" distR="0" wp14:anchorId="32C57012" wp14:editId="253188C7">
            <wp:extent cx="733333" cy="438095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BodyText"/>
        <w:numPr>
          <w:ilvl w:val="0"/>
          <w:numId w:val="738"/>
        </w:numPr>
        <w:spacing w:before="40" w:line="240" w:lineRule="auto"/>
      </w:pPr>
      <w:r>
        <w:t>acetone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658" w:hanging="281"/>
      </w:pPr>
      <w:r>
        <w:t>The oxidation of the glycerol hydroxyl group at the primary carbon atom</w:t>
      </w:r>
      <w:r>
        <w:rPr>
          <w:spacing w:val="-37"/>
        </w:rPr>
        <w:t xml:space="preserve"> </w:t>
      </w:r>
      <w:r>
        <w:t>gives rise</w:t>
      </w:r>
      <w:r>
        <w:rPr>
          <w:spacing w:val="-2"/>
        </w:rPr>
        <w:t xml:space="preserve"> </w:t>
      </w:r>
      <w:r>
        <w:t>to:</w:t>
      </w:r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dihydroxyacetone</w:t>
      </w:r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glyceraldehyde</w:t>
      </w:r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1,3-dihydroxy-2-oxopropane</w:t>
      </w:r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simplest</w:t>
      </w:r>
      <w:r>
        <w:rPr>
          <w:spacing w:val="-20"/>
          <w:sz w:val="24"/>
        </w:rPr>
        <w:t xml:space="preserve"> </w:t>
      </w:r>
      <w:proofErr w:type="spellStart"/>
      <w:r>
        <w:rPr>
          <w:sz w:val="24"/>
        </w:rPr>
        <w:t>aldotriose</w:t>
      </w:r>
      <w:proofErr w:type="spellEnd"/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simplest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ketotriose</w:t>
      </w:r>
      <w:proofErr w:type="spellEnd"/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compound with a chiral carbon atom in the</w:t>
      </w:r>
      <w:r>
        <w:rPr>
          <w:spacing w:val="-12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1,2,3-propanetriol</w:t>
      </w:r>
    </w:p>
    <w:p w:rsidR="00864C38" w:rsidRDefault="00B31DBF" w:rsidP="009635CB">
      <w:pPr>
        <w:pStyle w:val="ListParagraph"/>
        <w:numPr>
          <w:ilvl w:val="0"/>
          <w:numId w:val="3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aldehyde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group</w:t>
      </w:r>
      <w:proofErr w:type="gramEnd"/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The </w:t>
      </w:r>
      <w:proofErr w:type="spellStart"/>
      <w:r>
        <w:t>dipropylether</w:t>
      </w:r>
      <w:proofErr w:type="spellEnd"/>
      <w:r>
        <w:t xml:space="preserve"> is a metamer</w:t>
      </w:r>
      <w:r>
        <w:rPr>
          <w:spacing w:val="-9"/>
        </w:rPr>
        <w:t xml:space="preserve"> </w:t>
      </w:r>
      <w:r>
        <w:t>of: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methyl ethyl</w:t>
      </w:r>
      <w:r>
        <w:rPr>
          <w:spacing w:val="3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lastRenderedPageBreak/>
        <w:t>ethylbutyl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proofErr w:type="spellStart"/>
      <w:r>
        <w:rPr>
          <w:sz w:val="24"/>
        </w:rPr>
        <w:t>methylpentyl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17"/>
        </w:tabs>
        <w:spacing w:before="7" w:after="0" w:line="232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dioxane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376"/>
        </w:tabs>
        <w:spacing w:before="8" w:after="0" w:line="232" w:lineRule="auto"/>
        <w:ind w:left="375" w:hanging="219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vinyl</w:t>
      </w:r>
      <w:r>
        <w:rPr>
          <w:spacing w:val="-2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30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ethyl ester of ethanoic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By the oxidation of 2-butanol the following compound is</w:t>
      </w:r>
      <w:r>
        <w:rPr>
          <w:spacing w:val="-15"/>
        </w:rPr>
        <w:t xml:space="preserve"> </w:t>
      </w:r>
      <w:r>
        <w:t>formed: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butanone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butanal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03"/>
        </w:tabs>
        <w:spacing w:before="5" w:after="0" w:line="240" w:lineRule="auto"/>
        <w:ind w:hanging="246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17"/>
        </w:tabs>
        <w:spacing w:before="5" w:after="0" w:line="232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-CO-CH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butanoic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butyric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15"/>
        </w:tabs>
        <w:spacing w:before="4" w:after="0" w:line="237" w:lineRule="auto"/>
        <w:ind w:left="414" w:hanging="258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-CHO</w:t>
      </w:r>
    </w:p>
    <w:p w:rsidR="00864C38" w:rsidRDefault="00B31DBF" w:rsidP="009635CB">
      <w:pPr>
        <w:pStyle w:val="ListParagraph"/>
        <w:numPr>
          <w:ilvl w:val="0"/>
          <w:numId w:val="303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-CO-O-CO-CH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4" w:after="0"/>
      </w:pPr>
      <w:r>
        <w:t>Which of the following compounds are</w:t>
      </w:r>
      <w:r>
        <w:rPr>
          <w:spacing w:val="-10"/>
        </w:rPr>
        <w:t xml:space="preserve"> </w:t>
      </w:r>
      <w:proofErr w:type="gramStart"/>
      <w:r>
        <w:t>phenols:</w:t>
      </w:r>
      <w:proofErr w:type="gramEnd"/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p-benzoquinone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hydroquinone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pyrocatechol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resorcinol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o-xylene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alpha-naphthol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o-cresol</w:t>
      </w:r>
    </w:p>
    <w:p w:rsidR="00864C38" w:rsidRDefault="00B31DBF" w:rsidP="009635CB">
      <w:pPr>
        <w:pStyle w:val="ListParagraph"/>
        <w:numPr>
          <w:ilvl w:val="0"/>
          <w:numId w:val="30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pyrogallol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Fehling's reagent is used to</w:t>
      </w:r>
      <w:r>
        <w:rPr>
          <w:spacing w:val="-6"/>
        </w:rPr>
        <w:t xml:space="preserve"> </w:t>
      </w:r>
      <w:r>
        <w:t>prove: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aldehydes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ketones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glucose reduction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alcohols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phenols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carbohydrates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peptides</w:t>
      </w:r>
    </w:p>
    <w:p w:rsidR="00864C38" w:rsidRDefault="00B31DBF" w:rsidP="009635CB">
      <w:pPr>
        <w:pStyle w:val="ListParagraph"/>
        <w:numPr>
          <w:ilvl w:val="0"/>
          <w:numId w:val="30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starch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Ethers have the general</w:t>
      </w:r>
      <w:r>
        <w:rPr>
          <w:spacing w:val="-6"/>
        </w:rPr>
        <w:t xml:space="preserve"> </w:t>
      </w:r>
      <w:r>
        <w:t>formula: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R-O-CO-R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R-O-R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R-O-O-R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R-O-H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03"/>
        </w:tabs>
        <w:spacing w:before="7" w:after="0" w:line="232" w:lineRule="auto"/>
        <w:ind w:left="402" w:hanging="246"/>
        <w:rPr>
          <w:sz w:val="16"/>
        </w:rPr>
      </w:pPr>
      <w:r>
        <w:rPr>
          <w:sz w:val="24"/>
        </w:rPr>
        <w:t>R-O-NO</w:t>
      </w:r>
      <w:r>
        <w:rPr>
          <w:position w:val="-7"/>
          <w:sz w:val="16"/>
        </w:rPr>
        <w:t>2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R-CO-O-CO-R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R-CH(OH)-CO-R</w:t>
      </w:r>
    </w:p>
    <w:p w:rsidR="00864C38" w:rsidRDefault="00B31DBF" w:rsidP="009635CB">
      <w:pPr>
        <w:pStyle w:val="ListParagraph"/>
        <w:numPr>
          <w:ilvl w:val="0"/>
          <w:numId w:val="30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R-O-O-H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Ethers: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excellent lipid</w:t>
      </w:r>
      <w:r>
        <w:rPr>
          <w:spacing w:val="-5"/>
          <w:sz w:val="24"/>
        </w:rPr>
        <w:t xml:space="preserve"> </w:t>
      </w:r>
      <w:r>
        <w:rPr>
          <w:sz w:val="24"/>
        </w:rPr>
        <w:t>solvents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epimers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lower boiling temperatures than their isomeric</w:t>
      </w:r>
      <w:r>
        <w:rPr>
          <w:spacing w:val="-16"/>
          <w:sz w:val="24"/>
        </w:rPr>
        <w:t xml:space="preserve"> </w:t>
      </w:r>
      <w:r>
        <w:rPr>
          <w:sz w:val="24"/>
        </w:rPr>
        <w:t>alcohols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form with air oxygen explosive</w:t>
      </w:r>
      <w:r>
        <w:rPr>
          <w:spacing w:val="-4"/>
          <w:sz w:val="24"/>
        </w:rPr>
        <w:t xml:space="preserve"> </w:t>
      </w:r>
      <w:r>
        <w:rPr>
          <w:sz w:val="24"/>
        </w:rPr>
        <w:t>peroxides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form hydrogen bonds between the</w:t>
      </w:r>
      <w:r>
        <w:rPr>
          <w:spacing w:val="-4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we recognize simple and mixed</w:t>
      </w:r>
      <w:r>
        <w:rPr>
          <w:spacing w:val="-3"/>
          <w:sz w:val="24"/>
        </w:rPr>
        <w:t xml:space="preserve"> </w:t>
      </w:r>
      <w:r>
        <w:rPr>
          <w:sz w:val="24"/>
        </w:rPr>
        <w:t>ethers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metamers</w:t>
      </w:r>
    </w:p>
    <w:p w:rsidR="00864C38" w:rsidRDefault="00B31DBF" w:rsidP="009635CB">
      <w:pPr>
        <w:pStyle w:val="ListParagraph"/>
        <w:numPr>
          <w:ilvl w:val="0"/>
          <w:numId w:val="3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anomers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3688"/>
        </w:tabs>
        <w:spacing w:before="60" w:after="0" w:line="240" w:lineRule="auto"/>
      </w:pPr>
      <w:r>
        <w:lastRenderedPageBreak/>
        <w:t>The</w:t>
      </w:r>
      <w:r>
        <w:rPr>
          <w:spacing w:val="-5"/>
        </w:rPr>
        <w:t xml:space="preserve"> </w:t>
      </w:r>
      <w:r>
        <w:t>compound</w:t>
      </w:r>
      <w:r w:rsidR="009635CB">
        <w:t xml:space="preserve"> </w:t>
      </w:r>
      <w:r w:rsidR="009635CB">
        <w:rPr>
          <w:noProof/>
        </w:rPr>
        <w:drawing>
          <wp:inline distT="0" distB="0" distL="0" distR="0" wp14:anchorId="6EDC6788" wp14:editId="066EF23F">
            <wp:extent cx="942857" cy="44761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5CB">
        <w:t xml:space="preserve"> </w:t>
      </w:r>
      <w:r>
        <w:t>is:</w:t>
      </w:r>
    </w:p>
    <w:p w:rsidR="00864C38" w:rsidRDefault="00864C38">
      <w:pPr>
        <w:pStyle w:val="BodyText"/>
        <w:spacing w:before="1" w:line="240" w:lineRule="auto"/>
        <w:ind w:left="0" w:firstLine="0"/>
        <w:rPr>
          <w:b/>
          <w:sz w:val="35"/>
        </w:rPr>
      </w:pP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cyclohexanone</w:t>
      </w: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phenylmethyl</w:t>
      </w:r>
      <w:r>
        <w:rPr>
          <w:spacing w:val="-2"/>
          <w:sz w:val="24"/>
        </w:rPr>
        <w:t xml:space="preserve"> </w:t>
      </w:r>
      <w:r>
        <w:rPr>
          <w:sz w:val="24"/>
        </w:rPr>
        <w:t>ketone</w:t>
      </w: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proofErr w:type="spellStart"/>
      <w:r>
        <w:rPr>
          <w:sz w:val="24"/>
        </w:rPr>
        <w:t>acetylbenzene</w:t>
      </w:r>
      <w:proofErr w:type="spellEnd"/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methoxybenzene</w:t>
      </w: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phenylmethyl</w:t>
      </w:r>
      <w:r>
        <w:rPr>
          <w:spacing w:val="-2"/>
          <w:sz w:val="24"/>
        </w:rPr>
        <w:t xml:space="preserve"> </w:t>
      </w:r>
      <w:r>
        <w:rPr>
          <w:sz w:val="24"/>
        </w:rPr>
        <w:t>quinone</w:t>
      </w: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acetophenone</w:t>
      </w: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methyl</w:t>
      </w:r>
      <w:r>
        <w:rPr>
          <w:spacing w:val="-2"/>
          <w:sz w:val="24"/>
        </w:rPr>
        <w:t xml:space="preserve"> </w:t>
      </w:r>
      <w:r>
        <w:rPr>
          <w:sz w:val="24"/>
        </w:rPr>
        <w:t>benzoate</w:t>
      </w:r>
    </w:p>
    <w:p w:rsidR="00864C38" w:rsidRDefault="00B31DBF" w:rsidP="009635CB">
      <w:pPr>
        <w:pStyle w:val="ListParagraph"/>
        <w:numPr>
          <w:ilvl w:val="0"/>
          <w:numId w:val="30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benzoic acid methyl</w:t>
      </w:r>
      <w:r>
        <w:rPr>
          <w:spacing w:val="-4"/>
          <w:sz w:val="24"/>
        </w:rPr>
        <w:t xml:space="preserve"> </w:t>
      </w:r>
      <w:r>
        <w:rPr>
          <w:sz w:val="24"/>
        </w:rPr>
        <w:t>ester</w:t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37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738"/>
        </w:tabs>
        <w:spacing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9635CB">
        <w:t xml:space="preserve"> </w:t>
      </w:r>
      <w:r w:rsidR="009635CB">
        <w:rPr>
          <w:noProof/>
        </w:rPr>
        <w:drawing>
          <wp:inline distT="0" distB="0" distL="0" distR="0" wp14:anchorId="1EB403BE" wp14:editId="3591CEAB">
            <wp:extent cx="1647619" cy="533333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5CB">
        <w:t xml:space="preserve"> </w:t>
      </w:r>
      <w:r>
        <w:t>is: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03"/>
        </w:tabs>
        <w:spacing w:before="179" w:after="0" w:line="276" w:lineRule="exact"/>
        <w:ind w:hanging="246"/>
        <w:rPr>
          <w:sz w:val="24"/>
        </w:rPr>
      </w:pPr>
      <w:r>
        <w:rPr>
          <w:sz w:val="24"/>
        </w:rPr>
        <w:t>sulfosalicylic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p-aminobenzoic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sulfanilic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salicylic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benzenesulfonamide</w:t>
      </w:r>
      <w:proofErr w:type="spellEnd"/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p-</w:t>
      </w:r>
      <w:proofErr w:type="spellStart"/>
      <w:r>
        <w:rPr>
          <w:sz w:val="24"/>
        </w:rPr>
        <w:t>aminobenzenesulfonic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aspirin</w:t>
      </w:r>
    </w:p>
    <w:p w:rsidR="00864C38" w:rsidRDefault="00B31DBF" w:rsidP="009635CB">
      <w:pPr>
        <w:pStyle w:val="ListParagraph"/>
        <w:numPr>
          <w:ilvl w:val="0"/>
          <w:numId w:val="3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4-aminobenzenesulfonic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7" w:line="240" w:lineRule="auto"/>
        <w:ind w:left="0" w:firstLine="0"/>
        <w:rPr>
          <w:sz w:val="37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873"/>
        </w:tabs>
        <w:spacing w:before="1"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9635CB">
        <w:t xml:space="preserve"> </w:t>
      </w:r>
      <w:r w:rsidR="009635CB">
        <w:rPr>
          <w:noProof/>
        </w:rPr>
        <w:drawing>
          <wp:inline distT="0" distB="0" distL="0" distR="0" wp14:anchorId="0B523DBC" wp14:editId="6063F10C">
            <wp:extent cx="1771429" cy="514286"/>
            <wp:effectExtent l="0" t="0" r="635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5CB">
        <w:t xml:space="preserve"> </w:t>
      </w:r>
      <w:r>
        <w:t>is: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03"/>
        </w:tabs>
        <w:spacing w:before="179" w:after="0" w:line="276" w:lineRule="exact"/>
        <w:ind w:hanging="246"/>
        <w:rPr>
          <w:sz w:val="24"/>
        </w:rPr>
      </w:pPr>
      <w:r>
        <w:rPr>
          <w:sz w:val="24"/>
        </w:rPr>
        <w:t>benzoic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p-aminobenzoic</w:t>
      </w:r>
      <w:r>
        <w:rPr>
          <w:spacing w:val="-1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p-</w:t>
      </w:r>
      <w:proofErr w:type="spellStart"/>
      <w:r>
        <w:rPr>
          <w:sz w:val="24"/>
        </w:rPr>
        <w:t>aminosalicylic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phenylamine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bacterial growth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factor</w:t>
      </w:r>
      <w:proofErr w:type="gramEnd"/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typical antituberculotic</w:t>
      </w:r>
      <w:r>
        <w:rPr>
          <w:spacing w:val="-2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anthranilic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9635CB">
      <w:pPr>
        <w:pStyle w:val="ListParagraph"/>
        <w:numPr>
          <w:ilvl w:val="0"/>
          <w:numId w:val="3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part of the folic acid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compounds can enter</w:t>
      </w:r>
      <w:r>
        <w:rPr>
          <w:spacing w:val="-5"/>
        </w:rPr>
        <w:t xml:space="preserve"> </w:t>
      </w:r>
      <w:r>
        <w:t>esterification?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an alcohol and organic acid</w:t>
      </w:r>
      <w:r>
        <w:rPr>
          <w:spacing w:val="-5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organic carboxylic acid and an</w:t>
      </w:r>
      <w:r>
        <w:rPr>
          <w:spacing w:val="-4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organic carboxylic acid and a strong</w:t>
      </w:r>
      <w:r>
        <w:rPr>
          <w:spacing w:val="-10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alcohol and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inorganic oxoacid and a strong</w:t>
      </w:r>
      <w:r>
        <w:rPr>
          <w:spacing w:val="-11"/>
          <w:sz w:val="24"/>
        </w:rPr>
        <w:t xml:space="preserve"> </w:t>
      </w:r>
      <w:r>
        <w:rPr>
          <w:sz w:val="24"/>
        </w:rPr>
        <w:t>base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an inorganic oxoacid and an</w:t>
      </w:r>
      <w:r>
        <w:rPr>
          <w:spacing w:val="-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 aldehyde and an</w:t>
      </w:r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9635CB">
      <w:pPr>
        <w:pStyle w:val="ListParagraph"/>
        <w:numPr>
          <w:ilvl w:val="0"/>
          <w:numId w:val="3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 organic carboxylic acid anhydride and an</w:t>
      </w:r>
      <w:r>
        <w:rPr>
          <w:spacing w:val="-5"/>
          <w:sz w:val="24"/>
        </w:rPr>
        <w:t xml:space="preserve"> </w:t>
      </w:r>
      <w:r>
        <w:rPr>
          <w:sz w:val="24"/>
        </w:rPr>
        <w:t>alcohol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72" w:lineRule="exact"/>
      </w:pPr>
      <w:r>
        <w:lastRenderedPageBreak/>
        <w:t>Iodoform</w:t>
      </w:r>
      <w:r>
        <w:rPr>
          <w:spacing w:val="-5"/>
        </w:rPr>
        <w:t xml:space="preserve"> </w:t>
      </w:r>
      <w:r>
        <w:t>reaction: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02"/>
        </w:tabs>
        <w:spacing w:after="0" w:line="272" w:lineRule="exact"/>
        <w:rPr>
          <w:sz w:val="24"/>
        </w:rPr>
      </w:pPr>
      <w:r>
        <w:rPr>
          <w:sz w:val="24"/>
        </w:rPr>
        <w:t>is carried out in an alkaline</w:t>
      </w:r>
      <w:r>
        <w:rPr>
          <w:spacing w:val="-9"/>
          <w:sz w:val="24"/>
        </w:rPr>
        <w:t xml:space="preserve"> </w:t>
      </w:r>
      <w:r>
        <w:rPr>
          <w:sz w:val="24"/>
        </w:rPr>
        <w:t>medium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is the reaction of I</w:t>
      </w:r>
      <w:r>
        <w:rPr>
          <w:position w:val="-7"/>
          <w:sz w:val="16"/>
        </w:rPr>
        <w:t xml:space="preserve">2 </w:t>
      </w:r>
      <w:r>
        <w:rPr>
          <w:sz w:val="24"/>
        </w:rPr>
        <w:t>with ethanol in an alkaline</w:t>
      </w:r>
      <w:r>
        <w:rPr>
          <w:spacing w:val="-10"/>
          <w:sz w:val="24"/>
        </w:rPr>
        <w:t xml:space="preserve"> </w:t>
      </w:r>
      <w:r>
        <w:rPr>
          <w:sz w:val="24"/>
        </w:rPr>
        <w:t>medium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03"/>
        </w:tabs>
        <w:spacing w:before="5" w:after="0" w:line="232" w:lineRule="auto"/>
        <w:ind w:left="402" w:hanging="246"/>
        <w:rPr>
          <w:sz w:val="24"/>
        </w:rPr>
      </w:pPr>
      <w:r>
        <w:rPr>
          <w:sz w:val="24"/>
        </w:rPr>
        <w:t>is the reaction of I</w:t>
      </w:r>
      <w:r>
        <w:rPr>
          <w:position w:val="-7"/>
          <w:sz w:val="16"/>
        </w:rPr>
        <w:t xml:space="preserve">2 </w:t>
      </w:r>
      <w:r>
        <w:rPr>
          <w:sz w:val="24"/>
        </w:rPr>
        <w:t>with methanol in an alkaline</w:t>
      </w:r>
      <w:r>
        <w:rPr>
          <w:spacing w:val="-30"/>
          <w:sz w:val="24"/>
        </w:rPr>
        <w:t xml:space="preserve"> </w:t>
      </w:r>
      <w:r>
        <w:rPr>
          <w:sz w:val="24"/>
        </w:rPr>
        <w:t>medium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can also be used to prove</w:t>
      </w:r>
      <w:r>
        <w:rPr>
          <w:spacing w:val="-9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is used to distinguish ethanol from</w:t>
      </w:r>
      <w:r>
        <w:rPr>
          <w:spacing w:val="-8"/>
          <w:sz w:val="24"/>
        </w:rPr>
        <w:t xml:space="preserve"> </w:t>
      </w:r>
      <w:r>
        <w:rPr>
          <w:sz w:val="24"/>
        </w:rPr>
        <w:t>methanol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used to distinguish the aldehyde from the</w:t>
      </w:r>
      <w:r>
        <w:rPr>
          <w:spacing w:val="-11"/>
          <w:sz w:val="24"/>
        </w:rPr>
        <w:t xml:space="preserve"> </w:t>
      </w:r>
      <w:r>
        <w:rPr>
          <w:sz w:val="24"/>
        </w:rPr>
        <w:t>ketone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15"/>
        </w:tabs>
        <w:spacing w:before="4" w:after="0" w:line="237" w:lineRule="auto"/>
        <w:ind w:left="414" w:hanging="258"/>
        <w:rPr>
          <w:sz w:val="16"/>
        </w:rPr>
      </w:pPr>
      <w:r>
        <w:rPr>
          <w:sz w:val="24"/>
        </w:rPr>
        <w:t>is the reaction which also produces</w:t>
      </w:r>
      <w:r>
        <w:rPr>
          <w:spacing w:val="-23"/>
          <w:sz w:val="24"/>
        </w:rPr>
        <w:t xml:space="preserve"> </w:t>
      </w:r>
      <w:r>
        <w:rPr>
          <w:sz w:val="24"/>
        </w:rPr>
        <w:t>CHI</w:t>
      </w:r>
      <w:r>
        <w:rPr>
          <w:position w:val="-7"/>
          <w:sz w:val="16"/>
        </w:rPr>
        <w:t>3</w:t>
      </w:r>
    </w:p>
    <w:p w:rsidR="00864C38" w:rsidRDefault="00B31DBF" w:rsidP="009635CB">
      <w:pPr>
        <w:pStyle w:val="ListParagraph"/>
        <w:numPr>
          <w:ilvl w:val="0"/>
          <w:numId w:val="312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is the reaction which also produces</w:t>
      </w:r>
      <w:r>
        <w:rPr>
          <w:spacing w:val="-20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I</w:t>
      </w:r>
    </w:p>
    <w:p w:rsidR="00864C38" w:rsidRDefault="00864C38">
      <w:pPr>
        <w:spacing w:after="0" w:line="237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 w:line="276" w:lineRule="exact"/>
      </w:pPr>
      <w:r>
        <w:lastRenderedPageBreak/>
        <w:t>The nitro compounds have the following characteristic</w:t>
      </w:r>
      <w:r>
        <w:rPr>
          <w:spacing w:val="-13"/>
        </w:rPr>
        <w:t xml:space="preserve"> </w:t>
      </w:r>
      <w:r>
        <w:t>group:</w:t>
      </w:r>
    </w:p>
    <w:p w:rsidR="00864C38" w:rsidRDefault="00B31DBF" w:rsidP="004D2E59">
      <w:pPr>
        <w:pStyle w:val="ListParagraph"/>
        <w:numPr>
          <w:ilvl w:val="0"/>
          <w:numId w:val="739"/>
        </w:numPr>
        <w:tabs>
          <w:tab w:val="left" w:pos="402"/>
        </w:tabs>
        <w:spacing w:after="0" w:line="240" w:lineRule="auto"/>
        <w:rPr>
          <w:sz w:val="16"/>
        </w:rPr>
      </w:pPr>
      <w:r>
        <w:rPr>
          <w:sz w:val="24"/>
        </w:rPr>
        <w:t>-NO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39"/>
        </w:numPr>
        <w:tabs>
          <w:tab w:val="left" w:pos="417"/>
        </w:tabs>
        <w:spacing w:before="5" w:after="0" w:line="232" w:lineRule="auto"/>
        <w:rPr>
          <w:sz w:val="16"/>
        </w:rPr>
      </w:pP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9635CB" w:rsidRDefault="00B31DBF" w:rsidP="004D2E59">
      <w:pPr>
        <w:pStyle w:val="BodyText"/>
        <w:numPr>
          <w:ilvl w:val="0"/>
          <w:numId w:val="739"/>
        </w:numPr>
        <w:spacing w:line="297" w:lineRule="auto"/>
        <w:ind w:right="7550"/>
      </w:pPr>
      <w:r>
        <w:t xml:space="preserve">=NH </w:t>
      </w:r>
    </w:p>
    <w:p w:rsidR="00864C38" w:rsidRDefault="009635CB" w:rsidP="004D2E59">
      <w:pPr>
        <w:pStyle w:val="BodyText"/>
        <w:numPr>
          <w:ilvl w:val="0"/>
          <w:numId w:val="739"/>
        </w:numPr>
        <w:spacing w:line="297" w:lineRule="auto"/>
        <w:ind w:right="7550"/>
      </w:pPr>
      <w:r>
        <w:rPr>
          <w:noProof/>
        </w:rPr>
        <w:drawing>
          <wp:inline distT="0" distB="0" distL="0" distR="0" wp14:anchorId="797A7F59" wp14:editId="00782E8F">
            <wp:extent cx="723810" cy="457143"/>
            <wp:effectExtent l="0" t="0" r="635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39"/>
        </w:numPr>
        <w:tabs>
          <w:tab w:val="left" w:pos="403"/>
        </w:tabs>
        <w:spacing w:before="90" w:after="0" w:line="276" w:lineRule="exact"/>
        <w:rPr>
          <w:sz w:val="24"/>
        </w:rPr>
      </w:pPr>
      <w:r>
        <w:rPr>
          <w:sz w:val="24"/>
        </w:rPr>
        <w:t>≡N</w:t>
      </w:r>
    </w:p>
    <w:p w:rsidR="00864C38" w:rsidRDefault="00B31DBF" w:rsidP="004D2E59">
      <w:pPr>
        <w:pStyle w:val="ListParagraph"/>
        <w:numPr>
          <w:ilvl w:val="0"/>
          <w:numId w:val="739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-N=N-</w:t>
      </w:r>
    </w:p>
    <w:p w:rsidR="00864C38" w:rsidRDefault="00B31DBF" w:rsidP="004D2E59">
      <w:pPr>
        <w:pStyle w:val="ListParagraph"/>
        <w:numPr>
          <w:ilvl w:val="0"/>
          <w:numId w:val="739"/>
        </w:numPr>
        <w:tabs>
          <w:tab w:val="left" w:pos="417"/>
        </w:tabs>
        <w:spacing w:before="1" w:after="0" w:line="281" w:lineRule="exact"/>
        <w:rPr>
          <w:sz w:val="24"/>
        </w:rPr>
      </w:pPr>
      <w:r>
        <w:rPr>
          <w:sz w:val="24"/>
        </w:rPr>
        <w:t>-N</w:t>
      </w:r>
      <w:r>
        <w:rPr>
          <w:position w:val="8"/>
          <w:sz w:val="16"/>
        </w:rPr>
        <w:t>+</w:t>
      </w:r>
      <w:r>
        <w:rPr>
          <w:sz w:val="24"/>
        </w:rPr>
        <w:t>≡N</w:t>
      </w:r>
    </w:p>
    <w:p w:rsidR="00864C38" w:rsidRDefault="00B31DBF" w:rsidP="004D2E59">
      <w:pPr>
        <w:pStyle w:val="ListParagraph"/>
        <w:numPr>
          <w:ilvl w:val="0"/>
          <w:numId w:val="739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-N=O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reduction of nitrobenzene results</w:t>
      </w:r>
      <w:r>
        <w:rPr>
          <w:spacing w:val="-7"/>
        </w:rPr>
        <w:t xml:space="preserve"> </w:t>
      </w:r>
      <w:r>
        <w:t>in: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2,4,6-trinitrotoluene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aminobenzene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nitroethane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>aniline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2-nitropropane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aromatic</w:t>
      </w:r>
      <w:r>
        <w:rPr>
          <w:spacing w:val="-10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primary</w:t>
      </w:r>
      <w:r>
        <w:rPr>
          <w:spacing w:val="-6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9635CB">
      <w:pPr>
        <w:pStyle w:val="ListParagraph"/>
        <w:numPr>
          <w:ilvl w:val="0"/>
          <w:numId w:val="3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pyridine</w:t>
      </w:r>
    </w:p>
    <w:p w:rsidR="00864C38" w:rsidRDefault="00864C38">
      <w:pPr>
        <w:pStyle w:val="BodyText"/>
        <w:spacing w:before="2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Pyrrole belongs</w:t>
      </w:r>
      <w:r>
        <w:rPr>
          <w:spacing w:val="-3"/>
        </w:rPr>
        <w:t xml:space="preserve"> </w:t>
      </w:r>
      <w:r>
        <w:t>to: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heterocyclic</w:t>
      </w:r>
      <w:r>
        <w:rPr>
          <w:spacing w:val="-1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cyclic</w:t>
      </w:r>
      <w:r>
        <w:rPr>
          <w:spacing w:val="-3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secondary</w:t>
      </w:r>
      <w:r>
        <w:rPr>
          <w:spacing w:val="-6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tertiary</w:t>
      </w:r>
      <w:r>
        <w:rPr>
          <w:spacing w:val="-4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heterocyclic compounds with one nitrogen</w:t>
      </w:r>
      <w:r>
        <w:rPr>
          <w:spacing w:val="-6"/>
          <w:sz w:val="24"/>
        </w:rPr>
        <w:t xml:space="preserve"> </w:t>
      </w:r>
      <w:r>
        <w:rPr>
          <w:sz w:val="24"/>
        </w:rPr>
        <w:t>heteroatom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heterocyclic compounds of aromatic</w:t>
      </w:r>
      <w:r>
        <w:rPr>
          <w:spacing w:val="-8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9635CB">
      <w:pPr>
        <w:pStyle w:val="ListParagraph"/>
        <w:numPr>
          <w:ilvl w:val="0"/>
          <w:numId w:val="3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five-membered heterocyclic compounds with two nitrogen</w:t>
      </w:r>
      <w:r>
        <w:rPr>
          <w:spacing w:val="-13"/>
          <w:sz w:val="24"/>
        </w:rPr>
        <w:t xml:space="preserve"> </w:t>
      </w:r>
      <w:r>
        <w:rPr>
          <w:sz w:val="24"/>
        </w:rPr>
        <w:t>heteroatoms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Amines: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functional derivatives of carboxylic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if they are primary, they can form ammonium salts with</w:t>
      </w:r>
      <w:r>
        <w:rPr>
          <w:spacing w:val="-2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form hydrogen bonds with water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have nucleophilic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an acidic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have a basic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16"/>
        </w:tabs>
        <w:spacing w:after="0" w:line="240" w:lineRule="auto"/>
        <w:ind w:left="437" w:right="204" w:hanging="281"/>
        <w:rPr>
          <w:sz w:val="24"/>
        </w:rPr>
      </w:pP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divided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mono-,</w:t>
      </w:r>
      <w:r>
        <w:rPr>
          <w:spacing w:val="-4"/>
          <w:sz w:val="24"/>
        </w:rPr>
        <w:t xml:space="preserve"> </w:t>
      </w:r>
      <w:r>
        <w:rPr>
          <w:sz w:val="24"/>
        </w:rPr>
        <w:t>di-,</w:t>
      </w:r>
      <w:r>
        <w:rPr>
          <w:spacing w:val="-3"/>
          <w:sz w:val="24"/>
        </w:rPr>
        <w:t xml:space="preserve"> </w:t>
      </w:r>
      <w:r>
        <w:rPr>
          <w:sz w:val="24"/>
        </w:rPr>
        <w:t>triamines,</w:t>
      </w:r>
      <w:r>
        <w:rPr>
          <w:spacing w:val="-3"/>
          <w:sz w:val="24"/>
        </w:rPr>
        <w:t xml:space="preserve"> </w:t>
      </w:r>
      <w:r>
        <w:rPr>
          <w:sz w:val="24"/>
        </w:rPr>
        <w:t>etc.,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amino</w:t>
      </w:r>
      <w:r>
        <w:rPr>
          <w:spacing w:val="-3"/>
          <w:sz w:val="24"/>
        </w:rPr>
        <w:t xml:space="preserve"> </w:t>
      </w:r>
      <w:r>
        <w:rPr>
          <w:sz w:val="24"/>
        </w:rPr>
        <w:t>groups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molecule</w:t>
      </w:r>
    </w:p>
    <w:p w:rsidR="00864C38" w:rsidRDefault="00B31DBF" w:rsidP="009635CB">
      <w:pPr>
        <w:pStyle w:val="ListParagraph"/>
        <w:numPr>
          <w:ilvl w:val="0"/>
          <w:numId w:val="315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are classified to primary, secondary and</w:t>
      </w:r>
      <w:r>
        <w:rPr>
          <w:spacing w:val="-11"/>
          <w:sz w:val="24"/>
        </w:rPr>
        <w:t xml:space="preserve"> </w:t>
      </w:r>
      <w:r>
        <w:rPr>
          <w:sz w:val="24"/>
        </w:rPr>
        <w:t>tertiary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The primary amines</w:t>
      </w:r>
      <w:r>
        <w:rPr>
          <w:spacing w:val="-5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740"/>
        </w:numPr>
        <w:tabs>
          <w:tab w:val="left" w:pos="403"/>
        </w:tabs>
        <w:spacing w:after="0" w:line="274" w:lineRule="exact"/>
        <w:rPr>
          <w:sz w:val="24"/>
        </w:rPr>
      </w:pPr>
      <w:r>
        <w:rPr>
          <w:sz w:val="24"/>
        </w:rPr>
        <w:t>aniline</w:t>
      </w:r>
    </w:p>
    <w:p w:rsidR="00864C38" w:rsidRDefault="00B31DBF" w:rsidP="004D2E59">
      <w:pPr>
        <w:pStyle w:val="ListParagraph"/>
        <w:numPr>
          <w:ilvl w:val="0"/>
          <w:numId w:val="740"/>
        </w:numPr>
        <w:tabs>
          <w:tab w:val="left" w:pos="417"/>
        </w:tabs>
        <w:spacing w:before="4"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40"/>
        </w:numPr>
        <w:tabs>
          <w:tab w:val="left" w:pos="403"/>
        </w:tabs>
        <w:spacing w:after="0" w:line="237" w:lineRule="auto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NH</w:t>
      </w:r>
    </w:p>
    <w:p w:rsidR="00864C38" w:rsidRDefault="00B31DBF" w:rsidP="004D2E59">
      <w:pPr>
        <w:pStyle w:val="ListParagraph"/>
        <w:numPr>
          <w:ilvl w:val="0"/>
          <w:numId w:val="740"/>
        </w:numPr>
        <w:tabs>
          <w:tab w:val="left" w:pos="417"/>
        </w:tabs>
        <w:spacing w:after="0" w:line="237" w:lineRule="auto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3</w:t>
      </w:r>
      <w:r>
        <w:rPr>
          <w:sz w:val="24"/>
        </w:rPr>
        <w:t>N</w:t>
      </w:r>
    </w:p>
    <w:p w:rsidR="00864C38" w:rsidRDefault="00B31DBF" w:rsidP="004D2E59">
      <w:pPr>
        <w:pStyle w:val="ListParagraph"/>
        <w:numPr>
          <w:ilvl w:val="0"/>
          <w:numId w:val="740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lastRenderedPageBreak/>
        <w:t>H</w:t>
      </w:r>
      <w:r>
        <w:rPr>
          <w:position w:val="-7"/>
          <w:sz w:val="16"/>
        </w:rPr>
        <w:t>2</w:t>
      </w:r>
      <w:r>
        <w:rPr>
          <w:sz w:val="24"/>
        </w:rPr>
        <w:t>N-(CH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4D2E59" w:rsidRPr="004D2E59" w:rsidRDefault="00B31DBF" w:rsidP="004D2E59">
      <w:pPr>
        <w:pStyle w:val="ListParagraph"/>
        <w:numPr>
          <w:ilvl w:val="0"/>
          <w:numId w:val="740"/>
        </w:numPr>
        <w:tabs>
          <w:tab w:val="left" w:pos="376"/>
        </w:tabs>
        <w:spacing w:before="7" w:after="0" w:line="240" w:lineRule="auto"/>
        <w:ind w:right="7968"/>
        <w:rPr>
          <w:sz w:val="23"/>
        </w:rPr>
      </w:pPr>
      <w:r w:rsidRPr="003B4BCB">
        <w:rPr>
          <w:spacing w:val="-3"/>
          <w:sz w:val="24"/>
        </w:rPr>
        <w:t>C</w:t>
      </w:r>
      <w:r w:rsidRPr="003B4BCB">
        <w:rPr>
          <w:spacing w:val="-3"/>
          <w:position w:val="-7"/>
          <w:sz w:val="16"/>
        </w:rPr>
        <w:t>6</w:t>
      </w:r>
      <w:r w:rsidRPr="003B4BCB">
        <w:rPr>
          <w:spacing w:val="-3"/>
          <w:sz w:val="24"/>
        </w:rPr>
        <w:t>H</w:t>
      </w:r>
      <w:r w:rsidRPr="003B4BCB">
        <w:rPr>
          <w:spacing w:val="-3"/>
          <w:position w:val="-7"/>
          <w:sz w:val="16"/>
        </w:rPr>
        <w:t>5</w:t>
      </w:r>
      <w:r w:rsidRPr="003B4BCB">
        <w:rPr>
          <w:spacing w:val="-3"/>
          <w:sz w:val="24"/>
        </w:rPr>
        <w:t>-NH</w:t>
      </w:r>
      <w:r w:rsidRPr="003B4BCB">
        <w:rPr>
          <w:spacing w:val="-3"/>
          <w:position w:val="-7"/>
          <w:sz w:val="16"/>
        </w:rPr>
        <w:t>2</w:t>
      </w:r>
      <w:r w:rsidRPr="003B4BCB">
        <w:rPr>
          <w:spacing w:val="-3"/>
          <w:sz w:val="16"/>
        </w:rPr>
        <w:t xml:space="preserve"> </w:t>
      </w:r>
    </w:p>
    <w:p w:rsidR="00864C38" w:rsidRPr="003B4BCB" w:rsidRDefault="003B4BCB" w:rsidP="004D2E59">
      <w:pPr>
        <w:pStyle w:val="ListParagraph"/>
        <w:numPr>
          <w:ilvl w:val="0"/>
          <w:numId w:val="740"/>
        </w:numPr>
        <w:tabs>
          <w:tab w:val="left" w:pos="376"/>
        </w:tabs>
        <w:spacing w:before="7" w:after="0" w:line="240" w:lineRule="auto"/>
        <w:ind w:right="7968"/>
        <w:rPr>
          <w:sz w:val="23"/>
        </w:rPr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7BD1EAAA" wp14:editId="64DF081D">
            <wp:extent cx="1133333" cy="457143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BodyText"/>
        <w:numPr>
          <w:ilvl w:val="0"/>
          <w:numId w:val="740"/>
        </w:numPr>
        <w:spacing w:before="90" w:line="240" w:lineRule="auto"/>
      </w:pPr>
      <w:r>
        <w:t>cadaverine</w:t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64" w:after="0" w:line="232" w:lineRule="auto"/>
      </w:pPr>
      <w:r>
        <w:lastRenderedPageBreak/>
        <w:t>The compound H</w:t>
      </w:r>
      <w:r>
        <w:rPr>
          <w:position w:val="-7"/>
          <w:sz w:val="16"/>
        </w:rPr>
        <w:t>2</w:t>
      </w:r>
      <w:r>
        <w:t>N-CH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-NH</w:t>
      </w:r>
      <w:r>
        <w:rPr>
          <w:position w:val="-7"/>
          <w:sz w:val="16"/>
        </w:rPr>
        <w:t>2</w:t>
      </w:r>
      <w:r>
        <w:rPr>
          <w:spacing w:val="17"/>
          <w:position w:val="-7"/>
          <w:sz w:val="16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primary</w:t>
      </w:r>
      <w:r>
        <w:rPr>
          <w:spacing w:val="-7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diamine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cadaverine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putrescine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physiologically present in</w:t>
      </w:r>
      <w:r>
        <w:rPr>
          <w:spacing w:val="-8"/>
          <w:sz w:val="24"/>
        </w:rPr>
        <w:t xml:space="preserve"> </w:t>
      </w:r>
      <w:r>
        <w:rPr>
          <w:sz w:val="24"/>
        </w:rPr>
        <w:t>meat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substance produced during the rotting of</w:t>
      </w:r>
      <w:r>
        <w:rPr>
          <w:spacing w:val="-12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tetramethylenediamine</w:t>
      </w:r>
    </w:p>
    <w:p w:rsidR="00864C38" w:rsidRDefault="00B31DBF" w:rsidP="007D0B12">
      <w:pPr>
        <w:pStyle w:val="ListParagraph"/>
        <w:numPr>
          <w:ilvl w:val="0"/>
          <w:numId w:val="3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1,5-diaminopentane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32" w:after="0"/>
      </w:pPr>
      <w:r>
        <w:t>Nitrogen occurs in the molecule of the following</w:t>
      </w:r>
      <w:r>
        <w:rPr>
          <w:spacing w:val="-6"/>
        </w:rPr>
        <w:t xml:space="preserve"> </w:t>
      </w:r>
      <w:r>
        <w:t>compounds: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amines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acylglycerols</w:t>
      </w:r>
      <w:proofErr w:type="spellEnd"/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nucleic acids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proteins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04"/>
        </w:tabs>
        <w:spacing w:after="0" w:line="240" w:lineRule="auto"/>
        <w:ind w:left="403" w:hanging="247"/>
        <w:rPr>
          <w:sz w:val="24"/>
        </w:rPr>
      </w:pPr>
      <w:r>
        <w:rPr>
          <w:sz w:val="24"/>
        </w:rPr>
        <w:t>glucose and</w:t>
      </w:r>
      <w:r>
        <w:rPr>
          <w:spacing w:val="-2"/>
          <w:sz w:val="24"/>
        </w:rPr>
        <w:t xml:space="preserve"> </w:t>
      </w:r>
      <w:r>
        <w:rPr>
          <w:sz w:val="24"/>
        </w:rPr>
        <w:t>fructose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peptides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alkaloids</w:t>
      </w:r>
    </w:p>
    <w:p w:rsidR="00864C38" w:rsidRDefault="00B31DBF" w:rsidP="007D0B12">
      <w:pPr>
        <w:pStyle w:val="ListParagraph"/>
        <w:numPr>
          <w:ilvl w:val="0"/>
          <w:numId w:val="3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enzymes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Primary</w:t>
      </w:r>
      <w:r>
        <w:rPr>
          <w:spacing w:val="-2"/>
        </w:rPr>
        <w:t xml:space="preserve"> </w:t>
      </w:r>
      <w:r>
        <w:t>amines: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have the characteristic group</w:t>
      </w:r>
      <w:r>
        <w:rPr>
          <w:spacing w:val="-17"/>
          <w:sz w:val="24"/>
        </w:rPr>
        <w:t xml:space="preserve"> </w:t>
      </w:r>
      <w:r>
        <w:rPr>
          <w:sz w:val="24"/>
        </w:rPr>
        <w:t>-NH-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17"/>
        </w:tabs>
        <w:spacing w:before="4" w:after="0" w:line="237" w:lineRule="auto"/>
        <w:ind w:left="416" w:hanging="260"/>
        <w:rPr>
          <w:sz w:val="24"/>
        </w:rPr>
      </w:pPr>
      <w:r>
        <w:rPr>
          <w:sz w:val="24"/>
        </w:rPr>
        <w:t>have the characteristic -NH</w:t>
      </w:r>
      <w:r>
        <w:rPr>
          <w:position w:val="-7"/>
          <w:sz w:val="16"/>
        </w:rPr>
        <w:t>2</w:t>
      </w:r>
      <w:r>
        <w:rPr>
          <w:spacing w:val="2"/>
          <w:position w:val="-7"/>
          <w:sz w:val="16"/>
        </w:rPr>
        <w:t xml:space="preserve"> </w:t>
      </w:r>
      <w:r>
        <w:rPr>
          <w:sz w:val="24"/>
        </w:rPr>
        <w:t>group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have the characteristic -NH</w:t>
      </w:r>
      <w:r>
        <w:rPr>
          <w:position w:val="-7"/>
          <w:sz w:val="16"/>
        </w:rPr>
        <w:t>3</w:t>
      </w:r>
      <w:r>
        <w:rPr>
          <w:spacing w:val="4"/>
          <w:position w:val="-7"/>
          <w:sz w:val="16"/>
        </w:rPr>
        <w:t xml:space="preserve"> </w:t>
      </w:r>
      <w:r>
        <w:rPr>
          <w:sz w:val="24"/>
        </w:rPr>
        <w:t>group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17"/>
        </w:tabs>
        <w:spacing w:before="2" w:after="0" w:line="232" w:lineRule="auto"/>
        <w:ind w:left="416" w:hanging="260"/>
        <w:rPr>
          <w:sz w:val="24"/>
        </w:rPr>
      </w:pPr>
      <w:r>
        <w:rPr>
          <w:sz w:val="24"/>
        </w:rPr>
        <w:t>have the characteristic -NH</w:t>
      </w:r>
      <w:r>
        <w:rPr>
          <w:position w:val="-7"/>
          <w:sz w:val="16"/>
        </w:rPr>
        <w:t>4</w:t>
      </w:r>
      <w:r>
        <w:rPr>
          <w:spacing w:val="2"/>
          <w:position w:val="-7"/>
          <w:sz w:val="16"/>
        </w:rPr>
        <w:t xml:space="preserve"> </w:t>
      </w:r>
      <w:r>
        <w:rPr>
          <w:sz w:val="24"/>
        </w:rPr>
        <w:t>group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have a characteristic group attached to the primary carbon</w:t>
      </w:r>
      <w:r>
        <w:rPr>
          <w:spacing w:val="-18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376"/>
        </w:tabs>
        <w:spacing w:after="0" w:line="240" w:lineRule="auto"/>
        <w:ind w:left="437" w:right="1244" w:hanging="281"/>
        <w:rPr>
          <w:sz w:val="24"/>
        </w:rPr>
      </w:pPr>
      <w:r>
        <w:rPr>
          <w:sz w:val="24"/>
        </w:rPr>
        <w:t>aliphatic</w:t>
      </w:r>
      <w:r>
        <w:rPr>
          <w:spacing w:val="-6"/>
          <w:sz w:val="24"/>
        </w:rPr>
        <w:t xml:space="preserve"> </w:t>
      </w:r>
      <w:r>
        <w:rPr>
          <w:sz w:val="24"/>
        </w:rPr>
        <w:t>amines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nitrous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  <w:r>
        <w:rPr>
          <w:spacing w:val="-5"/>
          <w:sz w:val="24"/>
        </w:rPr>
        <w:t xml:space="preserve"> </w:t>
      </w:r>
      <w:r>
        <w:rPr>
          <w:sz w:val="24"/>
        </w:rPr>
        <w:t>alcohols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nitrogen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several intermediates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16"/>
        </w:tabs>
        <w:spacing w:after="0" w:line="275" w:lineRule="exact"/>
        <w:ind w:left="415" w:hanging="259"/>
        <w:rPr>
          <w:sz w:val="24"/>
        </w:rPr>
      </w:pPr>
      <w:r>
        <w:rPr>
          <w:sz w:val="24"/>
        </w:rPr>
        <w:t>give nitrosamines with nitrous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18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t>may have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attached to the secondary carbon</w:t>
      </w:r>
      <w:r>
        <w:rPr>
          <w:spacing w:val="-38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36" w:after="0" w:line="230" w:lineRule="auto"/>
      </w:pPr>
      <w:r>
        <w:t>The compound CH</w:t>
      </w:r>
      <w:r>
        <w:rPr>
          <w:position w:val="-7"/>
          <w:sz w:val="16"/>
        </w:rPr>
        <w:t>3</w:t>
      </w:r>
      <w:r>
        <w:t>NH</w:t>
      </w:r>
      <w:r>
        <w:rPr>
          <w:position w:val="-7"/>
          <w:sz w:val="16"/>
        </w:rPr>
        <w:t>2</w:t>
      </w:r>
      <w:r>
        <w:rPr>
          <w:spacing w:val="15"/>
          <w:position w:val="-7"/>
          <w:sz w:val="16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the primary</w:t>
      </w:r>
      <w:r>
        <w:rPr>
          <w:spacing w:val="-6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secondary</w:t>
      </w:r>
      <w:r>
        <w:rPr>
          <w:spacing w:val="-8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soluble in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gas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methylamine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substance with acidic</w:t>
      </w:r>
      <w:r>
        <w:rPr>
          <w:spacing w:val="-6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substance used for the preparation of diazonium</w:t>
      </w:r>
      <w:r>
        <w:rPr>
          <w:spacing w:val="-12"/>
          <w:sz w:val="24"/>
        </w:rPr>
        <w:t xml:space="preserve"> </w:t>
      </w:r>
      <w:r>
        <w:rPr>
          <w:sz w:val="24"/>
        </w:rPr>
        <w:t>salts</w:t>
      </w:r>
    </w:p>
    <w:p w:rsidR="00864C38" w:rsidRDefault="00B31DBF" w:rsidP="007D0B12">
      <w:pPr>
        <w:pStyle w:val="ListParagraph"/>
        <w:numPr>
          <w:ilvl w:val="0"/>
          <w:numId w:val="31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substance used for the preparation of</w:t>
      </w:r>
      <w:r>
        <w:rPr>
          <w:spacing w:val="-11"/>
          <w:sz w:val="24"/>
        </w:rPr>
        <w:t xml:space="preserve"> </w:t>
      </w:r>
      <w:r>
        <w:rPr>
          <w:sz w:val="24"/>
        </w:rPr>
        <w:t>nitrosamines</w:t>
      </w:r>
    </w:p>
    <w:p w:rsidR="00864C38" w:rsidRDefault="00864C38">
      <w:pPr>
        <w:pStyle w:val="BodyText"/>
        <w:spacing w:before="1" w:line="240" w:lineRule="auto"/>
        <w:ind w:left="0" w:firstLine="0"/>
        <w:rPr>
          <w:sz w:val="3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3000"/>
        </w:tabs>
        <w:spacing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3B4BCB">
        <w:t xml:space="preserve"> </w:t>
      </w:r>
      <w:r w:rsidR="003B4BCB">
        <w:rPr>
          <w:noProof/>
        </w:rPr>
        <w:drawing>
          <wp:inline distT="0" distB="0" distL="0" distR="0" wp14:anchorId="03055425" wp14:editId="1E013C86">
            <wp:extent cx="504762" cy="75238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CB">
        <w:t xml:space="preserve"> </w:t>
      </w:r>
      <w:r>
        <w:t>belongs</w:t>
      </w:r>
      <w:r>
        <w:rPr>
          <w:spacing w:val="-1"/>
        </w:rPr>
        <w:t xml:space="preserve"> </w:t>
      </w:r>
      <w:r>
        <w:t>to:</w:t>
      </w:r>
    </w:p>
    <w:p w:rsidR="00864C38" w:rsidRDefault="00864C38">
      <w:pPr>
        <w:pStyle w:val="BodyText"/>
        <w:spacing w:before="7" w:line="240" w:lineRule="auto"/>
        <w:ind w:left="0" w:firstLine="0"/>
        <w:rPr>
          <w:b/>
          <w:sz w:val="22"/>
        </w:rPr>
      </w:pP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amines</w:t>
      </w: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cyclic</w:t>
      </w:r>
      <w:r>
        <w:rPr>
          <w:spacing w:val="-3"/>
          <w:sz w:val="24"/>
        </w:rPr>
        <w:t xml:space="preserve"> </w:t>
      </w:r>
      <w:r>
        <w:rPr>
          <w:sz w:val="24"/>
        </w:rPr>
        <w:t>hydrocarbons</w:t>
      </w: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substances of aromatic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tertiary</w:t>
      </w:r>
      <w:r>
        <w:rPr>
          <w:spacing w:val="-6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secondary</w:t>
      </w:r>
      <w:r>
        <w:rPr>
          <w:spacing w:val="-6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nitro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compound</w:t>
      </w:r>
      <w:proofErr w:type="gramEnd"/>
    </w:p>
    <w:p w:rsidR="00864C38" w:rsidRDefault="00B31DBF" w:rsidP="007D0B12">
      <w:pPr>
        <w:pStyle w:val="ListParagraph"/>
        <w:numPr>
          <w:ilvl w:val="0"/>
          <w:numId w:val="3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compounds that are part of the molecules of biologically important</w:t>
      </w:r>
      <w:r>
        <w:rPr>
          <w:spacing w:val="-22"/>
          <w:sz w:val="24"/>
        </w:rPr>
        <w:t xml:space="preserve"> </w:t>
      </w:r>
      <w:r>
        <w:rPr>
          <w:sz w:val="24"/>
        </w:rPr>
        <w:t>pigments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Pyrrole</w:t>
      </w:r>
      <w:r>
        <w:rPr>
          <w:spacing w:val="-2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benzene</w:t>
      </w:r>
      <w:r>
        <w:rPr>
          <w:spacing w:val="-5"/>
          <w:sz w:val="24"/>
        </w:rPr>
        <w:t xml:space="preserve"> </w:t>
      </w:r>
      <w:r>
        <w:rPr>
          <w:sz w:val="24"/>
        </w:rPr>
        <w:t>derivative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a part of the </w:t>
      </w:r>
      <w:proofErr w:type="spellStart"/>
      <w:r>
        <w:rPr>
          <w:sz w:val="24"/>
        </w:rPr>
        <w:t>hemoglobin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part of the chlorophyll</w:t>
      </w:r>
      <w:r>
        <w:rPr>
          <w:spacing w:val="-6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azo</w:t>
      </w:r>
      <w:r>
        <w:rPr>
          <w:spacing w:val="-3"/>
          <w:sz w:val="24"/>
        </w:rPr>
        <w:t xml:space="preserve"> </w:t>
      </w:r>
      <w:r>
        <w:rPr>
          <w:sz w:val="24"/>
        </w:rPr>
        <w:t>dye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part of bile</w:t>
      </w:r>
      <w:r>
        <w:rPr>
          <w:spacing w:val="-7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part of bile</w:t>
      </w:r>
      <w:r>
        <w:rPr>
          <w:spacing w:val="-8"/>
          <w:sz w:val="24"/>
        </w:rPr>
        <w:t xml:space="preserve"> </w:t>
      </w:r>
      <w:r>
        <w:rPr>
          <w:sz w:val="24"/>
        </w:rPr>
        <w:t>pigments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part of the purine</w:t>
      </w:r>
      <w:r>
        <w:rPr>
          <w:spacing w:val="-1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7D0B12">
      <w:pPr>
        <w:pStyle w:val="ListParagraph"/>
        <w:numPr>
          <w:ilvl w:val="0"/>
          <w:numId w:val="32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porphyrin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633"/>
        </w:tabs>
        <w:spacing w:before="161"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3B4BCB">
        <w:t xml:space="preserve"> </w:t>
      </w:r>
      <w:r w:rsidR="003B4BCB">
        <w:rPr>
          <w:noProof/>
        </w:rPr>
        <w:drawing>
          <wp:inline distT="0" distB="0" distL="0" distR="0" wp14:anchorId="7525DA1B" wp14:editId="160843D2">
            <wp:extent cx="1561905" cy="600000"/>
            <wp:effectExtent l="0" t="0" r="63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CB"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03"/>
        </w:tabs>
        <w:spacing w:before="199" w:after="0" w:line="276" w:lineRule="exact"/>
        <w:ind w:hanging="246"/>
        <w:rPr>
          <w:sz w:val="24"/>
        </w:rPr>
      </w:pPr>
      <w:r>
        <w:rPr>
          <w:sz w:val="24"/>
        </w:rPr>
        <w:t>p-phenylenediamine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p-aminophenol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1,4-benzenediamine</w:t>
      </w:r>
      <w:r>
        <w:rPr>
          <w:spacing w:val="-2"/>
          <w:sz w:val="24"/>
        </w:rPr>
        <w:t xml:space="preserve"> </w:t>
      </w:r>
      <w:r>
        <w:rPr>
          <w:sz w:val="24"/>
        </w:rPr>
        <w:t>(benzene-1,4-diamine)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dimethylamine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primary</w:t>
      </w:r>
      <w:r>
        <w:rPr>
          <w:spacing w:val="-7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secondary</w:t>
      </w:r>
      <w:r>
        <w:rPr>
          <w:spacing w:val="-6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tertiary</w:t>
      </w:r>
      <w:r>
        <w:rPr>
          <w:spacing w:val="-6"/>
          <w:sz w:val="24"/>
        </w:rPr>
        <w:t xml:space="preserve"> </w:t>
      </w:r>
      <w:r>
        <w:rPr>
          <w:sz w:val="24"/>
        </w:rPr>
        <w:t>amine</w:t>
      </w:r>
    </w:p>
    <w:p w:rsidR="00864C38" w:rsidRDefault="00B31DBF" w:rsidP="007D0B12">
      <w:pPr>
        <w:pStyle w:val="ListParagraph"/>
        <w:numPr>
          <w:ilvl w:val="0"/>
          <w:numId w:val="3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component of photographic</w:t>
      </w:r>
      <w:r>
        <w:rPr>
          <w:spacing w:val="-6"/>
          <w:sz w:val="24"/>
        </w:rPr>
        <w:t xml:space="preserve"> </w:t>
      </w:r>
      <w:r>
        <w:rPr>
          <w:sz w:val="24"/>
        </w:rPr>
        <w:t>developers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Primary</w:t>
      </w:r>
      <w:r>
        <w:rPr>
          <w:spacing w:val="-2"/>
        </w:rPr>
        <w:t xml:space="preserve"> </w:t>
      </w:r>
      <w:r>
        <w:t>amines: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compounds of an alkaline</w:t>
      </w:r>
      <w:r>
        <w:rPr>
          <w:spacing w:val="-5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compounds of an acidic</w:t>
      </w:r>
      <w:r>
        <w:rPr>
          <w:spacing w:val="-3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with acids give ammonium</w:t>
      </w:r>
      <w:r>
        <w:rPr>
          <w:spacing w:val="1"/>
          <w:sz w:val="24"/>
        </w:rPr>
        <w:t xml:space="preserve"> </w:t>
      </w:r>
      <w:r>
        <w:rPr>
          <w:sz w:val="24"/>
        </w:rPr>
        <w:t>salts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with bases produce ammonium</w:t>
      </w:r>
      <w:r>
        <w:rPr>
          <w:spacing w:val="-6"/>
          <w:sz w:val="24"/>
        </w:rPr>
        <w:t xml:space="preserve"> </w:t>
      </w:r>
      <w:r>
        <w:rPr>
          <w:sz w:val="24"/>
        </w:rPr>
        <w:t>salts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derived from ammonia by replacing the hydrogen atom with the monovalent group</w:t>
      </w:r>
      <w:r>
        <w:rPr>
          <w:spacing w:val="-43"/>
          <w:sz w:val="24"/>
        </w:rPr>
        <w:t xml:space="preserve"> </w:t>
      </w:r>
      <w:r>
        <w:rPr>
          <w:sz w:val="24"/>
        </w:rPr>
        <w:t>–R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formed by the hydrogenation of the nitro</w:t>
      </w:r>
      <w:r>
        <w:rPr>
          <w:spacing w:val="-16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are strong</w:t>
      </w:r>
      <w:r>
        <w:rPr>
          <w:spacing w:val="-6"/>
          <w:sz w:val="24"/>
        </w:rPr>
        <w:t xml:space="preserve"> </w:t>
      </w:r>
      <w:r>
        <w:rPr>
          <w:sz w:val="24"/>
        </w:rPr>
        <w:t>oxidants</w:t>
      </w:r>
    </w:p>
    <w:p w:rsidR="00864C38" w:rsidRDefault="00B31DBF" w:rsidP="007D0B12">
      <w:pPr>
        <w:pStyle w:val="ListParagraph"/>
        <w:numPr>
          <w:ilvl w:val="0"/>
          <w:numId w:val="32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formed by the dehydrogenation of the nitro</w:t>
      </w:r>
      <w:r>
        <w:rPr>
          <w:spacing w:val="-12"/>
          <w:sz w:val="24"/>
        </w:rPr>
        <w:t xml:space="preserve"> </w:t>
      </w:r>
      <w:r>
        <w:rPr>
          <w:sz w:val="24"/>
        </w:rPr>
        <w:t>compounds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Methyl orange</w:t>
      </w:r>
      <w:r>
        <w:rPr>
          <w:spacing w:val="-3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colorless</w:t>
      </w:r>
      <w:proofErr w:type="spellEnd"/>
      <w:r>
        <w:rPr>
          <w:sz w:val="24"/>
        </w:rPr>
        <w:t xml:space="preserve"> at pH =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diazonium</w:t>
      </w:r>
      <w:r>
        <w:rPr>
          <w:spacing w:val="-3"/>
          <w:sz w:val="24"/>
        </w:rPr>
        <w:t xml:space="preserve"> </w:t>
      </w:r>
      <w:r>
        <w:rPr>
          <w:sz w:val="24"/>
        </w:rPr>
        <w:t>salt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07"/>
        </w:tabs>
        <w:spacing w:after="0" w:line="276" w:lineRule="exact"/>
        <w:ind w:left="406" w:hanging="250"/>
        <w:rPr>
          <w:sz w:val="24"/>
        </w:rPr>
      </w:pPr>
      <w:r>
        <w:rPr>
          <w:sz w:val="24"/>
        </w:rPr>
        <w:t>yellow in the basic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acid-base</w:t>
      </w:r>
      <w:r>
        <w:rPr>
          <w:spacing w:val="-3"/>
          <w:sz w:val="24"/>
        </w:rPr>
        <w:t xml:space="preserve"> </w:t>
      </w:r>
      <w:r>
        <w:rPr>
          <w:sz w:val="24"/>
        </w:rPr>
        <w:t>indicator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aromatic azo</w:t>
      </w:r>
      <w:r>
        <w:rPr>
          <w:spacing w:val="-5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redox</w:t>
      </w:r>
      <w:r>
        <w:rPr>
          <w:spacing w:val="-1"/>
          <w:sz w:val="24"/>
        </w:rPr>
        <w:t xml:space="preserve"> </w:t>
      </w:r>
      <w:r>
        <w:rPr>
          <w:sz w:val="24"/>
        </w:rPr>
        <w:t>indicator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substance present in</w:t>
      </w:r>
      <w:r>
        <w:rPr>
          <w:spacing w:val="-6"/>
          <w:sz w:val="24"/>
        </w:rPr>
        <w:t xml:space="preserve"> </w:t>
      </w:r>
      <w:r>
        <w:rPr>
          <w:sz w:val="24"/>
        </w:rPr>
        <w:t>oranges</w:t>
      </w:r>
    </w:p>
    <w:p w:rsidR="00864C38" w:rsidRDefault="00B31DBF" w:rsidP="007D0B12">
      <w:pPr>
        <w:pStyle w:val="ListParagraph"/>
        <w:numPr>
          <w:ilvl w:val="0"/>
          <w:numId w:val="3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 azo</w:t>
      </w:r>
      <w:r>
        <w:rPr>
          <w:spacing w:val="-3"/>
          <w:sz w:val="24"/>
        </w:rPr>
        <w:t xml:space="preserve"> </w:t>
      </w:r>
      <w:r>
        <w:rPr>
          <w:sz w:val="24"/>
        </w:rPr>
        <w:t>dye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Amines: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have electrophilic</w:t>
      </w:r>
      <w:r>
        <w:rPr>
          <w:spacing w:val="-9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>have nucleophilic</w:t>
      </w:r>
      <w:r>
        <w:rPr>
          <w:spacing w:val="-12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an alkaline</w:t>
      </w:r>
      <w:r>
        <w:rPr>
          <w:spacing w:val="-19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form ammonium</w:t>
      </w:r>
      <w:r>
        <w:rPr>
          <w:spacing w:val="-14"/>
          <w:sz w:val="24"/>
        </w:rPr>
        <w:t xml:space="preserve"> </w:t>
      </w:r>
      <w:r>
        <w:rPr>
          <w:sz w:val="24"/>
        </w:rPr>
        <w:t>salts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a free electron pair on the nitrogen</w:t>
      </w:r>
      <w:r>
        <w:rPr>
          <w:spacing w:val="-8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we know only primary</w:t>
      </w:r>
      <w:r>
        <w:rPr>
          <w:spacing w:val="-10"/>
          <w:sz w:val="24"/>
        </w:rPr>
        <w:t xml:space="preserve"> </w:t>
      </w:r>
      <w:r>
        <w:rPr>
          <w:sz w:val="24"/>
        </w:rPr>
        <w:t>amines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proofErr w:type="spellStart"/>
      <w:r>
        <w:rPr>
          <w:sz w:val="24"/>
        </w:rPr>
        <w:lastRenderedPageBreak/>
        <w:t>occuring</w:t>
      </w:r>
      <w:proofErr w:type="spellEnd"/>
      <w:r>
        <w:rPr>
          <w:sz w:val="24"/>
        </w:rPr>
        <w:t xml:space="preserve"> in nature are only</w:t>
      </w:r>
      <w:r>
        <w:rPr>
          <w:spacing w:val="-11"/>
          <w:sz w:val="24"/>
        </w:rPr>
        <w:t xml:space="preserve"> </w:t>
      </w:r>
      <w:r>
        <w:rPr>
          <w:sz w:val="24"/>
        </w:rPr>
        <w:t>primary</w:t>
      </w:r>
    </w:p>
    <w:p w:rsidR="00864C38" w:rsidRDefault="00B31DBF" w:rsidP="007D0B12">
      <w:pPr>
        <w:pStyle w:val="ListParagraph"/>
        <w:numPr>
          <w:ilvl w:val="0"/>
          <w:numId w:val="3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are </w:t>
      </w:r>
      <w:proofErr w:type="spellStart"/>
      <w:r>
        <w:rPr>
          <w:sz w:val="24"/>
        </w:rPr>
        <w:t>Brönsted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bases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78" w:after="0" w:line="240" w:lineRule="auto"/>
      </w:pPr>
      <w:r>
        <w:lastRenderedPageBreak/>
        <w:t>The</w:t>
      </w:r>
      <w:r>
        <w:rPr>
          <w:spacing w:val="-3"/>
        </w:rPr>
        <w:t xml:space="preserve"> </w:t>
      </w:r>
      <w:r>
        <w:t>compound:</w:t>
      </w:r>
      <w:r w:rsidR="003B4BCB" w:rsidRPr="003B4BCB">
        <w:rPr>
          <w:noProof/>
        </w:rPr>
        <w:t xml:space="preserve"> </w:t>
      </w:r>
      <w:r w:rsidR="003B4BCB">
        <w:rPr>
          <w:noProof/>
        </w:rPr>
        <w:drawing>
          <wp:inline distT="0" distB="0" distL="0" distR="0" wp14:anchorId="67DBDDFF" wp14:editId="600121FC">
            <wp:extent cx="819048" cy="647619"/>
            <wp:effectExtent l="0" t="0" r="635" b="63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1" w:line="240" w:lineRule="auto"/>
        <w:ind w:left="0" w:firstLine="0"/>
        <w:rPr>
          <w:b/>
          <w:sz w:val="19"/>
        </w:rPr>
      </w:pP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03"/>
        </w:tabs>
        <w:spacing w:before="89" w:after="0" w:line="276" w:lineRule="exact"/>
        <w:ind w:hanging="246"/>
        <w:rPr>
          <w:sz w:val="24"/>
        </w:rPr>
      </w:pPr>
      <w:r>
        <w:rPr>
          <w:sz w:val="24"/>
        </w:rPr>
        <w:t>is found in the urine of</w:t>
      </w:r>
      <w:r>
        <w:rPr>
          <w:spacing w:val="-6"/>
          <w:sz w:val="24"/>
        </w:rPr>
        <w:t xml:space="preserve"> </w:t>
      </w:r>
      <w:r>
        <w:rPr>
          <w:sz w:val="24"/>
        </w:rPr>
        <w:t>mammals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guanidine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used to prepare barbituric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carbonic</w:t>
      </w:r>
      <w:r>
        <w:rPr>
          <w:spacing w:val="-4"/>
          <w:sz w:val="24"/>
        </w:rPr>
        <w:t xml:space="preserve"> </w:t>
      </w:r>
      <w:r>
        <w:rPr>
          <w:sz w:val="24"/>
        </w:rPr>
        <w:t>diamide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urea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uric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is the end product of protein metabolism in</w:t>
      </w:r>
      <w:r>
        <w:rPr>
          <w:spacing w:val="-9"/>
          <w:sz w:val="24"/>
        </w:rPr>
        <w:t xml:space="preserve"> </w:t>
      </w:r>
      <w:r>
        <w:rPr>
          <w:sz w:val="24"/>
        </w:rPr>
        <w:t>humans</w:t>
      </w:r>
    </w:p>
    <w:p w:rsidR="00864C38" w:rsidRDefault="00B31DBF" w:rsidP="007D0B12">
      <w:pPr>
        <w:pStyle w:val="ListParagraph"/>
        <w:numPr>
          <w:ilvl w:val="0"/>
          <w:numId w:val="326"/>
        </w:numPr>
        <w:tabs>
          <w:tab w:val="left" w:pos="417"/>
        </w:tabs>
        <w:spacing w:before="5" w:after="0" w:line="240" w:lineRule="auto"/>
        <w:ind w:left="416" w:hanging="260"/>
        <w:rPr>
          <w:sz w:val="16"/>
        </w:rPr>
      </w:pPr>
      <w:r>
        <w:rPr>
          <w:sz w:val="24"/>
        </w:rPr>
        <w:t>is a derivative of</w:t>
      </w:r>
      <w:r>
        <w:rPr>
          <w:spacing w:val="-7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CO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7" w:after="0"/>
      </w:pPr>
      <w:r>
        <w:t>The simplest dicarboxylic acid</w:t>
      </w:r>
      <w:r>
        <w:rPr>
          <w:spacing w:val="-7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acrylic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adipic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oxalic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succinic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ethanedioic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malonic</w:t>
      </w:r>
      <w:r>
        <w:rPr>
          <w:spacing w:val="-1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fumaric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10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2" w:lineRule="auto"/>
      </w:pPr>
      <w:r>
        <w:t>The compound HOOC-CH</w:t>
      </w:r>
      <w:r>
        <w:rPr>
          <w:position w:val="-7"/>
          <w:sz w:val="16"/>
        </w:rPr>
        <w:t>2</w:t>
      </w:r>
      <w:r>
        <w:t>-COOH</w:t>
      </w:r>
      <w:r>
        <w:rPr>
          <w:spacing w:val="-3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propanedioic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propenoic</w:t>
      </w:r>
      <w:proofErr w:type="spellEnd"/>
      <w:r>
        <w:rPr>
          <w:sz w:val="24"/>
        </w:rPr>
        <w:t xml:space="preserve"> 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aspartic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glutamic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maleic 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butyric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malonic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9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32" w:lineRule="auto"/>
      </w:pPr>
      <w:r>
        <w:t>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5</w:t>
      </w:r>
      <w:r>
        <w:t>-COOH is</w:t>
      </w:r>
      <w:r>
        <w:rPr>
          <w:spacing w:val="-3"/>
        </w:rPr>
        <w:t xml:space="preserve"> </w:t>
      </w:r>
      <w:r>
        <w:t>the: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saturated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aromatic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aliphatic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acyclic 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monocarboxylic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phenolic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benzoic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benzylcarboxylic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Citric</w:t>
      </w:r>
      <w:r>
        <w:rPr>
          <w:spacing w:val="-11"/>
        </w:rPr>
        <w:t xml:space="preserve"> </w:t>
      </w:r>
      <w:r>
        <w:t>acid: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hydroxy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tricarboxylic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cause blood</w:t>
      </w:r>
      <w:r>
        <w:rPr>
          <w:spacing w:val="-2"/>
          <w:sz w:val="24"/>
        </w:rPr>
        <w:t xml:space="preserve"> </w:t>
      </w:r>
      <w:r>
        <w:rPr>
          <w:sz w:val="24"/>
        </w:rPr>
        <w:t>coagulation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found in citrus</w:t>
      </w:r>
      <w:r>
        <w:rPr>
          <w:spacing w:val="-5"/>
          <w:sz w:val="24"/>
        </w:rPr>
        <w:t xml:space="preserve"> </w:t>
      </w:r>
      <w:r>
        <w:rPr>
          <w:sz w:val="24"/>
        </w:rPr>
        <w:t>fruits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is optically</w:t>
      </w:r>
      <w:r>
        <w:rPr>
          <w:spacing w:val="-5"/>
          <w:sz w:val="24"/>
        </w:rPr>
        <w:t xml:space="preserve"> </w:t>
      </w:r>
      <w:r>
        <w:rPr>
          <w:sz w:val="24"/>
        </w:rPr>
        <w:t>active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2-hydroxy-1,2,3-butanetrioic acid (2-hydroxybutane-1,2,3-tricarboxylic</w:t>
      </w:r>
      <w:r>
        <w:rPr>
          <w:spacing w:val="-12"/>
          <w:sz w:val="24"/>
        </w:rPr>
        <w:t xml:space="preserve"> </w:t>
      </w:r>
      <w:r>
        <w:rPr>
          <w:sz w:val="24"/>
        </w:rPr>
        <w:t>acid)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can be produced by vinegar</w:t>
      </w:r>
      <w:r>
        <w:rPr>
          <w:spacing w:val="-11"/>
          <w:sz w:val="24"/>
        </w:rPr>
        <w:t xml:space="preserve"> </w:t>
      </w:r>
      <w:r>
        <w:rPr>
          <w:sz w:val="24"/>
        </w:rPr>
        <w:t>fermentation</w:t>
      </w:r>
    </w:p>
    <w:p w:rsidR="00864C38" w:rsidRDefault="00B31DBF" w:rsidP="007D0B12">
      <w:pPr>
        <w:pStyle w:val="ListParagraph"/>
        <w:numPr>
          <w:ilvl w:val="0"/>
          <w:numId w:val="330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binds Ca</w:t>
      </w:r>
      <w:r>
        <w:rPr>
          <w:position w:val="8"/>
          <w:sz w:val="16"/>
        </w:rPr>
        <w:t xml:space="preserve">2+ </w:t>
      </w:r>
      <w:r>
        <w:rPr>
          <w:sz w:val="24"/>
        </w:rPr>
        <w:t>ions and thus prevents blood</w:t>
      </w:r>
      <w:r>
        <w:rPr>
          <w:spacing w:val="-28"/>
          <w:sz w:val="24"/>
        </w:rPr>
        <w:t xml:space="preserve"> </w:t>
      </w:r>
      <w:r>
        <w:rPr>
          <w:sz w:val="24"/>
        </w:rPr>
        <w:t>clotting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18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60" w:after="0" w:line="237" w:lineRule="auto"/>
      </w:pPr>
      <w:r>
        <w:lastRenderedPageBreak/>
        <w:t>HOOC-CH</w:t>
      </w:r>
      <w:r>
        <w:rPr>
          <w:position w:val="-7"/>
          <w:sz w:val="16"/>
        </w:rPr>
        <w:t>2</w:t>
      </w:r>
      <w:r>
        <w:t>-COOH</w:t>
      </w:r>
      <w:r>
        <w:rPr>
          <w:spacing w:val="-2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an acid which can be decarboxylated to</w:t>
      </w:r>
      <w:r>
        <w:rPr>
          <w:spacing w:val="-10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ketoacid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monocarboxylic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malonic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methanedioic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part of the tricarboxylic acid</w:t>
      </w:r>
      <w:r>
        <w:rPr>
          <w:spacing w:val="-11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propanedioic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simplest dicarboxylic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proofErr w:type="spellStart"/>
      <w:r>
        <w:t>Methanoic</w:t>
      </w:r>
      <w:proofErr w:type="spellEnd"/>
      <w:r>
        <w:t xml:space="preserve"> acid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741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 compound with reducing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741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 compound with an aldehyde group in the</w:t>
      </w:r>
      <w:r>
        <w:rPr>
          <w:spacing w:val="-12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741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HCOOH</w:t>
      </w:r>
    </w:p>
    <w:p w:rsidR="004D2E59" w:rsidRPr="004D2E59" w:rsidRDefault="00B31DBF" w:rsidP="004D2E59">
      <w:pPr>
        <w:pStyle w:val="ListParagraph"/>
        <w:numPr>
          <w:ilvl w:val="0"/>
          <w:numId w:val="741"/>
        </w:numPr>
        <w:tabs>
          <w:tab w:val="left" w:pos="417"/>
        </w:tabs>
        <w:spacing w:after="0" w:line="470" w:lineRule="auto"/>
        <w:ind w:right="7460"/>
        <w:rPr>
          <w:sz w:val="24"/>
        </w:rPr>
      </w:pPr>
      <w:r>
        <w:rPr>
          <w:spacing w:val="-4"/>
          <w:sz w:val="24"/>
        </w:rPr>
        <w:t xml:space="preserve">HO-COOH </w:t>
      </w:r>
    </w:p>
    <w:p w:rsidR="00864C38" w:rsidRDefault="003B4BCB" w:rsidP="004D2E59">
      <w:pPr>
        <w:pStyle w:val="ListParagraph"/>
        <w:numPr>
          <w:ilvl w:val="0"/>
          <w:numId w:val="741"/>
        </w:numPr>
        <w:tabs>
          <w:tab w:val="left" w:pos="417"/>
        </w:tabs>
        <w:spacing w:after="0" w:line="470" w:lineRule="auto"/>
        <w:ind w:right="7460"/>
        <w:rPr>
          <w:sz w:val="24"/>
        </w:rPr>
      </w:pPr>
      <w:r w:rsidRPr="003B4B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A4232" wp14:editId="1CEF0519">
            <wp:extent cx="552381" cy="542857"/>
            <wp:effectExtent l="0" t="0" r="63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7" w:line="240" w:lineRule="auto"/>
        <w:ind w:left="0" w:firstLine="0"/>
        <w:rPr>
          <w:sz w:val="20"/>
        </w:rPr>
      </w:pPr>
    </w:p>
    <w:p w:rsidR="00864C38" w:rsidRDefault="003B4BCB" w:rsidP="004D2E59">
      <w:pPr>
        <w:pStyle w:val="BodyText"/>
        <w:numPr>
          <w:ilvl w:val="0"/>
          <w:numId w:val="741"/>
        </w:numPr>
        <w:spacing w:line="240" w:lineRule="auto"/>
      </w:pPr>
      <w:r>
        <w:rPr>
          <w:noProof/>
        </w:rPr>
        <w:drawing>
          <wp:inline distT="0" distB="0" distL="0" distR="0" wp14:anchorId="1AEE97DD" wp14:editId="0DBA6B3B">
            <wp:extent cx="780952" cy="561905"/>
            <wp:effectExtent l="0" t="0" r="63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20"/>
        </w:rPr>
      </w:pPr>
    </w:p>
    <w:p w:rsidR="00864C38" w:rsidRDefault="00B31DBF" w:rsidP="004D2E59">
      <w:pPr>
        <w:pStyle w:val="ListParagraph"/>
        <w:numPr>
          <w:ilvl w:val="0"/>
          <w:numId w:val="741"/>
        </w:numPr>
        <w:tabs>
          <w:tab w:val="left" w:pos="416"/>
        </w:tabs>
        <w:spacing w:after="0" w:line="276" w:lineRule="exact"/>
        <w:rPr>
          <w:sz w:val="24"/>
        </w:rPr>
      </w:pPr>
      <w:r>
        <w:rPr>
          <w:sz w:val="24"/>
        </w:rPr>
        <w:t>a substance with bactericidal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741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formic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2" w:lineRule="auto"/>
      </w:pPr>
      <w:r>
        <w:t>The formula C</w:t>
      </w:r>
      <w:r>
        <w:rPr>
          <w:position w:val="-7"/>
          <w:sz w:val="16"/>
        </w:rPr>
        <w:t>17</w:t>
      </w:r>
      <w:r>
        <w:t>H</w:t>
      </w:r>
      <w:r>
        <w:rPr>
          <w:position w:val="-7"/>
          <w:sz w:val="16"/>
        </w:rPr>
        <w:t>33</w:t>
      </w:r>
      <w:r>
        <w:t>COOH may be ascribed</w:t>
      </w:r>
      <w:r>
        <w:rPr>
          <w:spacing w:val="-9"/>
        </w:rPr>
        <w:t xml:space="preserve"> </w:t>
      </w:r>
      <w:r>
        <w:t>to: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stearic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linoleic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linolenic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palmitic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9-octadecenoic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octadecane acid</w:t>
      </w:r>
    </w:p>
    <w:p w:rsidR="00864C38" w:rsidRDefault="00B31DBF" w:rsidP="007D0B12">
      <w:pPr>
        <w:pStyle w:val="ListParagraph"/>
        <w:numPr>
          <w:ilvl w:val="0"/>
          <w:numId w:val="3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9,12,15-octatrienoic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Fumaric acid is the</w:t>
      </w:r>
      <w:r>
        <w:rPr>
          <w:spacing w:val="-5"/>
        </w:rPr>
        <w:t xml:space="preserve"> </w:t>
      </w:r>
      <w:r>
        <w:t>acid: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which is a part of the Krebs</w:t>
      </w:r>
      <w:r>
        <w:rPr>
          <w:spacing w:val="-7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trans-</w:t>
      </w:r>
      <w:proofErr w:type="spellStart"/>
      <w:r>
        <w:rPr>
          <w:sz w:val="24"/>
        </w:rPr>
        <w:t>butenedioic</w:t>
      </w:r>
      <w:proofErr w:type="spellEnd"/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saturated, with three carbon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saturated, with four carbon</w:t>
      </w:r>
      <w:r>
        <w:rPr>
          <w:spacing w:val="-4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unsaturated, with four carbon atoms, the</w:t>
      </w:r>
      <w:r>
        <w:rPr>
          <w:spacing w:val="-5"/>
          <w:sz w:val="24"/>
        </w:rPr>
        <w:t xml:space="preserve"> </w:t>
      </w:r>
      <w:r>
        <w:rPr>
          <w:sz w:val="24"/>
        </w:rPr>
        <w:t>cis-isomer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unsaturated, with four carbon atoms, the</w:t>
      </w:r>
      <w:r>
        <w:rPr>
          <w:spacing w:val="-6"/>
          <w:sz w:val="24"/>
        </w:rPr>
        <w:t xml:space="preserve"> </w:t>
      </w:r>
      <w:r>
        <w:rPr>
          <w:sz w:val="24"/>
        </w:rPr>
        <w:t>trans-isomer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monocarboxylic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dicarboxylic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The carboxylic acid</w:t>
      </w:r>
      <w:r>
        <w:rPr>
          <w:spacing w:val="-4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stronger, the greater its ionization degree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17"/>
        </w:tabs>
        <w:spacing w:before="5" w:after="0" w:line="237" w:lineRule="auto"/>
        <w:ind w:left="416" w:hanging="260"/>
        <w:rPr>
          <w:sz w:val="24"/>
        </w:rPr>
      </w:pPr>
      <w:r>
        <w:rPr>
          <w:sz w:val="24"/>
        </w:rPr>
        <w:t xml:space="preserve">the stronger, the greater its </w:t>
      </w:r>
      <w:r>
        <w:rPr>
          <w:spacing w:val="2"/>
          <w:sz w:val="24"/>
        </w:rPr>
        <w:t>K</w:t>
      </w:r>
      <w:r>
        <w:rPr>
          <w:spacing w:val="2"/>
          <w:position w:val="-7"/>
          <w:sz w:val="16"/>
        </w:rPr>
        <w:t>a</w:t>
      </w:r>
      <w:r>
        <w:rPr>
          <w:spacing w:val="14"/>
          <w:position w:val="-7"/>
          <w:sz w:val="16"/>
        </w:rPr>
        <w:t xml:space="preserve"> </w:t>
      </w:r>
      <w:r>
        <w:rPr>
          <w:sz w:val="24"/>
        </w:rPr>
        <w:t>is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02"/>
        </w:tabs>
        <w:spacing w:after="0" w:line="237" w:lineRule="auto"/>
        <w:rPr>
          <w:sz w:val="24"/>
        </w:rPr>
      </w:pPr>
      <w:r>
        <w:rPr>
          <w:sz w:val="24"/>
        </w:rPr>
        <w:t xml:space="preserve">the stronger, the greater its </w:t>
      </w:r>
      <w:proofErr w:type="spellStart"/>
      <w:r>
        <w:rPr>
          <w:sz w:val="24"/>
        </w:rPr>
        <w:t>pK</w:t>
      </w:r>
      <w:proofErr w:type="spellEnd"/>
      <w:r>
        <w:rPr>
          <w:position w:val="-7"/>
          <w:sz w:val="16"/>
        </w:rPr>
        <w:t>a</w:t>
      </w:r>
      <w:r>
        <w:rPr>
          <w:spacing w:val="15"/>
          <w:position w:val="-7"/>
          <w:sz w:val="16"/>
        </w:rPr>
        <w:t xml:space="preserve"> </w:t>
      </w:r>
      <w:r>
        <w:rPr>
          <w:sz w:val="24"/>
        </w:rPr>
        <w:t>is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the stronger, the lower its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K</w:t>
      </w:r>
      <w:r>
        <w:rPr>
          <w:spacing w:val="2"/>
          <w:position w:val="-7"/>
          <w:sz w:val="16"/>
        </w:rPr>
        <w:t>a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02"/>
        </w:tabs>
        <w:spacing w:before="1" w:after="0" w:line="232" w:lineRule="auto"/>
        <w:rPr>
          <w:sz w:val="24"/>
        </w:rPr>
      </w:pPr>
      <w:r>
        <w:rPr>
          <w:sz w:val="24"/>
        </w:rPr>
        <w:t xml:space="preserve">the stronger, the lower its </w:t>
      </w:r>
      <w:proofErr w:type="spellStart"/>
      <w:r>
        <w:rPr>
          <w:sz w:val="24"/>
        </w:rPr>
        <w:t>pK</w:t>
      </w:r>
      <w:proofErr w:type="spellEnd"/>
      <w:r>
        <w:rPr>
          <w:position w:val="-7"/>
          <w:sz w:val="16"/>
        </w:rPr>
        <w:t>a</w:t>
      </w:r>
      <w:r>
        <w:rPr>
          <w:spacing w:val="-3"/>
          <w:position w:val="-7"/>
          <w:sz w:val="16"/>
        </w:rPr>
        <w:t xml:space="preserve"> </w:t>
      </w:r>
      <w:r>
        <w:rPr>
          <w:sz w:val="24"/>
        </w:rPr>
        <w:t>is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the stronger, the more concentrated 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stronger with the longer hydrocarbon</w:t>
      </w:r>
      <w:r>
        <w:rPr>
          <w:spacing w:val="-26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7D0B12">
      <w:pPr>
        <w:pStyle w:val="ListParagraph"/>
        <w:numPr>
          <w:ilvl w:val="0"/>
          <w:numId w:val="33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stronger with the higher ionization</w:t>
      </w:r>
      <w:r>
        <w:rPr>
          <w:spacing w:val="-29"/>
          <w:sz w:val="24"/>
        </w:rPr>
        <w:t xml:space="preserve"> </w:t>
      </w:r>
      <w:r>
        <w:rPr>
          <w:sz w:val="24"/>
        </w:rPr>
        <w:t>constant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Esterification: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the reaction of an alcohol with an aldehyde to form the inner</w:t>
      </w:r>
      <w:r>
        <w:rPr>
          <w:spacing w:val="-21"/>
          <w:sz w:val="24"/>
        </w:rPr>
        <w:t xml:space="preserve"> </w:t>
      </w:r>
      <w:r>
        <w:rPr>
          <w:sz w:val="24"/>
        </w:rPr>
        <w:t>ester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nucleophilic substitution with an addition-elimination</w:t>
      </w:r>
      <w:r>
        <w:rPr>
          <w:spacing w:val="-16"/>
          <w:sz w:val="24"/>
        </w:rPr>
        <w:t xml:space="preserve"> </w:t>
      </w:r>
      <w:r>
        <w:rPr>
          <w:sz w:val="24"/>
        </w:rPr>
        <w:t>mechanism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electrophilic</w:t>
      </w:r>
      <w:r>
        <w:rPr>
          <w:spacing w:val="-4"/>
          <w:sz w:val="24"/>
        </w:rPr>
        <w:t xml:space="preserve"> </w:t>
      </w:r>
      <w:r>
        <w:rPr>
          <w:sz w:val="24"/>
        </w:rPr>
        <w:t>addition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the reaction in which an ester is formed, and water is</w:t>
      </w:r>
      <w:r>
        <w:rPr>
          <w:spacing w:val="-19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shifted in the direction of reactant formation if we remove the formed</w:t>
      </w:r>
      <w:r>
        <w:rPr>
          <w:spacing w:val="-27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shifted in the direction of product formation if we remove the formed</w:t>
      </w:r>
      <w:r>
        <w:rPr>
          <w:spacing w:val="-24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the reaction of hydroxides with</w:t>
      </w:r>
      <w:r>
        <w:rPr>
          <w:spacing w:val="-8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the reaction of alcohols with inorganic oxoacids or organic carboxylic</w:t>
      </w:r>
      <w:r>
        <w:rPr>
          <w:spacing w:val="-23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saponification of a long-chain carboxylic acid ester results in the formation</w:t>
      </w:r>
      <w:r>
        <w:rPr>
          <w:spacing w:val="-40"/>
        </w:rPr>
        <w:t xml:space="preserve"> </w:t>
      </w:r>
      <w:r>
        <w:t>of: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free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long-chain carboxylic acid</w:t>
      </w:r>
      <w:r>
        <w:rPr>
          <w:spacing w:val="-6"/>
          <w:sz w:val="24"/>
        </w:rPr>
        <w:t xml:space="preserve"> </w:t>
      </w:r>
      <w:r>
        <w:rPr>
          <w:sz w:val="24"/>
        </w:rPr>
        <w:t>salt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aldehyde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soap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an alkyloxonium</w:t>
      </w:r>
      <w:r>
        <w:rPr>
          <w:spacing w:val="-2"/>
          <w:sz w:val="24"/>
        </w:rPr>
        <w:t xml:space="preserve"> </w:t>
      </w:r>
      <w:r>
        <w:rPr>
          <w:sz w:val="24"/>
        </w:rPr>
        <w:t>salt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16"/>
        </w:tabs>
        <w:spacing w:after="0" w:line="328" w:lineRule="exact"/>
        <w:ind w:left="415" w:hanging="259"/>
        <w:rPr>
          <w:sz w:val="24"/>
        </w:rPr>
      </w:pPr>
      <w:r>
        <w:rPr>
          <w:sz w:val="24"/>
        </w:rPr>
        <w:t>a compound of the type R-COO</w:t>
      </w:r>
      <w:r>
        <w:rPr>
          <w:position w:val="9"/>
          <w:sz w:val="20"/>
        </w:rPr>
        <w:t>-</w:t>
      </w:r>
      <w:r>
        <w:rPr>
          <w:sz w:val="24"/>
        </w:rPr>
        <w:t>X</w:t>
      </w:r>
      <w:r>
        <w:rPr>
          <w:position w:val="8"/>
          <w:sz w:val="16"/>
        </w:rPr>
        <w:t xml:space="preserve">+ </w:t>
      </w:r>
      <w:r>
        <w:rPr>
          <w:sz w:val="24"/>
        </w:rPr>
        <w:t>(where X is, e.g. K or</w:t>
      </w:r>
      <w:r>
        <w:rPr>
          <w:spacing w:val="-35"/>
          <w:sz w:val="24"/>
        </w:rPr>
        <w:t xml:space="preserve"> </w:t>
      </w:r>
      <w:r>
        <w:rPr>
          <w:sz w:val="24"/>
        </w:rPr>
        <w:t>Na)</w:t>
      </w:r>
    </w:p>
    <w:p w:rsidR="00864C38" w:rsidRDefault="00B31DBF" w:rsidP="007D0B12">
      <w:pPr>
        <w:pStyle w:val="ListParagraph"/>
        <w:numPr>
          <w:ilvl w:val="0"/>
          <w:numId w:val="3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compound of the type R-CO</w:t>
      </w:r>
      <w:r>
        <w:rPr>
          <w:position w:val="9"/>
          <w:sz w:val="20"/>
        </w:rPr>
        <w:t>-</w:t>
      </w:r>
      <w:r>
        <w:rPr>
          <w:sz w:val="24"/>
        </w:rPr>
        <w:t>X</w:t>
      </w:r>
      <w:r>
        <w:rPr>
          <w:position w:val="8"/>
          <w:sz w:val="16"/>
        </w:rPr>
        <w:t xml:space="preserve">+ </w:t>
      </w:r>
      <w:r>
        <w:rPr>
          <w:sz w:val="24"/>
        </w:rPr>
        <w:t>(where X is, e.g. K or</w:t>
      </w:r>
      <w:r>
        <w:rPr>
          <w:spacing w:val="-36"/>
          <w:sz w:val="24"/>
        </w:rPr>
        <w:t xml:space="preserve"> </w:t>
      </w:r>
      <w:r>
        <w:rPr>
          <w:sz w:val="24"/>
        </w:rPr>
        <w:t>Na)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81" w:after="0"/>
      </w:pPr>
      <w:r>
        <w:t>Ethanoic acid may be</w:t>
      </w:r>
      <w:r>
        <w:rPr>
          <w:spacing w:val="-2"/>
        </w:rPr>
        <w:t xml:space="preserve"> </w:t>
      </w:r>
      <w:r>
        <w:t>formed: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by the ethanol fermentation</w:t>
      </w:r>
      <w:r>
        <w:rPr>
          <w:spacing w:val="-7"/>
          <w:sz w:val="24"/>
        </w:rPr>
        <w:t xml:space="preserve"> </w:t>
      </w:r>
      <w:r>
        <w:rPr>
          <w:sz w:val="24"/>
        </w:rPr>
        <w:t>pathway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oxidation of</w:t>
      </w:r>
      <w:r>
        <w:rPr>
          <w:spacing w:val="-7"/>
          <w:sz w:val="24"/>
        </w:rPr>
        <w:t xml:space="preserve"> </w:t>
      </w:r>
      <w:r>
        <w:rPr>
          <w:sz w:val="24"/>
        </w:rPr>
        <w:t>acetone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by the complete oxidation of ethyl</w:t>
      </w:r>
      <w:r>
        <w:rPr>
          <w:spacing w:val="-12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decarboxylation of malonic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reduction of</w:t>
      </w:r>
      <w:r>
        <w:rPr>
          <w:spacing w:val="-4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by the oxidation of methanol to the second</w:t>
      </w:r>
      <w:r>
        <w:rPr>
          <w:spacing w:val="-13"/>
          <w:sz w:val="24"/>
        </w:rPr>
        <w:t xml:space="preserve"> </w:t>
      </w:r>
      <w:r>
        <w:rPr>
          <w:sz w:val="24"/>
        </w:rPr>
        <w:t>stage</w:t>
      </w:r>
    </w:p>
    <w:p w:rsidR="00864C38" w:rsidRDefault="00B31DBF" w:rsidP="007D0B12">
      <w:pPr>
        <w:pStyle w:val="ListParagraph"/>
        <w:numPr>
          <w:ilvl w:val="0"/>
          <w:numId w:val="33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the reduction of</w:t>
      </w:r>
      <w:r>
        <w:rPr>
          <w:spacing w:val="-7"/>
          <w:sz w:val="24"/>
        </w:rPr>
        <w:t xml:space="preserve"> </w:t>
      </w:r>
      <w:r>
        <w:rPr>
          <w:sz w:val="24"/>
        </w:rPr>
        <w:t>ethanol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citric acid is</w:t>
      </w:r>
      <w:r>
        <w:rPr>
          <w:spacing w:val="-13"/>
        </w:rPr>
        <w:t xml:space="preserve"> </w:t>
      </w:r>
      <w:proofErr w:type="gramStart"/>
      <w:r>
        <w:t>true:</w:t>
      </w:r>
      <w:proofErr w:type="gramEnd"/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 can be prepared from</w:t>
      </w:r>
      <w:r>
        <w:rPr>
          <w:spacing w:val="-4"/>
          <w:sz w:val="24"/>
        </w:rPr>
        <w:t xml:space="preserve"> </w:t>
      </w:r>
      <w:r>
        <w:rPr>
          <w:sz w:val="24"/>
        </w:rPr>
        <w:t>aspirin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forms the cis-trans</w:t>
      </w:r>
      <w:r>
        <w:rPr>
          <w:spacing w:val="-5"/>
          <w:sz w:val="24"/>
        </w:rPr>
        <w:t xml:space="preserve"> </w:t>
      </w:r>
      <w:r>
        <w:rPr>
          <w:sz w:val="24"/>
        </w:rPr>
        <w:t>isomer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it rotates the plane of polarized</w:t>
      </w:r>
      <w:r>
        <w:rPr>
          <w:spacing w:val="-8"/>
          <w:sz w:val="24"/>
        </w:rPr>
        <w:t xml:space="preserve"> </w:t>
      </w:r>
      <w:r>
        <w:rPr>
          <w:sz w:val="24"/>
        </w:rPr>
        <w:t>light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17"/>
        </w:tabs>
        <w:spacing w:before="1" w:after="0" w:line="280" w:lineRule="exact"/>
        <w:ind w:left="416" w:hanging="260"/>
        <w:rPr>
          <w:sz w:val="24"/>
        </w:rPr>
      </w:pPr>
      <w:r>
        <w:rPr>
          <w:sz w:val="24"/>
        </w:rPr>
        <w:t>it binds Ca</w:t>
      </w:r>
      <w:r>
        <w:rPr>
          <w:position w:val="8"/>
          <w:sz w:val="16"/>
        </w:rPr>
        <w:t xml:space="preserve">2+ </w:t>
      </w:r>
      <w:r>
        <w:rPr>
          <w:sz w:val="24"/>
        </w:rPr>
        <w:t>cations and thus prevents blood</w:t>
      </w:r>
      <w:r>
        <w:rPr>
          <w:spacing w:val="-30"/>
          <w:sz w:val="24"/>
        </w:rPr>
        <w:t xml:space="preserve"> </w:t>
      </w:r>
      <w:r>
        <w:rPr>
          <w:sz w:val="24"/>
        </w:rPr>
        <w:t>clotting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it is not optically</w:t>
      </w:r>
      <w:r>
        <w:rPr>
          <w:spacing w:val="-9"/>
          <w:sz w:val="24"/>
        </w:rPr>
        <w:t xml:space="preserve"> </w:t>
      </w:r>
      <w:r>
        <w:rPr>
          <w:sz w:val="24"/>
        </w:rPr>
        <w:t>active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occurs in the</w:t>
      </w:r>
      <w:r>
        <w:rPr>
          <w:spacing w:val="-2"/>
          <w:sz w:val="24"/>
        </w:rPr>
        <w:t xml:space="preserve"> </w:t>
      </w:r>
      <w:r>
        <w:rPr>
          <w:sz w:val="24"/>
        </w:rPr>
        <w:t>L-configuration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occurs in the</w:t>
      </w:r>
      <w:r>
        <w:rPr>
          <w:spacing w:val="-5"/>
          <w:sz w:val="24"/>
        </w:rPr>
        <w:t xml:space="preserve"> </w:t>
      </w:r>
      <w:r>
        <w:rPr>
          <w:sz w:val="24"/>
        </w:rPr>
        <w:t>D-configuration</w:t>
      </w:r>
    </w:p>
    <w:p w:rsidR="00864C38" w:rsidRDefault="00B31DBF" w:rsidP="007D0B12">
      <w:pPr>
        <w:pStyle w:val="ListParagraph"/>
        <w:numPr>
          <w:ilvl w:val="0"/>
          <w:numId w:val="3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is a part of the Krebs</w:t>
      </w:r>
      <w:r>
        <w:rPr>
          <w:spacing w:val="-9"/>
          <w:sz w:val="24"/>
        </w:rPr>
        <w:t xml:space="preserve"> </w:t>
      </w:r>
      <w:r>
        <w:rPr>
          <w:sz w:val="24"/>
        </w:rPr>
        <w:t>cycle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Optically active acids</w:t>
      </w:r>
      <w:r>
        <w:rPr>
          <w:spacing w:val="-5"/>
        </w:rPr>
        <w:t xml:space="preserve"> </w:t>
      </w:r>
      <w:r>
        <w:t>include: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2-aminopropanoic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adipic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oxalic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citric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lactic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malic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fumaric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3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succinic</w:t>
      </w:r>
      <w:r>
        <w:rPr>
          <w:spacing w:val="-1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lastRenderedPageBreak/>
        <w:t>Lactic</w:t>
      </w:r>
      <w:r>
        <w:rPr>
          <w:spacing w:val="-3"/>
        </w:rPr>
        <w:t xml:space="preserve"> </w:t>
      </w:r>
      <w:r>
        <w:t>acid: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substitution derivative of carboxylic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has the formula CH</w:t>
      </w:r>
      <w:r>
        <w:rPr>
          <w:position w:val="-7"/>
          <w:sz w:val="16"/>
        </w:rPr>
        <w:t>3</w:t>
      </w:r>
      <w:r>
        <w:rPr>
          <w:sz w:val="24"/>
        </w:rPr>
        <w:t>-CH(OH)</w:t>
      </w:r>
      <w:r>
        <w:rPr>
          <w:spacing w:val="-5"/>
          <w:sz w:val="24"/>
        </w:rPr>
        <w:t xml:space="preserve"> </w:t>
      </w:r>
      <w:r>
        <w:rPr>
          <w:sz w:val="24"/>
        </w:rPr>
        <w:t>–COOH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occurs as D (-) in the</w:t>
      </w:r>
      <w:r>
        <w:rPr>
          <w:spacing w:val="-3"/>
          <w:sz w:val="24"/>
        </w:rPr>
        <w:t xml:space="preserve"> </w:t>
      </w:r>
      <w:r>
        <w:rPr>
          <w:sz w:val="24"/>
        </w:rPr>
        <w:t>muscles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occurs as L (+) in the</w:t>
      </w:r>
      <w:r>
        <w:rPr>
          <w:spacing w:val="-2"/>
          <w:sz w:val="24"/>
        </w:rPr>
        <w:t xml:space="preserve"> </w:t>
      </w:r>
      <w:r>
        <w:rPr>
          <w:sz w:val="24"/>
        </w:rPr>
        <w:t>muscles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present in sauerkraut (sour</w:t>
      </w:r>
      <w:r>
        <w:rPr>
          <w:spacing w:val="-6"/>
          <w:sz w:val="24"/>
        </w:rPr>
        <w:t xml:space="preserve"> </w:t>
      </w:r>
      <w:r>
        <w:rPr>
          <w:sz w:val="24"/>
        </w:rPr>
        <w:t>cabbage)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optically</w:t>
      </w:r>
      <w:r>
        <w:rPr>
          <w:spacing w:val="-4"/>
          <w:sz w:val="24"/>
        </w:rPr>
        <w:t xml:space="preserve"> </w:t>
      </w:r>
      <w:r>
        <w:rPr>
          <w:sz w:val="24"/>
        </w:rPr>
        <w:t>active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has no asymmetric carbon in the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7D0B12">
      <w:pPr>
        <w:pStyle w:val="ListParagraph"/>
        <w:numPr>
          <w:ilvl w:val="0"/>
          <w:numId w:val="3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one of the functional derivatives of carboxylic</w:t>
      </w:r>
      <w:r>
        <w:rPr>
          <w:spacing w:val="-14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addition of 2 molecules of hydrogen to linolenic acid results in the formation</w:t>
      </w:r>
      <w:r>
        <w:rPr>
          <w:spacing w:val="-38"/>
        </w:rPr>
        <w:t xml:space="preserve"> </w:t>
      </w:r>
      <w:r>
        <w:t>of: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stearic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linoleic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palmitic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palmitoleic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376"/>
        </w:tabs>
        <w:spacing w:before="5" w:after="0" w:line="237" w:lineRule="auto"/>
        <w:ind w:left="375" w:hanging="219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33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15"/>
        </w:tabs>
        <w:spacing w:before="1" w:after="0" w:line="235" w:lineRule="auto"/>
        <w:ind w:left="414" w:hanging="258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35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41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proofErr w:type="spellStart"/>
      <w:r>
        <w:rPr>
          <w:sz w:val="24"/>
        </w:rPr>
        <w:t>hexadecanoic</w:t>
      </w:r>
      <w:proofErr w:type="spellEnd"/>
      <w:r>
        <w:rPr>
          <w:sz w:val="24"/>
        </w:rPr>
        <w:t xml:space="preserve"> 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dicarboxylic acids is</w:t>
      </w:r>
      <w:r>
        <w:rPr>
          <w:spacing w:val="-16"/>
        </w:rPr>
        <w:t xml:space="preserve"> </w:t>
      </w:r>
      <w:proofErr w:type="gramStart"/>
      <w:r>
        <w:t>true:</w:t>
      </w:r>
      <w:proofErr w:type="gramEnd"/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are stronger than monocarboxylic acids with the same number of carbon</w:t>
      </w:r>
      <w:r>
        <w:rPr>
          <w:spacing w:val="-32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weaker than monocarboxylic acids with the same number of carbon</w:t>
      </w:r>
      <w:r>
        <w:rPr>
          <w:spacing w:val="-30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their acidity depends on the distance between carboxyl groups in the</w:t>
      </w:r>
      <w:r>
        <w:rPr>
          <w:spacing w:val="-23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acidity of their -COOH groups is mutually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canceled</w:t>
      </w:r>
      <w:proofErr w:type="spellEnd"/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all are</w:t>
      </w:r>
      <w:r>
        <w:rPr>
          <w:spacing w:val="-3"/>
          <w:sz w:val="24"/>
        </w:rPr>
        <w:t xml:space="preserve"> </w:t>
      </w:r>
      <w:r>
        <w:rPr>
          <w:sz w:val="24"/>
        </w:rPr>
        <w:t>liquids</w:t>
      </w:r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they are crystalline</w:t>
      </w:r>
      <w:r>
        <w:rPr>
          <w:spacing w:val="-9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they are, for example, adipic acid and glutaric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are, for example, salicylic acid and acetylsalicylic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One mole of malonic acid reacts with (without the</w:t>
      </w:r>
      <w:r>
        <w:rPr>
          <w:spacing w:val="-8"/>
        </w:rPr>
        <w:t xml:space="preserve"> </w:t>
      </w:r>
      <w:r>
        <w:t>rest):</w:t>
      </w:r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 mol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CsOH</w:t>
      </w:r>
      <w:proofErr w:type="spellEnd"/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17"/>
        </w:tabs>
        <w:spacing w:before="6" w:after="0" w:line="235" w:lineRule="auto"/>
        <w:ind w:left="416" w:hanging="260"/>
        <w:rPr>
          <w:sz w:val="16"/>
        </w:rPr>
      </w:pPr>
      <w:r>
        <w:rPr>
          <w:sz w:val="24"/>
        </w:rPr>
        <w:t>1 mol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Ba(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3 mol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LiOH</w:t>
      </w:r>
      <w:proofErr w:type="spellEnd"/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17"/>
        </w:tabs>
        <w:spacing w:before="5" w:after="0" w:line="237" w:lineRule="auto"/>
        <w:ind w:left="416" w:hanging="260"/>
        <w:rPr>
          <w:sz w:val="16"/>
        </w:rPr>
      </w:pPr>
      <w:r>
        <w:rPr>
          <w:sz w:val="24"/>
        </w:rPr>
        <w:t>2 mol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Ca(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03"/>
        </w:tabs>
        <w:spacing w:before="2" w:after="0" w:line="232" w:lineRule="auto"/>
        <w:ind w:hanging="246"/>
        <w:rPr>
          <w:sz w:val="16"/>
        </w:rPr>
      </w:pPr>
      <w:r>
        <w:rPr>
          <w:sz w:val="24"/>
        </w:rPr>
        <w:t>1 mol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Mg(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2</w:t>
      </w:r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2 mol</w:t>
      </w:r>
      <w:r>
        <w:rPr>
          <w:spacing w:val="-2"/>
          <w:sz w:val="24"/>
        </w:rPr>
        <w:t xml:space="preserve"> </w:t>
      </w:r>
      <w:r>
        <w:rPr>
          <w:sz w:val="24"/>
        </w:rPr>
        <w:t>KOH</w:t>
      </w:r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3 mol</w:t>
      </w:r>
      <w:r>
        <w:rPr>
          <w:spacing w:val="-3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7D0B12">
      <w:pPr>
        <w:pStyle w:val="ListParagraph"/>
        <w:numPr>
          <w:ilvl w:val="0"/>
          <w:numId w:val="343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1 mol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Fe(</w:t>
      </w:r>
      <w:proofErr w:type="gramEnd"/>
      <w:r>
        <w:rPr>
          <w:sz w:val="24"/>
        </w:rPr>
        <w:t>OH)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/>
      </w:pPr>
      <w:r>
        <w:t>The opposite of esterification</w:t>
      </w:r>
      <w:r>
        <w:rPr>
          <w:spacing w:val="-5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hydrogenation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hydration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hydrolysis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condensation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dehydrogenation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elimination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oxidation</w:t>
      </w:r>
    </w:p>
    <w:p w:rsidR="00864C38" w:rsidRDefault="00B31DBF" w:rsidP="007D0B12">
      <w:pPr>
        <w:pStyle w:val="ListParagraph"/>
        <w:numPr>
          <w:ilvl w:val="0"/>
          <w:numId w:val="3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dehydration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976" w:hanging="281"/>
      </w:pPr>
      <w:r>
        <w:t>Which of the following statements about the name of carboxylic</w:t>
      </w:r>
      <w:r>
        <w:rPr>
          <w:spacing w:val="-44"/>
        </w:rPr>
        <w:t xml:space="preserve"> </w:t>
      </w:r>
      <w:r>
        <w:t>acid and its formula is</w:t>
      </w:r>
      <w:r>
        <w:rPr>
          <w:spacing w:val="-3"/>
        </w:rPr>
        <w:t xml:space="preserve"> </w:t>
      </w:r>
      <w:r>
        <w:t>true: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lastRenderedPageBreak/>
        <w:t>HOOC-COOH oxalic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17"/>
        </w:tabs>
        <w:spacing w:before="4" w:after="0" w:line="237" w:lineRule="auto"/>
        <w:ind w:left="416" w:hanging="260"/>
        <w:rPr>
          <w:sz w:val="24"/>
        </w:rPr>
      </w:pP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 succinic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 acrylic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37" w:lineRule="auto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17"/>
        </w:tabs>
        <w:spacing w:before="73"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 xml:space="preserve">HOOC-CH = CH-COOH </w:t>
      </w:r>
      <w:proofErr w:type="spellStart"/>
      <w:r>
        <w:rPr>
          <w:sz w:val="24"/>
        </w:rPr>
        <w:t>butenedioic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03"/>
        </w:tabs>
        <w:spacing w:before="5" w:after="0" w:line="240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 xml:space="preserve">2 </w:t>
      </w:r>
      <w:r>
        <w:rPr>
          <w:sz w:val="24"/>
        </w:rPr>
        <w:t>= CH-COOH adipic</w:t>
      </w:r>
      <w:r>
        <w:rPr>
          <w:spacing w:val="-2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376"/>
        </w:tabs>
        <w:spacing w:before="2" w:after="0" w:line="237" w:lineRule="auto"/>
        <w:ind w:left="375" w:hanging="219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3</w:t>
      </w:r>
      <w:r>
        <w:rPr>
          <w:sz w:val="24"/>
        </w:rPr>
        <w:t>-COOH glutaric</w:t>
      </w:r>
      <w:r>
        <w:rPr>
          <w:spacing w:val="-2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 butyric</w:t>
      </w:r>
      <w:r>
        <w:rPr>
          <w:spacing w:val="-2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-CH (OH)-COOH tartaric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4" w:after="0" w:line="276" w:lineRule="exact"/>
      </w:pPr>
      <w:r>
        <w:t>The correct formula for glutaric acid</w:t>
      </w:r>
      <w:r>
        <w:rPr>
          <w:spacing w:val="-9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02"/>
        </w:tabs>
        <w:spacing w:after="0" w:line="237" w:lineRule="auto"/>
        <w:rPr>
          <w:sz w:val="24"/>
        </w:rPr>
      </w:pPr>
      <w:r>
        <w:rPr>
          <w:sz w:val="24"/>
        </w:rPr>
        <w:t>HOOC-CH(NH</w:t>
      </w:r>
      <w:proofErr w:type="gramStart"/>
      <w:r>
        <w:rPr>
          <w:position w:val="-7"/>
          <w:sz w:val="16"/>
        </w:rPr>
        <w:t>2</w:t>
      </w:r>
      <w:r>
        <w:rPr>
          <w:sz w:val="24"/>
        </w:rPr>
        <w:t>)-(</w:t>
      </w:r>
      <w:proofErr w:type="gramEnd"/>
      <w:r>
        <w:rPr>
          <w:sz w:val="24"/>
        </w:rPr>
        <w:t>CH)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3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4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5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4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4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-COOH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2986"/>
        </w:tabs>
        <w:spacing w:before="275" w:after="0" w:line="240" w:lineRule="auto"/>
      </w:pPr>
      <w:r>
        <w:t>The</w:t>
      </w:r>
      <w:r>
        <w:rPr>
          <w:spacing w:val="-5"/>
        </w:rPr>
        <w:t xml:space="preserve"> </w:t>
      </w:r>
      <w:r>
        <w:t>formula</w:t>
      </w:r>
      <w:r w:rsidR="003B4BCB">
        <w:t xml:space="preserve"> </w:t>
      </w:r>
      <w:r w:rsidR="003B4BCB">
        <w:rPr>
          <w:noProof/>
        </w:rPr>
        <w:drawing>
          <wp:inline distT="0" distB="0" distL="0" distR="0" wp14:anchorId="5A238819" wp14:editId="40FE8B6E">
            <wp:extent cx="666667" cy="457143"/>
            <wp:effectExtent l="0" t="0" r="635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CB">
        <w:t xml:space="preserve"> </w:t>
      </w:r>
      <w:r>
        <w:t>is:</w:t>
      </w:r>
    </w:p>
    <w:p w:rsidR="00864C38" w:rsidRDefault="00864C38">
      <w:pPr>
        <w:pStyle w:val="BodyText"/>
        <w:spacing w:before="7" w:line="240" w:lineRule="auto"/>
        <w:ind w:left="0" w:firstLine="0"/>
        <w:rPr>
          <w:b/>
          <w:sz w:val="29"/>
        </w:rPr>
      </w:pP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aldol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ketone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hydroxyketone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formic acid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carbonic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formic acid</w:t>
      </w:r>
      <w:r>
        <w:rPr>
          <w:spacing w:val="-4"/>
          <w:sz w:val="24"/>
        </w:rPr>
        <w:t xml:space="preserve"> </w:t>
      </w:r>
      <w:r>
        <w:rPr>
          <w:sz w:val="24"/>
        </w:rPr>
        <w:t>aldehyde</w:t>
      </w:r>
    </w:p>
    <w:p w:rsidR="00864C38" w:rsidRDefault="00B31DBF" w:rsidP="007D0B12">
      <w:pPr>
        <w:pStyle w:val="ListParagraph"/>
        <w:numPr>
          <w:ilvl w:val="0"/>
          <w:numId w:val="34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methanoic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Salicylic acid has the following</w:t>
      </w:r>
      <w:r>
        <w:rPr>
          <w:spacing w:val="-10"/>
        </w:rPr>
        <w:t xml:space="preserve"> </w:t>
      </w:r>
      <w:r>
        <w:t>structure:</w:t>
      </w:r>
    </w:p>
    <w:p w:rsidR="00864C38" w:rsidRDefault="00864C38">
      <w:pPr>
        <w:pStyle w:val="BodyText"/>
        <w:spacing w:before="3" w:line="240" w:lineRule="auto"/>
        <w:ind w:left="0" w:firstLine="0"/>
        <w:rPr>
          <w:b/>
          <w:sz w:val="26"/>
        </w:rPr>
      </w:pPr>
    </w:p>
    <w:p w:rsidR="00864C38" w:rsidRDefault="003B4BCB" w:rsidP="004D2E59">
      <w:pPr>
        <w:pStyle w:val="BodyText"/>
        <w:numPr>
          <w:ilvl w:val="0"/>
          <w:numId w:val="742"/>
        </w:numPr>
        <w:spacing w:line="240" w:lineRule="auto"/>
      </w:pPr>
      <w:r>
        <w:rPr>
          <w:noProof/>
        </w:rPr>
        <w:drawing>
          <wp:inline distT="0" distB="0" distL="0" distR="0" wp14:anchorId="26F199CE" wp14:editId="0BCE87C3">
            <wp:extent cx="1133333" cy="67619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21"/>
        </w:rPr>
      </w:pPr>
    </w:p>
    <w:p w:rsidR="00864C38" w:rsidRDefault="003B4BCB" w:rsidP="004D2E59">
      <w:pPr>
        <w:pStyle w:val="BodyText"/>
        <w:numPr>
          <w:ilvl w:val="0"/>
          <w:numId w:val="742"/>
        </w:numPr>
        <w:spacing w:before="90" w:line="240" w:lineRule="auto"/>
      </w:pPr>
      <w:r>
        <w:rPr>
          <w:noProof/>
        </w:rPr>
        <w:drawing>
          <wp:inline distT="0" distB="0" distL="0" distR="0" wp14:anchorId="4835FB48" wp14:editId="0D7BAE82">
            <wp:extent cx="1628571" cy="476190"/>
            <wp:effectExtent l="0" t="0" r="0" b="63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42"/>
        </w:numPr>
        <w:tabs>
          <w:tab w:val="left" w:pos="403"/>
        </w:tabs>
        <w:spacing w:before="222" w:after="0" w:line="240" w:lineRule="auto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6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-SO</w:t>
      </w:r>
      <w:r>
        <w:rPr>
          <w:position w:val="-7"/>
          <w:sz w:val="16"/>
        </w:rPr>
        <w:t>3</w:t>
      </w:r>
      <w:r>
        <w:rPr>
          <w:sz w:val="24"/>
        </w:rPr>
        <w:t>H</w:t>
      </w:r>
    </w:p>
    <w:p w:rsidR="003B4BCB" w:rsidRPr="003B4BCB" w:rsidRDefault="00B31DBF" w:rsidP="004D2E59">
      <w:pPr>
        <w:pStyle w:val="ListParagraph"/>
        <w:numPr>
          <w:ilvl w:val="0"/>
          <w:numId w:val="742"/>
        </w:numPr>
        <w:tabs>
          <w:tab w:val="left" w:pos="417"/>
        </w:tabs>
        <w:spacing w:before="62" w:after="0" w:line="288" w:lineRule="auto"/>
        <w:ind w:right="6517"/>
        <w:rPr>
          <w:sz w:val="24"/>
        </w:rPr>
      </w:pPr>
      <w:r>
        <w:rPr>
          <w:spacing w:val="-1"/>
          <w:sz w:val="24"/>
        </w:rPr>
        <w:t>HOOC-C</w:t>
      </w:r>
      <w:r>
        <w:rPr>
          <w:spacing w:val="-1"/>
          <w:position w:val="-7"/>
          <w:sz w:val="16"/>
        </w:rPr>
        <w:t>6</w:t>
      </w:r>
      <w:r>
        <w:rPr>
          <w:spacing w:val="-1"/>
          <w:sz w:val="24"/>
        </w:rPr>
        <w:t>H</w:t>
      </w:r>
      <w:r>
        <w:rPr>
          <w:spacing w:val="-1"/>
          <w:position w:val="-7"/>
          <w:sz w:val="16"/>
        </w:rPr>
        <w:t>4</w:t>
      </w:r>
      <w:r>
        <w:rPr>
          <w:spacing w:val="-1"/>
          <w:sz w:val="24"/>
        </w:rPr>
        <w:t>-O-CO-CH</w:t>
      </w:r>
      <w:r>
        <w:rPr>
          <w:spacing w:val="-1"/>
          <w:position w:val="-7"/>
          <w:sz w:val="16"/>
        </w:rPr>
        <w:t>3</w:t>
      </w:r>
      <w:r>
        <w:rPr>
          <w:spacing w:val="-1"/>
          <w:sz w:val="16"/>
        </w:rPr>
        <w:t xml:space="preserve"> </w:t>
      </w:r>
    </w:p>
    <w:p w:rsidR="00864C38" w:rsidRDefault="003B4BCB" w:rsidP="004D2E59">
      <w:pPr>
        <w:pStyle w:val="ListParagraph"/>
        <w:numPr>
          <w:ilvl w:val="0"/>
          <w:numId w:val="742"/>
        </w:numPr>
        <w:tabs>
          <w:tab w:val="left" w:pos="417"/>
        </w:tabs>
        <w:spacing w:before="62" w:after="0" w:line="288" w:lineRule="auto"/>
        <w:ind w:right="6517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350422" wp14:editId="1BC23426">
            <wp:extent cx="1704762" cy="685714"/>
            <wp:effectExtent l="0" t="0" r="0" b="63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before="3" w:line="240" w:lineRule="auto"/>
        <w:ind w:left="0" w:firstLine="0"/>
        <w:rPr>
          <w:sz w:val="28"/>
        </w:rPr>
      </w:pPr>
    </w:p>
    <w:p w:rsidR="00864C38" w:rsidRDefault="003B4BCB" w:rsidP="004D2E59">
      <w:pPr>
        <w:pStyle w:val="BodyText"/>
        <w:numPr>
          <w:ilvl w:val="0"/>
          <w:numId w:val="742"/>
        </w:numPr>
        <w:spacing w:line="240" w:lineRule="auto"/>
      </w:pPr>
      <w:r>
        <w:rPr>
          <w:noProof/>
        </w:rPr>
        <w:drawing>
          <wp:inline distT="0" distB="0" distL="0" distR="0" wp14:anchorId="164F5745" wp14:editId="5F882B66">
            <wp:extent cx="1095238" cy="752381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3" w:line="240" w:lineRule="auto"/>
        <w:ind w:left="0" w:firstLine="0"/>
        <w:rPr>
          <w:sz w:val="28"/>
        </w:rPr>
      </w:pPr>
    </w:p>
    <w:p w:rsidR="00864C38" w:rsidRDefault="003B4BCB" w:rsidP="004D2E59">
      <w:pPr>
        <w:pStyle w:val="BodyText"/>
        <w:numPr>
          <w:ilvl w:val="0"/>
          <w:numId w:val="742"/>
        </w:numPr>
        <w:spacing w:before="89" w:line="240" w:lineRule="auto"/>
      </w:pPr>
      <w:r>
        <w:rPr>
          <w:noProof/>
        </w:rPr>
        <w:drawing>
          <wp:inline distT="0" distB="0" distL="0" distR="0" wp14:anchorId="66E12175" wp14:editId="31FC59F2">
            <wp:extent cx="1371429" cy="476190"/>
            <wp:effectExtent l="0" t="0" r="635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  <w:rPr>
          <w:sz w:val="29"/>
        </w:rPr>
      </w:pPr>
    </w:p>
    <w:p w:rsidR="00864C38" w:rsidRDefault="003B4BCB" w:rsidP="004D2E59">
      <w:pPr>
        <w:pStyle w:val="BodyText"/>
        <w:numPr>
          <w:ilvl w:val="0"/>
          <w:numId w:val="742"/>
        </w:numPr>
        <w:spacing w:before="90" w:line="240" w:lineRule="auto"/>
      </w:pPr>
      <w:r>
        <w:rPr>
          <w:noProof/>
        </w:rPr>
        <w:drawing>
          <wp:inline distT="0" distB="0" distL="0" distR="0" wp14:anchorId="19622B98" wp14:editId="18106847">
            <wp:extent cx="1714286" cy="504762"/>
            <wp:effectExtent l="0" t="0" r="63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spacing w:after="0" w:line="240" w:lineRule="auto"/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864C38">
      <w:pPr>
        <w:pStyle w:val="BodyText"/>
        <w:spacing w:before="4" w:line="240" w:lineRule="auto"/>
        <w:ind w:left="0" w:firstLine="0"/>
        <w:rPr>
          <w:sz w:val="1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079"/>
        </w:tabs>
        <w:spacing w:before="90"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3B4BCB">
        <w:t xml:space="preserve"> </w:t>
      </w:r>
      <w:r w:rsidR="003B4BCB">
        <w:rPr>
          <w:noProof/>
        </w:rPr>
        <w:drawing>
          <wp:inline distT="0" distB="0" distL="0" distR="0" wp14:anchorId="441F088A" wp14:editId="39950208">
            <wp:extent cx="1219048" cy="800000"/>
            <wp:effectExtent l="0" t="0" r="635" b="6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CB">
        <w:t xml:space="preserve"> </w:t>
      </w:r>
      <w:r>
        <w:t>is an acid which:</w:t>
      </w:r>
    </w:p>
    <w:p w:rsidR="00864C38" w:rsidRDefault="00864C38">
      <w:pPr>
        <w:pStyle w:val="BodyText"/>
        <w:spacing w:before="2" w:line="240" w:lineRule="auto"/>
        <w:ind w:left="0" w:firstLine="0"/>
        <w:rPr>
          <w:b/>
          <w:sz w:val="33"/>
        </w:rPr>
      </w:pP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found in citrus</w:t>
      </w:r>
      <w:r>
        <w:rPr>
          <w:spacing w:val="-5"/>
          <w:sz w:val="24"/>
        </w:rPr>
        <w:t xml:space="preserve"> </w:t>
      </w:r>
      <w:r>
        <w:rPr>
          <w:sz w:val="24"/>
        </w:rPr>
        <w:t>fruits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prevents blood</w:t>
      </w:r>
      <w:r>
        <w:rPr>
          <w:spacing w:val="-3"/>
          <w:sz w:val="24"/>
        </w:rPr>
        <w:t xml:space="preserve"> </w:t>
      </w:r>
      <w:r>
        <w:rPr>
          <w:sz w:val="24"/>
        </w:rPr>
        <w:t>clotting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intermediate in carbohydrate metabolism (in</w:t>
      </w:r>
      <w:r>
        <w:rPr>
          <w:spacing w:val="-13"/>
          <w:sz w:val="24"/>
        </w:rPr>
        <w:t xml:space="preserve"> </w:t>
      </w:r>
      <w:r>
        <w:rPr>
          <w:sz w:val="24"/>
        </w:rPr>
        <w:t>mammals)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tricarboxylic</w:t>
      </w:r>
      <w:r>
        <w:rPr>
          <w:spacing w:val="-1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precipitates</w:t>
      </w:r>
      <w:r>
        <w:rPr>
          <w:spacing w:val="-18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 functional derivative of a carboxylic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substitution derivative of carboxylic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4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called citric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7" w:lineRule="auto"/>
        <w:ind w:left="437" w:right="711" w:hanging="281"/>
      </w:pPr>
      <w:r>
        <w:t>The acyclic carboxylic acids with a small number of carbon atoms (C</w:t>
      </w:r>
      <w:r>
        <w:rPr>
          <w:position w:val="-7"/>
          <w:sz w:val="16"/>
        </w:rPr>
        <w:t>1</w:t>
      </w:r>
      <w:r>
        <w:t>-C</w:t>
      </w:r>
      <w:r>
        <w:rPr>
          <w:position w:val="-7"/>
          <w:sz w:val="16"/>
        </w:rPr>
        <w:t>4</w:t>
      </w:r>
      <w:r>
        <w:t>)</w:t>
      </w:r>
      <w:r>
        <w:rPr>
          <w:spacing w:val="-38"/>
        </w:rPr>
        <w:t xml:space="preserve"> </w:t>
      </w:r>
      <w:r>
        <w:t>are, under standard</w:t>
      </w:r>
      <w:r>
        <w:rPr>
          <w:spacing w:val="-4"/>
        </w:rPr>
        <w:t xml:space="preserve"> </w:t>
      </w:r>
      <w:r>
        <w:t>conditions: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02"/>
        </w:tabs>
        <w:spacing w:after="0" w:line="272" w:lineRule="exact"/>
        <w:rPr>
          <w:sz w:val="24"/>
        </w:rPr>
      </w:pPr>
      <w:r>
        <w:rPr>
          <w:sz w:val="24"/>
        </w:rPr>
        <w:t>in the solid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 liquid</w:t>
      </w:r>
      <w:r>
        <w:rPr>
          <w:spacing w:val="-4"/>
          <w:sz w:val="24"/>
        </w:rPr>
        <w:t xml:space="preserve"> </w:t>
      </w:r>
      <w:r>
        <w:rPr>
          <w:sz w:val="24"/>
        </w:rPr>
        <w:t>state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in the gaseous</w:t>
      </w:r>
      <w:r>
        <w:rPr>
          <w:spacing w:val="-14"/>
          <w:sz w:val="24"/>
        </w:rPr>
        <w:t xml:space="preserve"> </w:t>
      </w:r>
      <w:r>
        <w:rPr>
          <w:sz w:val="24"/>
        </w:rPr>
        <w:t>state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all known</w:t>
      </w:r>
      <w:r>
        <w:rPr>
          <w:spacing w:val="-14"/>
          <w:sz w:val="24"/>
        </w:rPr>
        <w:t xml:space="preserve"> </w:t>
      </w:r>
      <w:r>
        <w:rPr>
          <w:sz w:val="24"/>
        </w:rPr>
        <w:t>states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insoluble in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soluble in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proofErr w:type="spellStart"/>
      <w:r>
        <w:rPr>
          <w:sz w:val="24"/>
        </w:rPr>
        <w:t>colored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D0B12">
      <w:pPr>
        <w:pStyle w:val="ListParagraph"/>
        <w:numPr>
          <w:ilvl w:val="0"/>
          <w:numId w:val="3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substances with a pleasant smell and are therefore used for the preparation of</w:t>
      </w:r>
      <w:r>
        <w:rPr>
          <w:spacing w:val="-38"/>
          <w:sz w:val="24"/>
        </w:rPr>
        <w:t xml:space="preserve"> </w:t>
      </w:r>
      <w:r>
        <w:rPr>
          <w:sz w:val="24"/>
        </w:rPr>
        <w:t>perfumes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Carboxylic</w:t>
      </w:r>
      <w:r>
        <w:rPr>
          <w:spacing w:val="-3"/>
        </w:rPr>
        <w:t xml:space="preserve"> </w:t>
      </w:r>
      <w:r>
        <w:t>acids: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mostly weak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mostly strong</w:t>
      </w:r>
      <w:r>
        <w:rPr>
          <w:spacing w:val="-11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ampholytes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have two equivalent oxygen atoms in the ionized carboxyl</w:t>
      </w:r>
      <w:r>
        <w:rPr>
          <w:spacing w:val="-11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all belong to nonpolar</w:t>
      </w:r>
      <w:r>
        <w:rPr>
          <w:spacing w:val="-4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substances whose water solubility</w:t>
      </w:r>
      <w:r>
        <w:rPr>
          <w:spacing w:val="-44"/>
          <w:sz w:val="24"/>
        </w:rPr>
        <w:t xml:space="preserve"> </w:t>
      </w:r>
      <w:r>
        <w:rPr>
          <w:sz w:val="24"/>
        </w:rPr>
        <w:t>is dependent on the length of the hydrocarbon chain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aspartic and glutamic acids belong to hydroxy</w:t>
      </w:r>
      <w:r>
        <w:rPr>
          <w:spacing w:val="-8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50"/>
        </w:numPr>
        <w:tabs>
          <w:tab w:val="left" w:pos="417"/>
        </w:tabs>
        <w:spacing w:before="4" w:after="0" w:line="237" w:lineRule="auto"/>
        <w:ind w:left="437" w:right="303" w:hanging="281"/>
        <w:rPr>
          <w:sz w:val="24"/>
        </w:rPr>
      </w:pPr>
      <w:r>
        <w:rPr>
          <w:sz w:val="24"/>
        </w:rPr>
        <w:t>in the anion -COO</w:t>
      </w:r>
      <w:r>
        <w:rPr>
          <w:position w:val="8"/>
          <w:sz w:val="16"/>
        </w:rPr>
        <w:t xml:space="preserve">- </w:t>
      </w:r>
      <w:r>
        <w:rPr>
          <w:sz w:val="24"/>
        </w:rPr>
        <w:t>have the same distance and character of the bond between two oxygen atoms and the carbon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Carboxylic acids can be</w:t>
      </w:r>
      <w:r>
        <w:rPr>
          <w:spacing w:val="-6"/>
        </w:rPr>
        <w:t xml:space="preserve"> </w:t>
      </w:r>
      <w:r>
        <w:t>prepared: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 the oxidation of</w:t>
      </w:r>
      <w:r>
        <w:rPr>
          <w:spacing w:val="-9"/>
          <w:sz w:val="24"/>
        </w:rPr>
        <w:t xml:space="preserve"> </w:t>
      </w:r>
      <w:r>
        <w:rPr>
          <w:sz w:val="24"/>
        </w:rPr>
        <w:t>aldehydes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complete oxidation of primary</w:t>
      </w:r>
      <w:r>
        <w:rPr>
          <w:spacing w:val="-14"/>
          <w:sz w:val="24"/>
        </w:rPr>
        <w:t xml:space="preserve"> </w:t>
      </w:r>
      <w:r>
        <w:rPr>
          <w:sz w:val="24"/>
        </w:rPr>
        <w:t>alcohols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the complete oxidation of secondary</w:t>
      </w:r>
      <w:r>
        <w:rPr>
          <w:spacing w:val="-16"/>
          <w:sz w:val="24"/>
        </w:rPr>
        <w:t xml:space="preserve"> </w:t>
      </w:r>
      <w:r>
        <w:rPr>
          <w:sz w:val="24"/>
        </w:rPr>
        <w:t>alcohols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fermentation of</w:t>
      </w:r>
      <w:r>
        <w:rPr>
          <w:spacing w:val="-5"/>
          <w:sz w:val="24"/>
        </w:rPr>
        <w:t xml:space="preserve"> </w:t>
      </w:r>
      <w:r>
        <w:rPr>
          <w:sz w:val="24"/>
        </w:rPr>
        <w:t>saccharides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e.g. by the reduction of benzenesulfonic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by the reduction of</w:t>
      </w:r>
      <w:r>
        <w:rPr>
          <w:spacing w:val="-9"/>
          <w:sz w:val="24"/>
        </w:rPr>
        <w:t xml:space="preserve"> </w:t>
      </w:r>
      <w:r>
        <w:rPr>
          <w:sz w:val="24"/>
        </w:rPr>
        <w:t>aldehydes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14"/>
        </w:tabs>
        <w:spacing w:after="0" w:line="240" w:lineRule="auto"/>
        <w:ind w:left="413" w:hanging="257"/>
        <w:rPr>
          <w:sz w:val="24"/>
        </w:rPr>
      </w:pPr>
      <w:r>
        <w:rPr>
          <w:sz w:val="24"/>
        </w:rPr>
        <w:t>by the acid hydrolysis of</w:t>
      </w:r>
      <w:r>
        <w:rPr>
          <w:spacing w:val="-5"/>
          <w:sz w:val="24"/>
        </w:rPr>
        <w:t xml:space="preserve"> </w:t>
      </w:r>
      <w:r>
        <w:rPr>
          <w:sz w:val="24"/>
        </w:rPr>
        <w:t>esters</w:t>
      </w:r>
    </w:p>
    <w:p w:rsidR="00864C38" w:rsidRDefault="00B31DBF" w:rsidP="007D0B12">
      <w:pPr>
        <w:pStyle w:val="ListParagraph"/>
        <w:numPr>
          <w:ilvl w:val="0"/>
          <w:numId w:val="35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the hydrolysis of carboxylic acid</w:t>
      </w:r>
      <w:r>
        <w:rPr>
          <w:spacing w:val="-8"/>
          <w:sz w:val="24"/>
        </w:rPr>
        <w:t xml:space="preserve"> </w:t>
      </w:r>
      <w:r>
        <w:rPr>
          <w:sz w:val="24"/>
        </w:rPr>
        <w:t>anhydrides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853" w:hanging="281"/>
      </w:pPr>
      <w:r>
        <w:lastRenderedPageBreak/>
        <w:t>The</w:t>
      </w:r>
      <w:r>
        <w:rPr>
          <w:spacing w:val="-6"/>
        </w:rPr>
        <w:t xml:space="preserve"> </w:t>
      </w:r>
      <w:r>
        <w:t>reaction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neutralization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propionic</w:t>
      </w:r>
      <w:r>
        <w:rPr>
          <w:spacing w:val="-5"/>
        </w:rPr>
        <w:t xml:space="preserve"> </w:t>
      </w:r>
      <w:r>
        <w:t>acid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sodium</w:t>
      </w:r>
      <w:r>
        <w:rPr>
          <w:spacing w:val="-7"/>
        </w:rPr>
        <w:t xml:space="preserve"> </w:t>
      </w:r>
      <w:r>
        <w:t>hydroxide</w:t>
      </w:r>
      <w:r>
        <w:rPr>
          <w:spacing w:val="-5"/>
        </w:rPr>
        <w:t xml:space="preserve"> </w:t>
      </w:r>
      <w:r>
        <w:t>is expressed by the</w:t>
      </w:r>
      <w:r>
        <w:rPr>
          <w:spacing w:val="-4"/>
        </w:rPr>
        <w:t xml:space="preserve"> </w:t>
      </w:r>
      <w:r>
        <w:t>equation: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03"/>
          <w:tab w:val="left" w:pos="3847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4A34B1B4" wp14:editId="13E36A26">
            <wp:extent cx="495238" cy="123810"/>
            <wp:effectExtent l="0" t="0" r="635" b="0"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NaOOC</w:t>
      </w:r>
      <w:proofErr w:type="spellEnd"/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 xml:space="preserve">3 </w:t>
      </w:r>
      <w:r>
        <w:rPr>
          <w:sz w:val="24"/>
        </w:rPr>
        <w:t>+</w:t>
      </w:r>
      <w:r>
        <w:rPr>
          <w:spacing w:val="-21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17"/>
          <w:tab w:val="left" w:pos="4041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 +</w:t>
      </w:r>
      <w:r>
        <w:rPr>
          <w:spacing w:val="-9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60506CCD" wp14:editId="2E1837F0">
            <wp:extent cx="495238" cy="123810"/>
            <wp:effectExtent l="0" t="0" r="635" b="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CONa</w:t>
      </w:r>
      <w:proofErr w:type="spellEnd"/>
      <w:r>
        <w:rPr>
          <w:position w:val="-7"/>
          <w:sz w:val="16"/>
        </w:rPr>
        <w:t xml:space="preserve">2 </w:t>
      </w:r>
      <w:r>
        <w:rPr>
          <w:sz w:val="24"/>
        </w:rPr>
        <w:t>+</w:t>
      </w:r>
      <w:r>
        <w:rPr>
          <w:spacing w:val="-2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03"/>
          <w:tab w:val="left" w:pos="4295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-COOH +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1A53C5FA" wp14:editId="5F58D5C5">
            <wp:extent cx="495238" cy="123810"/>
            <wp:effectExtent l="0" t="0" r="635" b="0"/>
            <wp:docPr id="1796" name="Pictur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proofErr w:type="spellStart"/>
      <w:r>
        <w:rPr>
          <w:sz w:val="24"/>
        </w:rPr>
        <w:t>NaOOC</w:t>
      </w:r>
      <w:proofErr w:type="spellEnd"/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COONa</w:t>
      </w:r>
      <w:proofErr w:type="spellEnd"/>
      <w:r>
        <w:rPr>
          <w:sz w:val="24"/>
        </w:rPr>
        <w:t xml:space="preserve"> +</w:t>
      </w:r>
      <w:r>
        <w:rPr>
          <w:spacing w:val="-4"/>
          <w:sz w:val="24"/>
        </w:rPr>
        <w:t xml:space="preserve"> </w:t>
      </w:r>
      <w:r>
        <w:rPr>
          <w:sz w:val="24"/>
        </w:rPr>
        <w:t>2H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17"/>
          <w:tab w:val="left" w:pos="3370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-COOH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5403732F" wp14:editId="0A7C4AB8">
            <wp:extent cx="495238" cy="123810"/>
            <wp:effectExtent l="0" t="0" r="635" b="0"/>
            <wp:docPr id="1795" name="Picture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COONa</w:t>
      </w:r>
      <w:proofErr w:type="spellEnd"/>
      <w:r>
        <w:rPr>
          <w:sz w:val="24"/>
        </w:rPr>
        <w:t xml:space="preserve"> +</w:t>
      </w:r>
      <w:r>
        <w:rPr>
          <w:spacing w:val="-5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03"/>
          <w:tab w:val="left" w:pos="3434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-COOH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0AA8D143" wp14:editId="1D5EB347">
            <wp:extent cx="495238" cy="123810"/>
            <wp:effectExtent l="0" t="0" r="635" b="0"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-</w:t>
      </w:r>
      <w:proofErr w:type="spellStart"/>
      <w:r>
        <w:rPr>
          <w:sz w:val="24"/>
        </w:rPr>
        <w:t>COONa</w:t>
      </w:r>
      <w:proofErr w:type="spellEnd"/>
      <w:r>
        <w:rPr>
          <w:sz w:val="24"/>
        </w:rPr>
        <w:t xml:space="preserve"> +</w:t>
      </w:r>
      <w:r>
        <w:rPr>
          <w:spacing w:val="-4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376"/>
          <w:tab w:val="left" w:pos="3820"/>
        </w:tabs>
        <w:spacing w:before="78" w:after="0" w:line="240" w:lineRule="auto"/>
        <w:ind w:left="375" w:hanging="219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37834B0F" wp14:editId="30ED5BBA">
            <wp:extent cx="495238" cy="123810"/>
            <wp:effectExtent l="0" t="0" r="635" b="0"/>
            <wp:docPr id="1793" name="Picture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CONa</w:t>
      </w:r>
      <w:proofErr w:type="spellEnd"/>
      <w:r>
        <w:rPr>
          <w:sz w:val="24"/>
        </w:rPr>
        <w:t xml:space="preserve"> 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15"/>
          <w:tab w:val="left" w:pos="3688"/>
        </w:tabs>
        <w:spacing w:before="5" w:after="0" w:line="232" w:lineRule="auto"/>
        <w:ind w:left="414" w:hanging="258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-COH</w:t>
      </w:r>
      <w:r>
        <w:rPr>
          <w:spacing w:val="-3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NaOH</w:t>
      </w:r>
      <w:r w:rsidR="003B4BCB">
        <w:rPr>
          <w:sz w:val="24"/>
        </w:rPr>
        <w:t xml:space="preserve"> </w:t>
      </w:r>
      <w:r w:rsidR="003B4BCB">
        <w:rPr>
          <w:noProof/>
        </w:rPr>
        <w:drawing>
          <wp:inline distT="0" distB="0" distL="0" distR="0" wp14:anchorId="7807846C" wp14:editId="3F90ED57">
            <wp:extent cx="495238" cy="123810"/>
            <wp:effectExtent l="0" t="0" r="635" b="0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COONa</w:t>
      </w:r>
      <w:proofErr w:type="spellEnd"/>
      <w:r>
        <w:rPr>
          <w:sz w:val="24"/>
        </w:rPr>
        <w:t xml:space="preserve"> +</w:t>
      </w:r>
      <w:r>
        <w:rPr>
          <w:spacing w:val="-2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7D0B12">
      <w:pPr>
        <w:pStyle w:val="ListParagraph"/>
        <w:numPr>
          <w:ilvl w:val="0"/>
          <w:numId w:val="35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esterification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Saponification</w:t>
      </w:r>
      <w:r>
        <w:rPr>
          <w:spacing w:val="-1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an enzyme</w:t>
      </w:r>
      <w:r>
        <w:rPr>
          <w:spacing w:val="-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soap</w:t>
      </w:r>
      <w:r>
        <w:rPr>
          <w:spacing w:val="-4"/>
          <w:sz w:val="24"/>
        </w:rPr>
        <w:t xml:space="preserve"> </w:t>
      </w:r>
      <w:r>
        <w:rPr>
          <w:sz w:val="24"/>
        </w:rPr>
        <w:t>neutralization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soap hydrolysis in alkaline</w:t>
      </w:r>
      <w:r>
        <w:rPr>
          <w:spacing w:val="-5"/>
          <w:sz w:val="24"/>
        </w:rPr>
        <w:t xml:space="preserve"> </w:t>
      </w:r>
      <w:r>
        <w:rPr>
          <w:sz w:val="24"/>
        </w:rPr>
        <w:t>medium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17"/>
        </w:tabs>
        <w:spacing w:after="0" w:line="240" w:lineRule="auto"/>
        <w:ind w:left="437" w:right="177" w:hanging="281"/>
        <w:rPr>
          <w:sz w:val="24"/>
        </w:rPr>
      </w:pPr>
      <w:r>
        <w:rPr>
          <w:sz w:val="24"/>
        </w:rPr>
        <w:t>formally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opposite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reaction</w:t>
      </w:r>
      <w:r>
        <w:rPr>
          <w:spacing w:val="-2"/>
          <w:sz w:val="24"/>
        </w:rPr>
        <w:t xml:space="preserve"> </w:t>
      </w:r>
      <w:r>
        <w:rPr>
          <w:sz w:val="24"/>
        </w:rPr>
        <w:t>generating</w:t>
      </w:r>
      <w:r>
        <w:rPr>
          <w:spacing w:val="-6"/>
          <w:sz w:val="24"/>
        </w:rPr>
        <w:t xml:space="preserve"> </w:t>
      </w:r>
      <w:r>
        <w:rPr>
          <w:sz w:val="24"/>
        </w:rPr>
        <w:t>triacylglycerols,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saponification</w:t>
      </w:r>
      <w:r>
        <w:rPr>
          <w:spacing w:val="-5"/>
          <w:sz w:val="24"/>
        </w:rPr>
        <w:t xml:space="preserve"> </w:t>
      </w:r>
      <w:r>
        <w:rPr>
          <w:sz w:val="24"/>
        </w:rPr>
        <w:t>is carried out in the presence of KOH or</w:t>
      </w:r>
      <w:r>
        <w:rPr>
          <w:spacing w:val="-12"/>
          <w:sz w:val="24"/>
        </w:rPr>
        <w:t xml:space="preserve"> </w:t>
      </w:r>
      <w:r>
        <w:rPr>
          <w:sz w:val="24"/>
        </w:rPr>
        <w:t>NaOH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the hydrolysis of simple fats in the presence of NaOH or</w:t>
      </w:r>
      <w:r>
        <w:rPr>
          <w:spacing w:val="-17"/>
          <w:sz w:val="24"/>
        </w:rPr>
        <w:t xml:space="preserve"> </w:t>
      </w:r>
      <w:r>
        <w:rPr>
          <w:sz w:val="24"/>
        </w:rPr>
        <w:t>KOH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reaction used for the soap</w:t>
      </w:r>
      <w:r>
        <w:rPr>
          <w:spacing w:val="-9"/>
          <w:sz w:val="24"/>
        </w:rPr>
        <w:t xml:space="preserve"> </w:t>
      </w:r>
      <w:r>
        <w:rPr>
          <w:sz w:val="24"/>
        </w:rPr>
        <w:t>production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reaction in which an ester forms a salt of a long-chain carboxylic</w:t>
      </w:r>
      <w:r>
        <w:rPr>
          <w:spacing w:val="-2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reaction of an ester and water</w:t>
      </w:r>
      <w:r>
        <w:rPr>
          <w:spacing w:val="-6"/>
          <w:sz w:val="24"/>
        </w:rPr>
        <w:t xml:space="preserve"> </w:t>
      </w:r>
      <w:r>
        <w:rPr>
          <w:sz w:val="24"/>
        </w:rPr>
        <w:t>formation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30" w:lineRule="auto"/>
      </w:pPr>
      <w:r>
        <w:t xml:space="preserve">1 mol of </w:t>
      </w:r>
      <w:proofErr w:type="gramStart"/>
      <w:r>
        <w:t>Ba(</w:t>
      </w:r>
      <w:proofErr w:type="gramEnd"/>
      <w:r>
        <w:t>OH)</w:t>
      </w:r>
      <w:r>
        <w:rPr>
          <w:position w:val="-7"/>
          <w:sz w:val="16"/>
        </w:rPr>
        <w:t xml:space="preserve">2 </w:t>
      </w:r>
      <w:r>
        <w:t>can be neutralized completely and without residue</w:t>
      </w:r>
      <w:r>
        <w:rPr>
          <w:spacing w:val="-41"/>
        </w:rPr>
        <w:t xml:space="preserve"> </w:t>
      </w:r>
      <w:r>
        <w:t>by: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 xml:space="preserve">1 mol of </w:t>
      </w:r>
      <w:proofErr w:type="spellStart"/>
      <w:r>
        <w:rPr>
          <w:sz w:val="24"/>
        </w:rPr>
        <w:t>suberic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 mol of benzoic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 mol of phthalic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 mol of citric</w:t>
      </w:r>
      <w:r>
        <w:rPr>
          <w:spacing w:val="-1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 mol of acetic</w:t>
      </w:r>
      <w:r>
        <w:rPr>
          <w:spacing w:val="-1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2 mol of succinic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 mol of oxalic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0.5 mol of oxalic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76" w:lineRule="exact"/>
      </w:pPr>
      <w:r>
        <w:t>Butyric acid has the</w:t>
      </w:r>
      <w:r>
        <w:rPr>
          <w:spacing w:val="-5"/>
        </w:rPr>
        <w:t xml:space="preserve"> </w:t>
      </w:r>
      <w:r>
        <w:t>formula: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4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5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5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16"/>
        </w:tabs>
        <w:spacing w:after="0" w:line="237" w:lineRule="auto"/>
        <w:ind w:left="415" w:hanging="259"/>
        <w:rPr>
          <w:sz w:val="16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7D0B12">
      <w:pPr>
        <w:pStyle w:val="ListParagraph"/>
        <w:numPr>
          <w:ilvl w:val="0"/>
          <w:numId w:val="35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HOOC-(CH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6</w:t>
      </w:r>
      <w:r>
        <w:rPr>
          <w:sz w:val="24"/>
        </w:rPr>
        <w:t>-COOH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3" w:after="0"/>
      </w:pPr>
      <w:r>
        <w:t>The simplest unsaturated dicarboxylic acid</w:t>
      </w:r>
      <w:r>
        <w:rPr>
          <w:spacing w:val="-9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malonic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fumaric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maleic 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butenedioic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succinic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oxalic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acrylic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565" w:hanging="281"/>
      </w:pP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hydrogenation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linolenic</w:t>
      </w:r>
      <w:r>
        <w:rPr>
          <w:spacing w:val="-6"/>
        </w:rPr>
        <w:t xml:space="preserve"> </w:t>
      </w:r>
      <w:r>
        <w:t>acid,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acid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rational</w:t>
      </w:r>
      <w:r>
        <w:rPr>
          <w:spacing w:val="-2"/>
        </w:rPr>
        <w:t xml:space="preserve"> </w:t>
      </w:r>
      <w:r>
        <w:t>formula: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15</w:t>
      </w:r>
      <w:r>
        <w:rPr>
          <w:sz w:val="24"/>
        </w:rPr>
        <w:t>H</w:t>
      </w:r>
      <w:r>
        <w:rPr>
          <w:position w:val="-7"/>
          <w:sz w:val="16"/>
        </w:rPr>
        <w:t>29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17"/>
        </w:tabs>
        <w:spacing w:before="1" w:after="0" w:line="237" w:lineRule="auto"/>
        <w:ind w:left="416" w:hanging="260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15</w:t>
      </w:r>
      <w:r>
        <w:rPr>
          <w:sz w:val="24"/>
        </w:rPr>
        <w:t>H</w:t>
      </w:r>
      <w:r>
        <w:rPr>
          <w:position w:val="-7"/>
          <w:sz w:val="16"/>
        </w:rPr>
        <w:t>31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29</w:t>
      </w:r>
      <w:r>
        <w:rPr>
          <w:sz w:val="24"/>
        </w:rPr>
        <w:t>COOH</w:t>
      </w:r>
    </w:p>
    <w:p w:rsidR="00864C38" w:rsidRDefault="00864C38">
      <w:pPr>
        <w:spacing w:after="0" w:line="237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17"/>
        </w:tabs>
        <w:spacing w:before="78"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31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03"/>
        </w:tabs>
        <w:spacing w:before="2" w:after="0" w:line="237" w:lineRule="auto"/>
        <w:ind w:hanging="246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33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376"/>
        </w:tabs>
        <w:spacing w:after="0" w:line="237" w:lineRule="auto"/>
        <w:ind w:left="375" w:hanging="219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35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15</w:t>
      </w:r>
      <w:r>
        <w:rPr>
          <w:sz w:val="24"/>
        </w:rPr>
        <w:t>H</w:t>
      </w:r>
      <w:r>
        <w:rPr>
          <w:position w:val="-7"/>
          <w:sz w:val="16"/>
        </w:rPr>
        <w:t>33</w:t>
      </w:r>
      <w:r>
        <w:rPr>
          <w:sz w:val="24"/>
        </w:rPr>
        <w:t>COOH</w:t>
      </w:r>
    </w:p>
    <w:p w:rsidR="00864C38" w:rsidRDefault="00B31DBF" w:rsidP="007D0B12">
      <w:pPr>
        <w:pStyle w:val="ListParagraph"/>
        <w:numPr>
          <w:ilvl w:val="0"/>
          <w:numId w:val="357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19</w:t>
      </w:r>
      <w:r>
        <w:rPr>
          <w:sz w:val="24"/>
        </w:rPr>
        <w:t>H</w:t>
      </w:r>
      <w:r>
        <w:rPr>
          <w:position w:val="-7"/>
          <w:sz w:val="16"/>
        </w:rPr>
        <w:t>39</w:t>
      </w:r>
      <w:r>
        <w:rPr>
          <w:sz w:val="24"/>
        </w:rPr>
        <w:t>COOH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81" w:after="0" w:line="230" w:lineRule="auto"/>
      </w:pPr>
      <w:r>
        <w:t>Elimination of 2 molecules of hydrogen from C</w:t>
      </w:r>
      <w:r>
        <w:rPr>
          <w:position w:val="-7"/>
          <w:sz w:val="16"/>
        </w:rPr>
        <w:t>17</w:t>
      </w:r>
      <w:r>
        <w:t>H</w:t>
      </w:r>
      <w:r>
        <w:rPr>
          <w:position w:val="-7"/>
          <w:sz w:val="16"/>
        </w:rPr>
        <w:t>33</w:t>
      </w:r>
      <w:r>
        <w:t>COOH</w:t>
      </w:r>
      <w:r>
        <w:rPr>
          <w:spacing w:val="-8"/>
        </w:rPr>
        <w:t xml:space="preserve"> </w:t>
      </w:r>
      <w:r>
        <w:t>yields: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an acid with three double</w:t>
      </w:r>
      <w:r>
        <w:rPr>
          <w:spacing w:val="-7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linolenic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linoleic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acid with two double</w:t>
      </w:r>
      <w:r>
        <w:rPr>
          <w:spacing w:val="-6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palmitoleic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octadecenoic acid</w:t>
      </w:r>
    </w:p>
    <w:p w:rsidR="00864C38" w:rsidRDefault="00B31DBF" w:rsidP="007D0B12">
      <w:pPr>
        <w:pStyle w:val="ListParagraph"/>
        <w:numPr>
          <w:ilvl w:val="0"/>
          <w:numId w:val="358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29</w:t>
      </w:r>
      <w:r>
        <w:rPr>
          <w:sz w:val="24"/>
        </w:rPr>
        <w:t>COOH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6" w:after="0"/>
      </w:pPr>
      <w:r>
        <w:t>Carboxylic acid substitution derivatives</w:t>
      </w:r>
      <w:r>
        <w:rPr>
          <w:spacing w:val="-5"/>
        </w:rPr>
        <w:t xml:space="preserve"> </w:t>
      </w:r>
      <w:r>
        <w:t>include: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ethers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acid</w:t>
      </w:r>
      <w:r>
        <w:rPr>
          <w:spacing w:val="-2"/>
          <w:sz w:val="24"/>
        </w:rPr>
        <w:t xml:space="preserve"> </w:t>
      </w:r>
      <w:r>
        <w:rPr>
          <w:sz w:val="24"/>
        </w:rPr>
        <w:t>anhydrides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amino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halo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amides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esters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hydroxy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acid</w:t>
      </w:r>
      <w:r>
        <w:rPr>
          <w:spacing w:val="-2"/>
          <w:sz w:val="24"/>
        </w:rPr>
        <w:t xml:space="preserve"> </w:t>
      </w:r>
      <w:r>
        <w:rPr>
          <w:sz w:val="24"/>
        </w:rPr>
        <w:t>halides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Tartaric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one chiral carbon</w:t>
      </w:r>
      <w:r>
        <w:rPr>
          <w:spacing w:val="-1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has two chiral carbon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functional carboxylic acid</w:t>
      </w:r>
      <w:r>
        <w:rPr>
          <w:spacing w:val="-5"/>
          <w:sz w:val="24"/>
        </w:rPr>
        <w:t xml:space="preserve"> </w:t>
      </w:r>
      <w:r>
        <w:rPr>
          <w:sz w:val="24"/>
        </w:rPr>
        <w:t>derivative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substitution derivative of carboxylic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optically</w:t>
      </w:r>
      <w:r>
        <w:rPr>
          <w:spacing w:val="-5"/>
          <w:sz w:val="24"/>
        </w:rPr>
        <w:t xml:space="preserve"> </w:t>
      </w:r>
      <w:r>
        <w:rPr>
          <w:sz w:val="24"/>
        </w:rPr>
        <w:t>active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forms</w:t>
      </w:r>
      <w:r>
        <w:rPr>
          <w:spacing w:val="-2"/>
          <w:sz w:val="24"/>
        </w:rPr>
        <w:t xml:space="preserve"> </w:t>
      </w:r>
      <w:r>
        <w:rPr>
          <w:sz w:val="24"/>
        </w:rPr>
        <w:t>epimers</w:t>
      </w:r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is the substance from which the </w:t>
      </w:r>
      <w:proofErr w:type="spellStart"/>
      <w:r>
        <w:rPr>
          <w:sz w:val="24"/>
        </w:rPr>
        <w:t>Seignett</w:t>
      </w:r>
      <w:proofErr w:type="spellEnd"/>
      <w:r>
        <w:rPr>
          <w:sz w:val="24"/>
        </w:rPr>
        <w:t xml:space="preserve"> salt is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derived</w:t>
      </w:r>
      <w:proofErr w:type="gramEnd"/>
    </w:p>
    <w:p w:rsidR="00864C38" w:rsidRDefault="00B31DBF" w:rsidP="007D0B12">
      <w:pPr>
        <w:pStyle w:val="ListParagraph"/>
        <w:numPr>
          <w:ilvl w:val="0"/>
          <w:numId w:val="36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monohydroxy succinic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Acetylsalicylic acid is: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salicylic acid ester with acetic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salicylic acid ester with ethyl</w:t>
      </w:r>
      <w:r>
        <w:rPr>
          <w:spacing w:val="-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amino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functional derivative of acetic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acetic acid</w:t>
      </w:r>
      <w:r>
        <w:rPr>
          <w:spacing w:val="-4"/>
          <w:sz w:val="24"/>
        </w:rPr>
        <w:t xml:space="preserve"> </w:t>
      </w:r>
      <w:r>
        <w:rPr>
          <w:sz w:val="24"/>
        </w:rPr>
        <w:t>ester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aspirine</w:t>
      </w:r>
      <w:proofErr w:type="spellEnd"/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substance of a basic</w:t>
      </w:r>
      <w:r>
        <w:rPr>
          <w:spacing w:val="-5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7D0B12">
      <w:pPr>
        <w:pStyle w:val="ListParagraph"/>
        <w:numPr>
          <w:ilvl w:val="0"/>
          <w:numId w:val="36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structural part of barbituric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The compound CH</w:t>
      </w:r>
      <w:r>
        <w:rPr>
          <w:position w:val="-7"/>
          <w:sz w:val="16"/>
        </w:rPr>
        <w:t>3</w:t>
      </w:r>
      <w:r>
        <w:t>-CO-CH</w:t>
      </w:r>
      <w:r>
        <w:rPr>
          <w:position w:val="-7"/>
          <w:sz w:val="16"/>
        </w:rPr>
        <w:t>2</w:t>
      </w:r>
      <w:r>
        <w:t>-COOH</w:t>
      </w:r>
      <w:r>
        <w:rPr>
          <w:spacing w:val="-2"/>
        </w:rPr>
        <w:t xml:space="preserve"> </w:t>
      </w:r>
      <w:r>
        <w:t>is:</w:t>
      </w: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pyruvic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acid, which may be decarboxylated to</w:t>
      </w:r>
      <w:r>
        <w:rPr>
          <w:spacing w:val="-14"/>
          <w:sz w:val="24"/>
        </w:rPr>
        <w:t xml:space="preserve"> </w:t>
      </w:r>
      <w:r>
        <w:rPr>
          <w:sz w:val="24"/>
        </w:rPr>
        <w:t>acetone</w:t>
      </w: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oxaloacetic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acetoacetic</w:t>
      </w:r>
      <w:r>
        <w:rPr>
          <w:spacing w:val="-1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3-ketopropanoic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lastRenderedPageBreak/>
        <w:t>oxoethane</w:t>
      </w:r>
      <w:proofErr w:type="spellEnd"/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3-oxobutanoic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oxosuccinic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408"/>
        </w:tabs>
        <w:spacing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3B4BCB">
        <w:t xml:space="preserve"> </w:t>
      </w:r>
      <w:r w:rsidR="003B4BCB">
        <w:rPr>
          <w:noProof/>
        </w:rPr>
        <w:drawing>
          <wp:inline distT="0" distB="0" distL="0" distR="0" wp14:anchorId="007B4D0E" wp14:editId="2E691A2E">
            <wp:extent cx="1428571" cy="457143"/>
            <wp:effectExtent l="0" t="0" r="635" b="635"/>
            <wp:docPr id="1803" name="Pictur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BCB">
        <w:t xml:space="preserve"> </w:t>
      </w:r>
      <w:r>
        <w:t>may be</w:t>
      </w:r>
      <w:r>
        <w:rPr>
          <w:spacing w:val="-4"/>
        </w:rPr>
        <w:t xml:space="preserve"> </w:t>
      </w:r>
      <w:r>
        <w:t>formed:</w:t>
      </w:r>
    </w:p>
    <w:p w:rsidR="00864C38" w:rsidRDefault="00864C38">
      <w:pPr>
        <w:pStyle w:val="BodyText"/>
        <w:spacing w:before="10" w:line="240" w:lineRule="auto"/>
        <w:ind w:left="0" w:firstLine="0"/>
        <w:rPr>
          <w:b/>
          <w:sz w:val="27"/>
        </w:rPr>
      </w:pP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the oxidation of pyruvic</w:t>
      </w:r>
      <w:r>
        <w:rPr>
          <w:spacing w:val="-2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reduction of pyruvic</w:t>
      </w:r>
      <w:r>
        <w:rPr>
          <w:spacing w:val="-2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glycolysis (under anaerobic conditions) in the</w:t>
      </w:r>
      <w:r>
        <w:rPr>
          <w:spacing w:val="-8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addition of water to succinic acid and subsequent</w:t>
      </w:r>
      <w:r>
        <w:rPr>
          <w:spacing w:val="-20"/>
          <w:sz w:val="24"/>
        </w:rPr>
        <w:t xml:space="preserve"> </w:t>
      </w:r>
      <w:r>
        <w:rPr>
          <w:sz w:val="24"/>
        </w:rPr>
        <w:t>decarboxylation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during milk fermentation from</w:t>
      </w:r>
      <w:r>
        <w:rPr>
          <w:spacing w:val="-8"/>
          <w:sz w:val="24"/>
        </w:rPr>
        <w:t xml:space="preserve"> </w:t>
      </w:r>
      <w:r>
        <w:rPr>
          <w:sz w:val="24"/>
        </w:rPr>
        <w:t>carbohydrates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under physiological conditions in the gastric</w:t>
      </w:r>
      <w:r>
        <w:rPr>
          <w:spacing w:val="-6"/>
          <w:sz w:val="24"/>
        </w:rPr>
        <w:t xml:space="preserve"> </w:t>
      </w:r>
      <w:r>
        <w:rPr>
          <w:sz w:val="24"/>
        </w:rPr>
        <w:t>juice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by the hydrogenation of 2-oxopropanoic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the decarboxylation of tartaric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2-hydroxypropanoic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formed by the oxidation of acetic</w:t>
      </w:r>
      <w:r>
        <w:rPr>
          <w:spacing w:val="-1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found in sauerkraut (sour</w:t>
      </w:r>
      <w:r>
        <w:rPr>
          <w:spacing w:val="-3"/>
          <w:sz w:val="24"/>
        </w:rPr>
        <w:t xml:space="preserve"> </w:t>
      </w:r>
      <w:r>
        <w:rPr>
          <w:sz w:val="24"/>
        </w:rPr>
        <w:t>cabbage)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found in sour</w:t>
      </w:r>
      <w:r>
        <w:rPr>
          <w:spacing w:val="-5"/>
          <w:sz w:val="24"/>
        </w:rPr>
        <w:t xml:space="preserve"> </w:t>
      </w:r>
      <w:r>
        <w:rPr>
          <w:sz w:val="24"/>
        </w:rPr>
        <w:t>milk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by the oxidation of pyruvic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formed by the reduction of 2-oxopropanoic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the main product of aerobic carbohydrate</w:t>
      </w:r>
      <w:r>
        <w:rPr>
          <w:spacing w:val="-7"/>
          <w:sz w:val="24"/>
        </w:rPr>
        <w:t xml:space="preserve"> </w:t>
      </w:r>
      <w:r>
        <w:rPr>
          <w:sz w:val="24"/>
        </w:rPr>
        <w:t>degradation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formed during muscle work as a metabolite of</w:t>
      </w:r>
      <w:r>
        <w:rPr>
          <w:spacing w:val="-16"/>
          <w:sz w:val="24"/>
        </w:rPr>
        <w:t xml:space="preserve"> </w:t>
      </w:r>
      <w:r>
        <w:rPr>
          <w:sz w:val="24"/>
        </w:rPr>
        <w:t>saccharides</w:t>
      </w:r>
    </w:p>
    <w:p w:rsidR="00864C38" w:rsidRDefault="00B31DBF" w:rsidP="007D0B12">
      <w:pPr>
        <w:pStyle w:val="ListParagraph"/>
        <w:numPr>
          <w:ilvl w:val="0"/>
          <w:numId w:val="36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lactic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Carboxylic acid substitution derivatives</w:t>
      </w:r>
      <w:r>
        <w:rPr>
          <w:spacing w:val="-6"/>
        </w:rPr>
        <w:t xml:space="preserve"> </w:t>
      </w:r>
      <w:r>
        <w:t>include: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hydroxy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salts of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amides of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anhydrides of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oxyacids</w:t>
      </w:r>
      <w:proofErr w:type="spellEnd"/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halo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halides of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7D0B12">
      <w:pPr>
        <w:pStyle w:val="ListParagraph"/>
        <w:numPr>
          <w:ilvl w:val="0"/>
          <w:numId w:val="36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esters of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Neutral amino</w:t>
      </w:r>
      <w:r>
        <w:rPr>
          <w:spacing w:val="-3"/>
        </w:rPr>
        <w:t xml:space="preserve"> </w:t>
      </w:r>
      <w:r>
        <w:t>acids: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have always -OH group in the hydrocarbon</w:t>
      </w:r>
      <w:r>
        <w:rPr>
          <w:spacing w:val="-5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17"/>
        </w:tabs>
        <w:spacing w:before="5" w:after="0" w:line="237" w:lineRule="auto"/>
        <w:ind w:left="416" w:hanging="260"/>
        <w:rPr>
          <w:sz w:val="24"/>
        </w:rPr>
      </w:pPr>
      <w:r>
        <w:rPr>
          <w:sz w:val="24"/>
        </w:rPr>
        <w:t>have one carboxyl group and one -NH</w:t>
      </w:r>
      <w:r>
        <w:rPr>
          <w:position w:val="-7"/>
          <w:sz w:val="16"/>
        </w:rPr>
        <w:t>2</w:t>
      </w:r>
      <w:r>
        <w:rPr>
          <w:spacing w:val="18"/>
          <w:position w:val="-7"/>
          <w:sz w:val="16"/>
        </w:rPr>
        <w:t xml:space="preserve"> </w:t>
      </w:r>
      <w:r>
        <w:rPr>
          <w:sz w:val="24"/>
        </w:rPr>
        <w:t>group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03"/>
        </w:tabs>
        <w:spacing w:before="2" w:after="0" w:line="232" w:lineRule="auto"/>
        <w:ind w:hanging="246"/>
        <w:rPr>
          <w:sz w:val="16"/>
        </w:rPr>
      </w:pPr>
      <w:r>
        <w:rPr>
          <w:sz w:val="24"/>
        </w:rPr>
        <w:t>have the group =N- instead of</w:t>
      </w:r>
      <w:r>
        <w:rPr>
          <w:spacing w:val="-7"/>
          <w:sz w:val="24"/>
        </w:rPr>
        <w:t xml:space="preserve"> </w:t>
      </w: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have the -CHO group instead of the -COOH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are, e.g. serine, arginine,</w:t>
      </w:r>
      <w:r>
        <w:rPr>
          <w:spacing w:val="-5"/>
          <w:sz w:val="24"/>
        </w:rPr>
        <w:t xml:space="preserve"> </w:t>
      </w:r>
      <w:r>
        <w:rPr>
          <w:sz w:val="24"/>
        </w:rPr>
        <w:t>lysine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are, e.g. glutamic acid, cysteine,</w:t>
      </w:r>
      <w:r>
        <w:rPr>
          <w:spacing w:val="-2"/>
          <w:sz w:val="24"/>
        </w:rPr>
        <w:t xml:space="preserve"> </w:t>
      </w:r>
      <w:r>
        <w:rPr>
          <w:sz w:val="24"/>
        </w:rPr>
        <w:t>histidine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are, e.g. glycine, alanine,</w:t>
      </w:r>
      <w:r>
        <w:rPr>
          <w:spacing w:val="2"/>
          <w:sz w:val="24"/>
        </w:rPr>
        <w:t xml:space="preserve"> </w:t>
      </w:r>
      <w:r>
        <w:rPr>
          <w:sz w:val="24"/>
        </w:rPr>
        <w:t>leucine</w:t>
      </w:r>
    </w:p>
    <w:p w:rsidR="00864C38" w:rsidRDefault="00B31DBF" w:rsidP="007D0B12">
      <w:pPr>
        <w:pStyle w:val="ListParagraph"/>
        <w:numPr>
          <w:ilvl w:val="0"/>
          <w:numId w:val="36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are, e.g. proline, tyrosine, aspartic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At the isoelectric point neutral amino</w:t>
      </w:r>
      <w:r>
        <w:rPr>
          <w:spacing w:val="-9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lastRenderedPageBreak/>
        <w:t>have only the -COOH group</w:t>
      </w:r>
      <w:r>
        <w:rPr>
          <w:spacing w:val="-7"/>
          <w:sz w:val="24"/>
        </w:rPr>
        <w:t xml:space="preserve"> </w:t>
      </w:r>
      <w:r>
        <w:rPr>
          <w:sz w:val="24"/>
        </w:rPr>
        <w:t>ionized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17"/>
        </w:tabs>
        <w:spacing w:before="7" w:after="0" w:line="237" w:lineRule="auto"/>
        <w:rPr>
          <w:sz w:val="24"/>
        </w:rPr>
      </w:pPr>
      <w:r>
        <w:rPr>
          <w:sz w:val="24"/>
        </w:rPr>
        <w:t>have only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</w:t>
      </w:r>
      <w:r>
        <w:rPr>
          <w:spacing w:val="-26"/>
          <w:sz w:val="24"/>
        </w:rPr>
        <w:t xml:space="preserve"> </w:t>
      </w:r>
      <w:r>
        <w:rPr>
          <w:sz w:val="24"/>
        </w:rPr>
        <w:t>ionized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03"/>
        </w:tabs>
        <w:spacing w:before="3" w:after="0" w:line="232" w:lineRule="auto"/>
        <w:rPr>
          <w:sz w:val="16"/>
        </w:rPr>
      </w:pPr>
      <w:r>
        <w:rPr>
          <w:sz w:val="24"/>
        </w:rPr>
        <w:t>have an ionized carboxyl group and an amino group to the ions: -COO</w:t>
      </w:r>
      <w:r>
        <w:rPr>
          <w:position w:val="8"/>
          <w:sz w:val="16"/>
        </w:rPr>
        <w:t xml:space="preserve">- </w:t>
      </w:r>
      <w:r>
        <w:rPr>
          <w:sz w:val="24"/>
        </w:rPr>
        <w:t>and</w:t>
      </w:r>
      <w:r>
        <w:rPr>
          <w:spacing w:val="-35"/>
          <w:sz w:val="24"/>
        </w:rPr>
        <w:t xml:space="preserve"> </w:t>
      </w:r>
      <w:r>
        <w:rPr>
          <w:sz w:val="24"/>
        </w:rPr>
        <w:t>-NH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+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17"/>
        </w:tabs>
        <w:spacing w:after="0" w:line="273" w:lineRule="exact"/>
        <w:rPr>
          <w:sz w:val="24"/>
        </w:rPr>
      </w:pPr>
      <w:r>
        <w:rPr>
          <w:sz w:val="24"/>
        </w:rPr>
        <w:t>have no ionized characteristic groups and therefore are</w:t>
      </w:r>
      <w:r>
        <w:rPr>
          <w:spacing w:val="-15"/>
          <w:sz w:val="24"/>
        </w:rPr>
        <w:t xml:space="preserve"> </w:t>
      </w:r>
      <w:r>
        <w:rPr>
          <w:sz w:val="24"/>
        </w:rPr>
        <w:t>electroneutral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move only to the</w:t>
      </w:r>
      <w:r>
        <w:rPr>
          <w:spacing w:val="-11"/>
          <w:sz w:val="24"/>
        </w:rPr>
        <w:t xml:space="preserve"> </w:t>
      </w:r>
      <w:r>
        <w:rPr>
          <w:sz w:val="24"/>
        </w:rPr>
        <w:t>cathode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move only to the</w:t>
      </w:r>
      <w:r>
        <w:rPr>
          <w:spacing w:val="-10"/>
          <w:sz w:val="24"/>
        </w:rPr>
        <w:t xml:space="preserve"> </w:t>
      </w:r>
      <w:r>
        <w:rPr>
          <w:sz w:val="24"/>
        </w:rPr>
        <w:t>anode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15"/>
        </w:tabs>
        <w:spacing w:before="73" w:after="0" w:line="240" w:lineRule="auto"/>
        <w:rPr>
          <w:sz w:val="24"/>
        </w:rPr>
      </w:pPr>
      <w:r>
        <w:rPr>
          <w:sz w:val="24"/>
        </w:rPr>
        <w:lastRenderedPageBreak/>
        <w:t>do not move in a one-way electric</w:t>
      </w:r>
      <w:r>
        <w:rPr>
          <w:spacing w:val="-13"/>
          <w:sz w:val="24"/>
        </w:rPr>
        <w:t xml:space="preserve"> </w:t>
      </w:r>
      <w:r>
        <w:rPr>
          <w:sz w:val="24"/>
        </w:rPr>
        <w:t>field</w:t>
      </w:r>
    </w:p>
    <w:p w:rsidR="00864C38" w:rsidRDefault="00B31DBF" w:rsidP="004D2E59">
      <w:pPr>
        <w:pStyle w:val="ListParagraph"/>
        <w:numPr>
          <w:ilvl w:val="0"/>
          <w:numId w:val="743"/>
        </w:numPr>
        <w:tabs>
          <w:tab w:val="left" w:pos="417"/>
        </w:tabs>
        <w:spacing w:before="7" w:after="0" w:line="240" w:lineRule="auto"/>
        <w:rPr>
          <w:sz w:val="24"/>
        </w:rPr>
      </w:pPr>
      <w:r>
        <w:rPr>
          <w:sz w:val="24"/>
        </w:rPr>
        <w:t>have the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structure:</w:t>
      </w:r>
      <w:r w:rsidR="00A553AD">
        <w:rPr>
          <w:sz w:val="24"/>
        </w:rPr>
        <w:t xml:space="preserve"> </w:t>
      </w:r>
      <w:r w:rsidR="00A553AD">
        <w:rPr>
          <w:noProof/>
        </w:rPr>
        <w:drawing>
          <wp:inline distT="0" distB="0" distL="0" distR="0" wp14:anchorId="2A59B2D0" wp14:editId="451FC899">
            <wp:extent cx="1171429" cy="485714"/>
            <wp:effectExtent l="0" t="0" r="0" b="0"/>
            <wp:docPr id="1804" name="Pictur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90" w:after="0" w:line="276" w:lineRule="exact"/>
      </w:pPr>
      <w:r>
        <w:t>At the isoelectric point, glycine is in the following structural</w:t>
      </w:r>
      <w:r>
        <w:rPr>
          <w:spacing w:val="-22"/>
        </w:rPr>
        <w:t xml:space="preserve"> </w:t>
      </w:r>
      <w:r>
        <w:t>form: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03"/>
        </w:tabs>
        <w:spacing w:before="1" w:after="0" w:line="237" w:lineRule="auto"/>
        <w:ind w:hanging="246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N-CH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17"/>
        </w:tabs>
        <w:spacing w:before="3" w:after="0" w:line="232" w:lineRule="auto"/>
        <w:ind w:left="416" w:hanging="260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N</w:t>
      </w:r>
      <w:r>
        <w:rPr>
          <w:position w:val="8"/>
          <w:sz w:val="16"/>
        </w:rPr>
        <w:t>+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</w:t>
      </w:r>
      <w:r>
        <w:rPr>
          <w:position w:val="8"/>
          <w:sz w:val="16"/>
        </w:rPr>
        <w:t>-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HN=CH-COOH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N-CH</w:t>
      </w:r>
      <w:r>
        <w:rPr>
          <w:position w:val="-7"/>
          <w:sz w:val="16"/>
        </w:rPr>
        <w:t>2</w:t>
      </w:r>
      <w:r>
        <w:rPr>
          <w:sz w:val="24"/>
        </w:rPr>
        <w:t>-COO</w:t>
      </w:r>
      <w:r>
        <w:rPr>
          <w:position w:val="8"/>
          <w:sz w:val="16"/>
        </w:rPr>
        <w:t>-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03"/>
        </w:tabs>
        <w:spacing w:before="3" w:after="0" w:line="237" w:lineRule="auto"/>
        <w:ind w:hanging="246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N</w:t>
      </w:r>
      <w:r>
        <w:rPr>
          <w:position w:val="8"/>
          <w:sz w:val="16"/>
        </w:rPr>
        <w:t>+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376"/>
        </w:tabs>
        <w:spacing w:before="2" w:after="0" w:line="237" w:lineRule="auto"/>
        <w:ind w:left="375" w:hanging="219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C-CH(NH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+</w:t>
      </w:r>
      <w:r>
        <w:rPr>
          <w:sz w:val="24"/>
        </w:rPr>
        <w:t>)-COOH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N</w:t>
      </w:r>
      <w:r>
        <w:rPr>
          <w:position w:val="8"/>
          <w:sz w:val="16"/>
        </w:rPr>
        <w:t>+</w:t>
      </w:r>
      <w:r>
        <w:rPr>
          <w:sz w:val="24"/>
        </w:rPr>
        <w:t>-CH</w:t>
      </w:r>
      <w:r>
        <w:rPr>
          <w:position w:val="8"/>
          <w:sz w:val="16"/>
        </w:rPr>
        <w:t>-</w:t>
      </w:r>
      <w:r>
        <w:rPr>
          <w:sz w:val="24"/>
        </w:rPr>
        <w:t>-COOH</w:t>
      </w:r>
    </w:p>
    <w:p w:rsidR="00864C38" w:rsidRDefault="00B31DBF" w:rsidP="007D0B12">
      <w:pPr>
        <w:pStyle w:val="ListParagraph"/>
        <w:numPr>
          <w:ilvl w:val="0"/>
          <w:numId w:val="367"/>
        </w:numPr>
        <w:tabs>
          <w:tab w:val="left" w:pos="417"/>
        </w:tabs>
        <w:spacing w:before="1" w:after="0" w:line="240" w:lineRule="auto"/>
        <w:ind w:left="416" w:hanging="260"/>
        <w:rPr>
          <w:sz w:val="16"/>
        </w:rPr>
      </w:pPr>
      <w:r>
        <w:rPr>
          <w:position w:val="8"/>
          <w:sz w:val="16"/>
        </w:rPr>
        <w:t>-</w:t>
      </w:r>
      <w:r>
        <w:rPr>
          <w:sz w:val="24"/>
        </w:rPr>
        <w:t>OOC-CH</w:t>
      </w:r>
      <w:r>
        <w:rPr>
          <w:position w:val="-7"/>
          <w:sz w:val="16"/>
        </w:rPr>
        <w:t>2</w:t>
      </w:r>
      <w:r>
        <w:rPr>
          <w:sz w:val="24"/>
        </w:rPr>
        <w:t>-NH</w:t>
      </w:r>
      <w:r>
        <w:rPr>
          <w:position w:val="-7"/>
          <w:sz w:val="16"/>
        </w:rPr>
        <w:t>3</w:t>
      </w:r>
      <w:r>
        <w:rPr>
          <w:position w:val="8"/>
          <w:sz w:val="16"/>
        </w:rPr>
        <w:t>+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06" w:after="0" w:line="276" w:lineRule="exact"/>
      </w:pPr>
      <w:r>
        <w:t>Glycine at pH = 9 is predominantly in the following structural</w:t>
      </w:r>
      <w:r>
        <w:rPr>
          <w:spacing w:val="-21"/>
        </w:rPr>
        <w:t xml:space="preserve"> </w:t>
      </w:r>
      <w:r>
        <w:t>form:</w:t>
      </w:r>
    </w:p>
    <w:p w:rsidR="00864C38" w:rsidRDefault="00B31DBF" w:rsidP="004D2E59">
      <w:pPr>
        <w:pStyle w:val="ListParagraph"/>
        <w:numPr>
          <w:ilvl w:val="0"/>
          <w:numId w:val="756"/>
        </w:numPr>
        <w:tabs>
          <w:tab w:val="left" w:pos="403"/>
        </w:tabs>
        <w:spacing w:after="0" w:line="240" w:lineRule="auto"/>
        <w:rPr>
          <w:sz w:val="16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N-CH</w:t>
      </w:r>
      <w:r>
        <w:rPr>
          <w:position w:val="-7"/>
          <w:sz w:val="16"/>
        </w:rPr>
        <w:t>2</w:t>
      </w:r>
      <w:r>
        <w:rPr>
          <w:sz w:val="24"/>
        </w:rPr>
        <w:t>-COO</w:t>
      </w:r>
      <w:r>
        <w:rPr>
          <w:position w:val="8"/>
          <w:sz w:val="16"/>
        </w:rPr>
        <w:t>-</w:t>
      </w:r>
    </w:p>
    <w:p w:rsidR="00864C38" w:rsidRDefault="00B31DBF" w:rsidP="004D2E59">
      <w:pPr>
        <w:pStyle w:val="ListParagraph"/>
        <w:numPr>
          <w:ilvl w:val="0"/>
          <w:numId w:val="756"/>
        </w:numPr>
        <w:tabs>
          <w:tab w:val="left" w:pos="417"/>
        </w:tabs>
        <w:spacing w:before="3" w:after="0" w:line="237" w:lineRule="auto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N-CH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4D2E59">
      <w:pPr>
        <w:pStyle w:val="ListParagraph"/>
        <w:numPr>
          <w:ilvl w:val="0"/>
          <w:numId w:val="756"/>
        </w:numPr>
        <w:tabs>
          <w:tab w:val="left" w:pos="403"/>
        </w:tabs>
        <w:spacing w:before="2" w:after="0" w:line="237" w:lineRule="auto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N</w:t>
      </w:r>
      <w:r>
        <w:rPr>
          <w:position w:val="8"/>
          <w:sz w:val="16"/>
        </w:rPr>
        <w:t>+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1E6778" w:rsidRPr="001E6778" w:rsidRDefault="00B31DBF" w:rsidP="004D2E59">
      <w:pPr>
        <w:pStyle w:val="ListParagraph"/>
        <w:numPr>
          <w:ilvl w:val="0"/>
          <w:numId w:val="756"/>
        </w:numPr>
        <w:tabs>
          <w:tab w:val="left" w:pos="417"/>
        </w:tabs>
        <w:spacing w:after="0" w:line="441" w:lineRule="auto"/>
        <w:ind w:right="7278"/>
        <w:rPr>
          <w:sz w:val="24"/>
        </w:rPr>
      </w:pPr>
      <w:r>
        <w:rPr>
          <w:spacing w:val="-1"/>
          <w:sz w:val="24"/>
        </w:rPr>
        <w:t>H</w:t>
      </w:r>
      <w:r>
        <w:rPr>
          <w:spacing w:val="-1"/>
          <w:position w:val="-7"/>
          <w:sz w:val="16"/>
        </w:rPr>
        <w:t>3</w:t>
      </w:r>
      <w:r>
        <w:rPr>
          <w:spacing w:val="-1"/>
          <w:sz w:val="24"/>
        </w:rPr>
        <w:t>N</w:t>
      </w:r>
      <w:r>
        <w:rPr>
          <w:spacing w:val="-1"/>
          <w:position w:val="8"/>
          <w:sz w:val="16"/>
        </w:rPr>
        <w:t>+</w:t>
      </w:r>
      <w:r>
        <w:rPr>
          <w:spacing w:val="-1"/>
          <w:sz w:val="24"/>
        </w:rPr>
        <w:t>-CH</w:t>
      </w:r>
      <w:r>
        <w:rPr>
          <w:spacing w:val="-1"/>
          <w:position w:val="-7"/>
          <w:sz w:val="16"/>
        </w:rPr>
        <w:t>2</w:t>
      </w:r>
      <w:r>
        <w:rPr>
          <w:spacing w:val="-1"/>
          <w:sz w:val="24"/>
        </w:rPr>
        <w:t>-COO</w:t>
      </w:r>
      <w:r>
        <w:rPr>
          <w:spacing w:val="-1"/>
          <w:position w:val="8"/>
          <w:sz w:val="16"/>
        </w:rPr>
        <w:t>-</w:t>
      </w:r>
      <w:r>
        <w:rPr>
          <w:spacing w:val="-1"/>
          <w:sz w:val="16"/>
        </w:rPr>
        <w:t xml:space="preserve"> </w:t>
      </w:r>
    </w:p>
    <w:p w:rsidR="00864C38" w:rsidRDefault="00A553AD" w:rsidP="004D2E59">
      <w:pPr>
        <w:pStyle w:val="ListParagraph"/>
        <w:numPr>
          <w:ilvl w:val="0"/>
          <w:numId w:val="756"/>
        </w:numPr>
        <w:tabs>
          <w:tab w:val="left" w:pos="417"/>
        </w:tabs>
        <w:spacing w:after="0" w:line="441" w:lineRule="auto"/>
        <w:ind w:right="7278"/>
        <w:rPr>
          <w:sz w:val="24"/>
        </w:rPr>
      </w:pPr>
      <w:r>
        <w:rPr>
          <w:noProof/>
        </w:rPr>
        <w:drawing>
          <wp:inline distT="0" distB="0" distL="0" distR="0" wp14:anchorId="67CABA4F" wp14:editId="0E5E06CC">
            <wp:extent cx="980952" cy="580952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AD" w:rsidRPr="004D2E59" w:rsidRDefault="00B31DBF" w:rsidP="004D2E59">
      <w:pPr>
        <w:pStyle w:val="ListParagraph"/>
        <w:numPr>
          <w:ilvl w:val="0"/>
          <w:numId w:val="756"/>
        </w:numPr>
        <w:spacing w:before="55" w:line="448" w:lineRule="auto"/>
        <w:ind w:right="6920"/>
        <w:rPr>
          <w:spacing w:val="-3"/>
          <w:sz w:val="16"/>
        </w:rPr>
      </w:pPr>
      <w:r w:rsidRPr="004D2E59">
        <w:rPr>
          <w:spacing w:val="-3"/>
          <w:sz w:val="24"/>
        </w:rPr>
        <w:t>HO-CH</w:t>
      </w:r>
      <w:r w:rsidRPr="004D2E59">
        <w:rPr>
          <w:spacing w:val="-3"/>
          <w:position w:val="-7"/>
          <w:sz w:val="16"/>
        </w:rPr>
        <w:t>2</w:t>
      </w:r>
      <w:r w:rsidRPr="004D2E59">
        <w:rPr>
          <w:spacing w:val="-3"/>
          <w:sz w:val="24"/>
        </w:rPr>
        <w:t>-CH</w:t>
      </w:r>
      <w:r w:rsidRPr="004D2E59">
        <w:rPr>
          <w:spacing w:val="-3"/>
          <w:position w:val="-7"/>
          <w:sz w:val="16"/>
        </w:rPr>
        <w:t>2</w:t>
      </w:r>
      <w:r w:rsidRPr="004D2E59">
        <w:rPr>
          <w:spacing w:val="-3"/>
          <w:sz w:val="24"/>
        </w:rPr>
        <w:t>-O</w:t>
      </w:r>
      <w:r w:rsidRPr="004D2E59">
        <w:rPr>
          <w:spacing w:val="-3"/>
          <w:position w:val="8"/>
          <w:sz w:val="16"/>
        </w:rPr>
        <w:t>-</w:t>
      </w:r>
      <w:r w:rsidRPr="004D2E59">
        <w:rPr>
          <w:spacing w:val="-3"/>
          <w:sz w:val="16"/>
        </w:rPr>
        <w:t xml:space="preserve"> </w:t>
      </w:r>
    </w:p>
    <w:p w:rsidR="00864C38" w:rsidRPr="004D2E59" w:rsidRDefault="00A553AD" w:rsidP="004D2E59">
      <w:pPr>
        <w:pStyle w:val="ListParagraph"/>
        <w:numPr>
          <w:ilvl w:val="0"/>
          <w:numId w:val="756"/>
        </w:numPr>
        <w:spacing w:before="55" w:line="448" w:lineRule="auto"/>
        <w:ind w:right="7192"/>
        <w:rPr>
          <w:sz w:val="24"/>
        </w:rPr>
      </w:pPr>
      <w:r>
        <w:rPr>
          <w:noProof/>
        </w:rPr>
        <w:drawing>
          <wp:inline distT="0" distB="0" distL="0" distR="0" wp14:anchorId="27E0846D" wp14:editId="183DAF6B">
            <wp:extent cx="1028571" cy="571429"/>
            <wp:effectExtent l="0" t="0" r="635" b="635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A553AD" w:rsidP="004D2E59">
      <w:pPr>
        <w:pStyle w:val="BodyText"/>
        <w:numPr>
          <w:ilvl w:val="0"/>
          <w:numId w:val="756"/>
        </w:numPr>
        <w:spacing w:before="90" w:line="240" w:lineRule="auto"/>
      </w:pPr>
      <w:r>
        <w:rPr>
          <w:noProof/>
        </w:rPr>
        <w:drawing>
          <wp:inline distT="0" distB="0" distL="0" distR="0" wp14:anchorId="7B0EAB99" wp14:editId="6392AA1B">
            <wp:extent cx="1285714" cy="533333"/>
            <wp:effectExtent l="0" t="0" r="0" b="635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525"/>
        </w:tabs>
        <w:spacing w:before="225" w:after="0" w:line="240" w:lineRule="auto"/>
      </w:pPr>
      <w:r>
        <w:t>Compound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5E658852" wp14:editId="666CCD94">
            <wp:extent cx="1866667" cy="485714"/>
            <wp:effectExtent l="0" t="0" r="635" b="0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AD">
        <w:t xml:space="preserve"> </w:t>
      </w:r>
      <w:r>
        <w:t>has the</w:t>
      </w:r>
      <w:r>
        <w:rPr>
          <w:spacing w:val="-3"/>
        </w:rPr>
        <w:t xml:space="preserve"> </w:t>
      </w:r>
      <w:r>
        <w:t>name:</w:t>
      </w:r>
    </w:p>
    <w:p w:rsidR="00864C38" w:rsidRDefault="00864C38">
      <w:pPr>
        <w:pStyle w:val="BodyText"/>
        <w:spacing w:before="1" w:line="240" w:lineRule="auto"/>
        <w:ind w:left="0" w:firstLine="0"/>
        <w:rPr>
          <w:b/>
          <w:sz w:val="33"/>
        </w:rPr>
      </w:pP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serine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threonine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cysteine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asparagine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α-amino-β-</w:t>
      </w:r>
      <w:proofErr w:type="spellStart"/>
      <w:r>
        <w:rPr>
          <w:sz w:val="24"/>
        </w:rPr>
        <w:t>hydroxypropionic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2-amino-3-hydroxypropanoic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6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valine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5547"/>
        </w:tabs>
        <w:spacing w:before="213"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5E2BC2AF" wp14:editId="418480E6">
            <wp:extent cx="2314286" cy="533333"/>
            <wp:effectExtent l="0" t="0" r="0" b="635"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AD">
        <w:t xml:space="preserve"> </w:t>
      </w:r>
      <w:r>
        <w:t>is:</w:t>
      </w:r>
    </w:p>
    <w:p w:rsidR="00864C38" w:rsidRDefault="00864C38">
      <w:pPr>
        <w:pStyle w:val="BodyText"/>
        <w:spacing w:before="1" w:line="240" w:lineRule="auto"/>
        <w:ind w:left="0" w:firstLine="0"/>
        <w:rPr>
          <w:b/>
          <w:sz w:val="33"/>
        </w:rPr>
      </w:pP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tyrosine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threonine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phenylalanine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tryptophan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histidine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4-hydroxyphenylalanine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proline</w:t>
      </w:r>
    </w:p>
    <w:p w:rsidR="00864C38" w:rsidRDefault="00B31DBF" w:rsidP="004D2E59">
      <w:pPr>
        <w:pStyle w:val="ListParagraph"/>
        <w:numPr>
          <w:ilvl w:val="0"/>
          <w:numId w:val="36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tryptamine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Glutamic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 decarboxylation gives</w:t>
      </w:r>
      <w:r>
        <w:rPr>
          <w:spacing w:val="-5"/>
          <w:sz w:val="24"/>
        </w:rPr>
        <w:t xml:space="preserve"> </w:t>
      </w:r>
      <w:r>
        <w:rPr>
          <w:sz w:val="24"/>
        </w:rPr>
        <w:t>glutamine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2-aminopentanedioic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is </w:t>
      </w:r>
      <w:proofErr w:type="spellStart"/>
      <w:r>
        <w:rPr>
          <w:sz w:val="24"/>
        </w:rPr>
        <w:t>monoamino</w:t>
      </w:r>
      <w:proofErr w:type="spellEnd"/>
      <w:r>
        <w:rPr>
          <w:sz w:val="24"/>
        </w:rPr>
        <w:t xml:space="preserve"> monocarboxylic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is </w:t>
      </w:r>
      <w:proofErr w:type="spellStart"/>
      <w:r>
        <w:rPr>
          <w:sz w:val="24"/>
        </w:rPr>
        <w:t>diaminomonocarboxylic</w:t>
      </w:r>
      <w:proofErr w:type="spellEnd"/>
      <w:r>
        <w:rPr>
          <w:spacing w:val="-1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is </w:t>
      </w:r>
      <w:proofErr w:type="spellStart"/>
      <w:r>
        <w:rPr>
          <w:sz w:val="24"/>
        </w:rPr>
        <w:t>monoaminodicarboxylic</w:t>
      </w:r>
      <w:proofErr w:type="spellEnd"/>
      <w:r>
        <w:rPr>
          <w:spacing w:val="-2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376"/>
        </w:tabs>
        <w:spacing w:before="5" w:after="0" w:line="240" w:lineRule="auto"/>
        <w:ind w:left="375" w:hanging="219"/>
        <w:rPr>
          <w:sz w:val="24"/>
        </w:rPr>
      </w:pPr>
      <w:r>
        <w:rPr>
          <w:sz w:val="24"/>
        </w:rPr>
        <w:t>has the formula</w:t>
      </w:r>
      <w:r>
        <w:rPr>
          <w:spacing w:val="-4"/>
          <w:sz w:val="24"/>
        </w:rPr>
        <w:t xml:space="preserve"> </w:t>
      </w: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15"/>
        </w:tabs>
        <w:spacing w:before="5" w:after="0" w:line="232" w:lineRule="auto"/>
        <w:ind w:left="414" w:hanging="258"/>
        <w:rPr>
          <w:sz w:val="24"/>
        </w:rPr>
      </w:pPr>
      <w:r>
        <w:rPr>
          <w:sz w:val="24"/>
        </w:rPr>
        <w:t>has the formula</w:t>
      </w:r>
      <w:r>
        <w:rPr>
          <w:spacing w:val="-2"/>
          <w:sz w:val="24"/>
        </w:rPr>
        <w:t xml:space="preserve"> </w:t>
      </w: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-CH(NH</w:t>
      </w:r>
      <w:r>
        <w:rPr>
          <w:position w:val="-7"/>
          <w:sz w:val="16"/>
        </w:rPr>
        <w:t>2</w:t>
      </w:r>
      <w:r>
        <w:rPr>
          <w:sz w:val="24"/>
        </w:rPr>
        <w:t>)-COOH</w:t>
      </w:r>
    </w:p>
    <w:p w:rsidR="00864C38" w:rsidRDefault="00B31DBF" w:rsidP="004D2E59">
      <w:pPr>
        <w:pStyle w:val="ListParagraph"/>
        <w:numPr>
          <w:ilvl w:val="0"/>
          <w:numId w:val="370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is an acidic amino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11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Compound HOOC-CO-CH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2</w:t>
      </w:r>
      <w:r>
        <w:t>-COOH: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is formed in the citrate</w:t>
      </w:r>
      <w:r>
        <w:rPr>
          <w:spacing w:val="-20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called α-</w:t>
      </w:r>
      <w:proofErr w:type="spellStart"/>
      <w:r>
        <w:rPr>
          <w:sz w:val="24"/>
        </w:rPr>
        <w:t>oxoglutamic</w:t>
      </w:r>
      <w:proofErr w:type="spellEnd"/>
      <w:r>
        <w:rPr>
          <w:spacing w:val="-2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alpha-ketoglutaric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glutamic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glutaric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2-oxoglutaric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2-oxopentanedioic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an intermediate in the Krebs</w:t>
      </w:r>
      <w:r>
        <w:rPr>
          <w:spacing w:val="-6"/>
          <w:sz w:val="24"/>
        </w:rPr>
        <w:t xml:space="preserve"> </w:t>
      </w:r>
      <w:r>
        <w:rPr>
          <w:sz w:val="24"/>
        </w:rPr>
        <w:t>cycle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Trichloroacetic</w:t>
      </w:r>
      <w:r>
        <w:rPr>
          <w:spacing w:val="-3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used to precipitate proteins in the biological</w:t>
      </w:r>
      <w:r>
        <w:rPr>
          <w:spacing w:val="-9"/>
          <w:sz w:val="24"/>
        </w:rPr>
        <w:t xml:space="preserve"> </w:t>
      </w:r>
      <w:r>
        <w:rPr>
          <w:sz w:val="24"/>
        </w:rPr>
        <w:t>material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used as a blood-clotting</w:t>
      </w:r>
      <w:r>
        <w:rPr>
          <w:spacing w:val="-8"/>
          <w:sz w:val="24"/>
        </w:rPr>
        <w:t xml:space="preserve"> </w:t>
      </w:r>
      <w:r>
        <w:rPr>
          <w:sz w:val="24"/>
        </w:rPr>
        <w:t>agent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denatures</w:t>
      </w:r>
      <w:r>
        <w:rPr>
          <w:spacing w:val="-2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the weakest halo carboxylic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03"/>
        </w:tabs>
        <w:spacing w:before="8" w:after="0" w:line="232" w:lineRule="auto"/>
        <w:ind w:hanging="246"/>
        <w:rPr>
          <w:sz w:val="24"/>
        </w:rPr>
      </w:pPr>
      <w:r>
        <w:rPr>
          <w:sz w:val="24"/>
        </w:rPr>
        <w:t>has the formula</w:t>
      </w:r>
      <w:r>
        <w:rPr>
          <w:spacing w:val="-4"/>
          <w:sz w:val="24"/>
        </w:rPr>
        <w:t xml:space="preserve"> </w:t>
      </w: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COO)</w:t>
      </w:r>
      <w:r>
        <w:rPr>
          <w:position w:val="-7"/>
          <w:sz w:val="16"/>
        </w:rPr>
        <w:t>3</w:t>
      </w:r>
      <w:r>
        <w:rPr>
          <w:sz w:val="24"/>
        </w:rPr>
        <w:t>Cl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is a strong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15"/>
        </w:tabs>
        <w:spacing w:before="8" w:after="0" w:line="232" w:lineRule="auto"/>
        <w:ind w:left="414" w:hanging="258"/>
        <w:rPr>
          <w:sz w:val="24"/>
        </w:rPr>
      </w:pPr>
      <w:r>
        <w:rPr>
          <w:sz w:val="24"/>
        </w:rPr>
        <w:t>has the formula</w:t>
      </w:r>
      <w:r>
        <w:rPr>
          <w:spacing w:val="-4"/>
          <w:sz w:val="24"/>
        </w:rPr>
        <w:t xml:space="preserve"> </w:t>
      </w:r>
      <w:r>
        <w:rPr>
          <w:sz w:val="24"/>
        </w:rPr>
        <w:t>Cl</w:t>
      </w:r>
      <w:r>
        <w:rPr>
          <w:position w:val="-7"/>
          <w:sz w:val="16"/>
        </w:rPr>
        <w:t>3</w:t>
      </w:r>
      <w:r>
        <w:rPr>
          <w:sz w:val="24"/>
        </w:rPr>
        <w:t>C-COOH</w:t>
      </w:r>
    </w:p>
    <w:p w:rsidR="00864C38" w:rsidRDefault="00B31DBF" w:rsidP="004D2E59">
      <w:pPr>
        <w:pStyle w:val="ListParagraph"/>
        <w:numPr>
          <w:ilvl w:val="0"/>
          <w:numId w:val="37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is a stronger acid than monochloroacetic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acid</w:t>
      </w:r>
      <w:proofErr w:type="gram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Select optically active</w:t>
      </w:r>
      <w:r>
        <w:rPr>
          <w:spacing w:val="-4"/>
        </w:rPr>
        <w:t xml:space="preserve"> </w:t>
      </w:r>
      <w:r>
        <w:t>compounds:</w:t>
      </w:r>
    </w:p>
    <w:p w:rsidR="00864C38" w:rsidRDefault="00A553AD" w:rsidP="004D2E59">
      <w:pPr>
        <w:pStyle w:val="BodyText"/>
        <w:numPr>
          <w:ilvl w:val="0"/>
          <w:numId w:val="744"/>
        </w:numPr>
        <w:spacing w:line="273" w:lineRule="exact"/>
      </w:pPr>
      <w:r>
        <w:rPr>
          <w:noProof/>
        </w:rPr>
        <w:drawing>
          <wp:inline distT="0" distB="0" distL="0" distR="0" wp14:anchorId="1879B922" wp14:editId="21091C97">
            <wp:extent cx="2038095" cy="447619"/>
            <wp:effectExtent l="0" t="0" r="635" b="0"/>
            <wp:docPr id="1810" name="Pictur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A553AD" w:rsidP="004D2E59">
      <w:pPr>
        <w:pStyle w:val="BodyText"/>
        <w:numPr>
          <w:ilvl w:val="0"/>
          <w:numId w:val="744"/>
        </w:numPr>
        <w:spacing w:before="205" w:line="240" w:lineRule="auto"/>
      </w:pPr>
      <w:r>
        <w:rPr>
          <w:noProof/>
        </w:rPr>
        <w:drawing>
          <wp:inline distT="0" distB="0" distL="0" distR="0" wp14:anchorId="1D19367A" wp14:editId="51CD50F3">
            <wp:extent cx="2161905" cy="657143"/>
            <wp:effectExtent l="0" t="0" r="0" b="0"/>
            <wp:docPr id="1811" name="Picture 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before="7" w:line="240" w:lineRule="auto"/>
        <w:ind w:left="0" w:firstLine="0"/>
        <w:rPr>
          <w:sz w:val="28"/>
        </w:rPr>
      </w:pPr>
    </w:p>
    <w:p w:rsidR="00864C38" w:rsidRDefault="00A553AD" w:rsidP="004D2E59">
      <w:pPr>
        <w:pStyle w:val="BodyText"/>
        <w:numPr>
          <w:ilvl w:val="0"/>
          <w:numId w:val="744"/>
        </w:numPr>
        <w:spacing w:line="240" w:lineRule="auto"/>
      </w:pPr>
      <w:r>
        <w:rPr>
          <w:noProof/>
        </w:rPr>
        <w:drawing>
          <wp:inline distT="0" distB="0" distL="0" distR="0" wp14:anchorId="6D425144" wp14:editId="2145C4DE">
            <wp:extent cx="1904762" cy="695238"/>
            <wp:effectExtent l="0" t="0" r="635" b="0"/>
            <wp:docPr id="1812" name="Picture 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7"/>
        </w:rPr>
      </w:pPr>
    </w:p>
    <w:p w:rsidR="00864C38" w:rsidRDefault="00A553AD" w:rsidP="004D2E59">
      <w:pPr>
        <w:pStyle w:val="BodyText"/>
        <w:numPr>
          <w:ilvl w:val="0"/>
          <w:numId w:val="744"/>
        </w:numPr>
        <w:spacing w:before="90" w:line="240" w:lineRule="auto"/>
      </w:pPr>
      <w:r>
        <w:rPr>
          <w:noProof/>
        </w:rPr>
        <w:drawing>
          <wp:inline distT="0" distB="0" distL="0" distR="0" wp14:anchorId="1353E4D6" wp14:editId="7C7A2ADE">
            <wp:extent cx="1352381" cy="476190"/>
            <wp:effectExtent l="0" t="0" r="635" b="635"/>
            <wp:docPr id="1813" name="Picture 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</w:pPr>
    </w:p>
    <w:p w:rsidR="00864C38" w:rsidRDefault="00A553AD" w:rsidP="004D2E59">
      <w:pPr>
        <w:pStyle w:val="BodyText"/>
        <w:numPr>
          <w:ilvl w:val="0"/>
          <w:numId w:val="744"/>
        </w:numPr>
        <w:spacing w:before="90" w:line="240" w:lineRule="auto"/>
      </w:pPr>
      <w:r>
        <w:rPr>
          <w:noProof/>
        </w:rPr>
        <w:drawing>
          <wp:inline distT="0" distB="0" distL="0" distR="0" wp14:anchorId="5F4514E2" wp14:editId="4B208C27">
            <wp:extent cx="1352381" cy="438095"/>
            <wp:effectExtent l="0" t="0" r="635" b="635"/>
            <wp:docPr id="1814" name="Picture 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9"/>
        </w:rPr>
      </w:pPr>
    </w:p>
    <w:p w:rsidR="00864C38" w:rsidRDefault="00A553AD" w:rsidP="004D2E59">
      <w:pPr>
        <w:pStyle w:val="BodyText"/>
        <w:numPr>
          <w:ilvl w:val="0"/>
          <w:numId w:val="744"/>
        </w:numPr>
        <w:spacing w:before="90" w:line="240" w:lineRule="auto"/>
      </w:pPr>
      <w:r>
        <w:rPr>
          <w:noProof/>
        </w:rPr>
        <w:drawing>
          <wp:inline distT="0" distB="0" distL="0" distR="0" wp14:anchorId="181018F5" wp14:editId="036B34DB">
            <wp:extent cx="1000000" cy="447619"/>
            <wp:effectExtent l="0" t="0" r="0" b="0"/>
            <wp:docPr id="1815" name="Picture 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7" w:line="240" w:lineRule="auto"/>
        <w:ind w:left="0" w:firstLine="0"/>
        <w:rPr>
          <w:sz w:val="23"/>
        </w:rPr>
      </w:pPr>
    </w:p>
    <w:p w:rsidR="00864C38" w:rsidRDefault="00B31DBF" w:rsidP="004D2E59">
      <w:pPr>
        <w:pStyle w:val="ListParagraph"/>
        <w:numPr>
          <w:ilvl w:val="0"/>
          <w:numId w:val="744"/>
        </w:numPr>
        <w:tabs>
          <w:tab w:val="left" w:pos="417"/>
        </w:tabs>
        <w:spacing w:before="90" w:after="0" w:line="276" w:lineRule="exact"/>
        <w:rPr>
          <w:sz w:val="24"/>
        </w:rPr>
      </w:pPr>
      <w:r>
        <w:rPr>
          <w:sz w:val="24"/>
        </w:rPr>
        <w:t>cysteine</w:t>
      </w:r>
    </w:p>
    <w:p w:rsidR="00864C38" w:rsidRDefault="00B31DBF" w:rsidP="004D2E59">
      <w:pPr>
        <w:pStyle w:val="ListParagraph"/>
        <w:numPr>
          <w:ilvl w:val="0"/>
          <w:numId w:val="744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glucose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Lactic acid may be formed: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 adding two hydrogen atoms to pyruvic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hydration of pyruvic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the hydrogenation of 2-oxopropanoic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reduction of pyruvic</w:t>
      </w:r>
      <w:r>
        <w:rPr>
          <w:spacing w:val="-2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the oxidation of pyruvic</w:t>
      </w:r>
      <w:r>
        <w:rPr>
          <w:spacing w:val="-2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 the gastric juice under physiological</w:t>
      </w:r>
      <w:r>
        <w:rPr>
          <w:spacing w:val="-37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in the gastric juice under pathological</w:t>
      </w:r>
      <w:r>
        <w:rPr>
          <w:spacing w:val="-34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4D2E59">
      <w:pPr>
        <w:pStyle w:val="ListParagraph"/>
        <w:numPr>
          <w:ilvl w:val="0"/>
          <w:numId w:val="37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process of anaerobic</w:t>
      </w:r>
      <w:r>
        <w:rPr>
          <w:spacing w:val="-7"/>
          <w:sz w:val="24"/>
        </w:rPr>
        <w:t xml:space="preserve"> </w:t>
      </w:r>
      <w:r>
        <w:rPr>
          <w:sz w:val="24"/>
        </w:rPr>
        <w:t>glycolysis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Acetone from acetoacetic acid may be</w:t>
      </w:r>
      <w:r>
        <w:rPr>
          <w:spacing w:val="-12"/>
        </w:rPr>
        <w:t xml:space="preserve"> </w:t>
      </w:r>
      <w:r>
        <w:t>formed: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reduction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decarboxylation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dehydrogenation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03"/>
        </w:tabs>
        <w:spacing w:before="5" w:after="0" w:line="240" w:lineRule="auto"/>
        <w:ind w:hanging="246"/>
        <w:rPr>
          <w:sz w:val="24"/>
        </w:rPr>
      </w:pPr>
      <w:r>
        <w:rPr>
          <w:sz w:val="24"/>
        </w:rPr>
        <w:t>by CO</w:t>
      </w:r>
      <w:r>
        <w:rPr>
          <w:position w:val="-7"/>
          <w:sz w:val="16"/>
        </w:rPr>
        <w:t>2</w:t>
      </w:r>
      <w:r>
        <w:rPr>
          <w:spacing w:val="15"/>
          <w:position w:val="-7"/>
          <w:sz w:val="16"/>
        </w:rPr>
        <w:t xml:space="preserve"> </w:t>
      </w:r>
      <w:r>
        <w:rPr>
          <w:sz w:val="24"/>
        </w:rPr>
        <w:t>elimination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376"/>
        </w:tabs>
        <w:spacing w:before="1" w:after="0" w:line="235" w:lineRule="auto"/>
        <w:ind w:left="375" w:hanging="219"/>
        <w:rPr>
          <w:sz w:val="24"/>
        </w:rPr>
      </w:pPr>
      <w:r>
        <w:rPr>
          <w:sz w:val="24"/>
        </w:rPr>
        <w:t>by elimination of</w:t>
      </w:r>
      <w:r>
        <w:rPr>
          <w:spacing w:val="-8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O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hydrogenation</w:t>
      </w:r>
    </w:p>
    <w:p w:rsidR="00864C38" w:rsidRDefault="00B31DBF" w:rsidP="004D2E59">
      <w:pPr>
        <w:pStyle w:val="ListParagraph"/>
        <w:numPr>
          <w:ilvl w:val="0"/>
          <w:numId w:val="37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hydration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acidic character has the amino</w:t>
      </w:r>
      <w:r>
        <w:rPr>
          <w:spacing w:val="-10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2-aminoglutaric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3-hydroxy-2-aminopropanoic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aspartic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glutamic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valine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arginine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lysine</w:t>
      </w:r>
    </w:p>
    <w:p w:rsidR="00864C38" w:rsidRDefault="00B31DBF" w:rsidP="004D2E59">
      <w:pPr>
        <w:pStyle w:val="ListParagraph"/>
        <w:numPr>
          <w:ilvl w:val="0"/>
          <w:numId w:val="37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leucine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acids are well soluble in</w:t>
      </w:r>
      <w:r>
        <w:rPr>
          <w:spacing w:val="-14"/>
        </w:rPr>
        <w:t xml:space="preserve"> </w:t>
      </w:r>
      <w:proofErr w:type="gramStart"/>
      <w:r>
        <w:t>water:</w:t>
      </w:r>
      <w:proofErr w:type="gramEnd"/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formic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stearic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linoleic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propionic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palmitic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ethanoic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trichloroacetic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2773"/>
        </w:tabs>
        <w:spacing w:after="0" w:line="240" w:lineRule="auto"/>
      </w:pPr>
      <w:r>
        <w:t>The</w:t>
      </w:r>
      <w:r>
        <w:rPr>
          <w:spacing w:val="-3"/>
        </w:rPr>
        <w:t xml:space="preserve"> </w:t>
      </w:r>
      <w:r>
        <w:t>group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0F4B297C" wp14:editId="26272D7D">
            <wp:extent cx="638095" cy="380952"/>
            <wp:effectExtent l="0" t="0" r="0" b="635"/>
            <wp:docPr id="1816" name="Picture 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is: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03"/>
        </w:tabs>
        <w:spacing w:before="220" w:after="0" w:line="240" w:lineRule="auto"/>
        <w:ind w:hanging="246"/>
        <w:rPr>
          <w:sz w:val="24"/>
        </w:rPr>
      </w:pPr>
      <w:r>
        <w:rPr>
          <w:sz w:val="24"/>
        </w:rPr>
        <w:t>responsible for its oxidation properties in the formic acid</w:t>
      </w:r>
      <w:r>
        <w:rPr>
          <w:spacing w:val="-1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>formaldehyde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formyl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characteristic group of</w:t>
      </w:r>
      <w:r>
        <w:rPr>
          <w:spacing w:val="-2"/>
          <w:sz w:val="24"/>
        </w:rPr>
        <w:t xml:space="preserve"> </w:t>
      </w:r>
      <w:r>
        <w:rPr>
          <w:sz w:val="24"/>
        </w:rPr>
        <w:t>ketones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characteristic group of</w:t>
      </w:r>
      <w:r>
        <w:rPr>
          <w:spacing w:val="-3"/>
          <w:sz w:val="24"/>
        </w:rPr>
        <w:t xml:space="preserve"> </w:t>
      </w:r>
      <w:r>
        <w:rPr>
          <w:sz w:val="24"/>
        </w:rPr>
        <w:t>aldehydes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characteristic group of 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acetyl</w:t>
      </w:r>
    </w:p>
    <w:p w:rsidR="00864C38" w:rsidRDefault="00B31DBF" w:rsidP="004D2E59">
      <w:pPr>
        <w:pStyle w:val="ListParagraph"/>
        <w:numPr>
          <w:ilvl w:val="0"/>
          <w:numId w:val="37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a group which gives the molecule reducing</w:t>
      </w:r>
      <w:r>
        <w:rPr>
          <w:spacing w:val="-8"/>
          <w:sz w:val="24"/>
        </w:rPr>
        <w:t xml:space="preserve"> </w:t>
      </w:r>
      <w:r>
        <w:rPr>
          <w:sz w:val="24"/>
        </w:rPr>
        <w:t>properties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Acetyl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synonym for</w:t>
      </w:r>
      <w:r>
        <w:rPr>
          <w:spacing w:val="-3"/>
          <w:sz w:val="24"/>
        </w:rPr>
        <w:t xml:space="preserve"> </w:t>
      </w:r>
      <w:r>
        <w:rPr>
          <w:sz w:val="24"/>
        </w:rPr>
        <w:t>acetate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17"/>
        </w:tabs>
        <w:spacing w:before="73"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the acetic acid residue after removal of the -OH group from the carboxyl</w:t>
      </w:r>
      <w:r>
        <w:rPr>
          <w:spacing w:val="-20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03"/>
        </w:tabs>
        <w:spacing w:before="6" w:after="0" w:line="235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the acetic acid residue after removal of the hydrogen atom from the carboxylic</w:t>
      </w:r>
      <w:r>
        <w:rPr>
          <w:spacing w:val="-31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acetic</w:t>
      </w:r>
      <w:r>
        <w:rPr>
          <w:spacing w:val="-3"/>
          <w:sz w:val="24"/>
        </w:rPr>
        <w:t xml:space="preserve"> </w:t>
      </w:r>
      <w:r>
        <w:rPr>
          <w:sz w:val="24"/>
        </w:rPr>
        <w:t>anhydride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name for acyl derived from ethanoic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name for the acetic acid</w:t>
      </w:r>
      <w:r>
        <w:rPr>
          <w:spacing w:val="-9"/>
          <w:sz w:val="24"/>
        </w:rPr>
        <w:t xml:space="preserve"> </w:t>
      </w:r>
      <w:r>
        <w:rPr>
          <w:sz w:val="24"/>
        </w:rPr>
        <w:t>salt</w:t>
      </w:r>
    </w:p>
    <w:p w:rsidR="00864C38" w:rsidRDefault="00B31DBF" w:rsidP="004D2E59">
      <w:pPr>
        <w:pStyle w:val="ListParagraph"/>
        <w:numPr>
          <w:ilvl w:val="0"/>
          <w:numId w:val="37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proofErr w:type="spellStart"/>
      <w:r>
        <w:t>Aluminium</w:t>
      </w:r>
      <w:proofErr w:type="spellEnd"/>
      <w:r>
        <w:t xml:space="preserve"> acetate has the</w:t>
      </w:r>
      <w:r>
        <w:rPr>
          <w:spacing w:val="-7"/>
        </w:rPr>
        <w:t xml:space="preserve"> </w:t>
      </w:r>
      <w:r>
        <w:t>formula:</w:t>
      </w:r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02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</w:t>
      </w:r>
      <w:proofErr w:type="spellStart"/>
      <w:r>
        <w:rPr>
          <w:sz w:val="24"/>
        </w:rPr>
        <w:t>COAl</w:t>
      </w:r>
      <w:proofErr w:type="spellEnd"/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-</w:t>
      </w:r>
      <w:proofErr w:type="gramStart"/>
      <w:r>
        <w:rPr>
          <w:sz w:val="24"/>
        </w:rPr>
        <w:t>COO)Al</w:t>
      </w:r>
      <w:proofErr w:type="gramEnd"/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03"/>
        </w:tabs>
        <w:spacing w:after="0" w:line="237" w:lineRule="auto"/>
        <w:ind w:left="402" w:hanging="246"/>
        <w:rPr>
          <w:sz w:val="16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-COO)</w:t>
      </w:r>
      <w:r>
        <w:rPr>
          <w:position w:val="-7"/>
          <w:sz w:val="16"/>
        </w:rPr>
        <w:t>2</w:t>
      </w:r>
      <w:r>
        <w:rPr>
          <w:sz w:val="24"/>
        </w:rPr>
        <w:t>Al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-COO)</w:t>
      </w:r>
      <w:r>
        <w:rPr>
          <w:position w:val="-7"/>
          <w:sz w:val="16"/>
        </w:rPr>
        <w:t>3</w:t>
      </w:r>
      <w:r>
        <w:rPr>
          <w:sz w:val="24"/>
        </w:rPr>
        <w:t>Al</w:t>
      </w:r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-CO)</w:t>
      </w:r>
      <w:r>
        <w:rPr>
          <w:position w:val="-7"/>
          <w:sz w:val="16"/>
        </w:rPr>
        <w:t>3</w:t>
      </w:r>
      <w:r>
        <w:rPr>
          <w:sz w:val="24"/>
        </w:rPr>
        <w:t>Al</w:t>
      </w:r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</w:t>
      </w:r>
      <w:proofErr w:type="spellStart"/>
      <w:r>
        <w:rPr>
          <w:sz w:val="24"/>
        </w:rPr>
        <w:t>COOAl</w:t>
      </w:r>
      <w:proofErr w:type="spellEnd"/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15"/>
        </w:tabs>
        <w:spacing w:after="0" w:line="237" w:lineRule="auto"/>
        <w:ind w:left="414" w:hanging="258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</w:t>
      </w:r>
      <w:proofErr w:type="spellStart"/>
      <w:r>
        <w:rPr>
          <w:sz w:val="24"/>
        </w:rPr>
        <w:t>COAl</w:t>
      </w:r>
      <w:proofErr w:type="spellEnd"/>
    </w:p>
    <w:p w:rsidR="00864C38" w:rsidRDefault="00B31DBF" w:rsidP="004D2E59">
      <w:pPr>
        <w:pStyle w:val="ListParagraph"/>
        <w:numPr>
          <w:ilvl w:val="0"/>
          <w:numId w:val="379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-CO)</w:t>
      </w:r>
      <w:r>
        <w:rPr>
          <w:position w:val="-7"/>
          <w:sz w:val="16"/>
        </w:rPr>
        <w:t>2</w:t>
      </w:r>
      <w:r>
        <w:rPr>
          <w:sz w:val="24"/>
        </w:rPr>
        <w:t>Al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1" w:after="0"/>
      </w:pPr>
      <w:r>
        <w:t>The basic component of kidney stones</w:t>
      </w:r>
      <w:r>
        <w:rPr>
          <w:spacing w:val="-8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oxaloacetate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acetate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03"/>
        </w:tabs>
        <w:spacing w:before="6" w:after="0" w:line="235" w:lineRule="auto"/>
        <w:ind w:hanging="246"/>
        <w:rPr>
          <w:sz w:val="24"/>
        </w:rPr>
      </w:pPr>
      <w:r>
        <w:rPr>
          <w:sz w:val="24"/>
        </w:rPr>
        <w:t>(COO)</w:t>
      </w:r>
      <w:r>
        <w:rPr>
          <w:position w:val="-7"/>
          <w:sz w:val="16"/>
        </w:rPr>
        <w:t>2</w:t>
      </w:r>
      <w:r>
        <w:rPr>
          <w:sz w:val="24"/>
        </w:rPr>
        <w:t>Ca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calcium</w:t>
      </w:r>
      <w:r>
        <w:rPr>
          <w:spacing w:val="-2"/>
          <w:sz w:val="24"/>
        </w:rPr>
        <w:t xml:space="preserve"> </w:t>
      </w:r>
      <w:r>
        <w:rPr>
          <w:sz w:val="24"/>
        </w:rPr>
        <w:t>citrate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citrate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calcium</w:t>
      </w:r>
      <w:r>
        <w:rPr>
          <w:spacing w:val="-11"/>
          <w:sz w:val="24"/>
        </w:rPr>
        <w:t xml:space="preserve"> </w:t>
      </w:r>
      <w:r>
        <w:rPr>
          <w:sz w:val="24"/>
        </w:rPr>
        <w:t>oxalate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sodium</w:t>
      </w:r>
      <w:r>
        <w:rPr>
          <w:spacing w:val="-12"/>
          <w:sz w:val="24"/>
        </w:rPr>
        <w:t xml:space="preserve"> </w:t>
      </w:r>
      <w:r>
        <w:rPr>
          <w:sz w:val="24"/>
        </w:rPr>
        <w:t>oxalate</w:t>
      </w:r>
    </w:p>
    <w:p w:rsidR="00864C38" w:rsidRDefault="00B31DBF" w:rsidP="004D2E59">
      <w:pPr>
        <w:pStyle w:val="ListParagraph"/>
        <w:numPr>
          <w:ilvl w:val="0"/>
          <w:numId w:val="38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calcium salt of oxalic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soap may</w:t>
      </w:r>
      <w:r>
        <w:rPr>
          <w:spacing w:val="-4"/>
        </w:rPr>
        <w:t xml:space="preserve"> </w:t>
      </w:r>
      <w:r>
        <w:t>be: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potassium</w:t>
      </w:r>
      <w:r>
        <w:rPr>
          <w:spacing w:val="-14"/>
          <w:sz w:val="24"/>
        </w:rPr>
        <w:t xml:space="preserve"> </w:t>
      </w:r>
      <w:r>
        <w:rPr>
          <w:sz w:val="24"/>
        </w:rPr>
        <w:t>acetate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sodium</w:t>
      </w:r>
      <w:r>
        <w:rPr>
          <w:spacing w:val="-11"/>
          <w:sz w:val="24"/>
        </w:rPr>
        <w:t xml:space="preserve"> </w:t>
      </w:r>
      <w:r>
        <w:rPr>
          <w:sz w:val="24"/>
        </w:rPr>
        <w:t>phenolate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sodium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arachidate</w:t>
      </w:r>
      <w:proofErr w:type="spellEnd"/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potassium</w:t>
      </w:r>
      <w:r>
        <w:rPr>
          <w:spacing w:val="-1"/>
          <w:sz w:val="24"/>
        </w:rPr>
        <w:t xml:space="preserve"> </w:t>
      </w:r>
      <w:r>
        <w:rPr>
          <w:sz w:val="24"/>
        </w:rPr>
        <w:t>palmitate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potassium</w:t>
      </w:r>
      <w:r>
        <w:rPr>
          <w:spacing w:val="-2"/>
          <w:sz w:val="24"/>
        </w:rPr>
        <w:t xml:space="preserve"> </w:t>
      </w:r>
      <w:r>
        <w:rPr>
          <w:sz w:val="24"/>
        </w:rPr>
        <w:t>stearate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myristate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15"/>
        </w:tabs>
        <w:spacing w:before="4" w:after="0" w:line="240" w:lineRule="auto"/>
        <w:ind w:left="414" w:hanging="258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14</w:t>
      </w:r>
      <w:r>
        <w:rPr>
          <w:sz w:val="24"/>
        </w:rPr>
        <w:t>-COOK</w:t>
      </w:r>
    </w:p>
    <w:p w:rsidR="00864C38" w:rsidRDefault="00B31DBF" w:rsidP="004D2E59">
      <w:pPr>
        <w:pStyle w:val="ListParagraph"/>
        <w:numPr>
          <w:ilvl w:val="0"/>
          <w:numId w:val="381"/>
        </w:numPr>
        <w:tabs>
          <w:tab w:val="left" w:pos="417"/>
        </w:tabs>
        <w:spacing w:before="2" w:after="0" w:line="240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16</w:t>
      </w:r>
      <w:r>
        <w:rPr>
          <w:sz w:val="24"/>
        </w:rPr>
        <w:t>-</w:t>
      </w:r>
      <w:proofErr w:type="spellStart"/>
      <w:r>
        <w:rPr>
          <w:sz w:val="24"/>
        </w:rPr>
        <w:t>CONa</w:t>
      </w:r>
      <w:proofErr w:type="spellEnd"/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/>
      </w:pPr>
      <w:r>
        <w:t>Carboxylic acid salts may be formed</w:t>
      </w:r>
      <w:r>
        <w:rPr>
          <w:spacing w:val="-25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reaction of carboxylic acids with</w:t>
      </w:r>
      <w:r>
        <w:rPr>
          <w:spacing w:val="-33"/>
          <w:sz w:val="24"/>
        </w:rPr>
        <w:t xml:space="preserve"> </w:t>
      </w:r>
      <w:r>
        <w:rPr>
          <w:sz w:val="24"/>
        </w:rPr>
        <w:t>hydroxides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replacing the -OH group in the carboxyl group with a</w:t>
      </w:r>
      <w:r>
        <w:rPr>
          <w:spacing w:val="-13"/>
          <w:sz w:val="24"/>
        </w:rPr>
        <w:t xml:space="preserve"> </w:t>
      </w:r>
      <w:r>
        <w:rPr>
          <w:sz w:val="24"/>
        </w:rPr>
        <w:t>metal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03"/>
        </w:tabs>
        <w:spacing w:before="7" w:after="0" w:line="232" w:lineRule="auto"/>
        <w:ind w:hanging="246"/>
        <w:rPr>
          <w:sz w:val="16"/>
        </w:rPr>
      </w:pPr>
      <w:r>
        <w:rPr>
          <w:sz w:val="24"/>
        </w:rPr>
        <w:t>replacing the hydrogen cation in the carboxyl group with a metal cation or a</w:t>
      </w:r>
      <w:r>
        <w:rPr>
          <w:spacing w:val="-25"/>
          <w:sz w:val="24"/>
        </w:rPr>
        <w:t xml:space="preserve"> </w:t>
      </w:r>
      <w:r>
        <w:rPr>
          <w:spacing w:val="2"/>
          <w:sz w:val="24"/>
        </w:rPr>
        <w:t>NH</w:t>
      </w:r>
      <w:r>
        <w:rPr>
          <w:spacing w:val="2"/>
          <w:position w:val="-7"/>
          <w:sz w:val="16"/>
        </w:rPr>
        <w:t>4</w:t>
      </w:r>
      <w:r>
        <w:rPr>
          <w:spacing w:val="2"/>
          <w:position w:val="8"/>
          <w:sz w:val="16"/>
        </w:rPr>
        <w:t>+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carboxylic acids</w:t>
      </w:r>
      <w:r>
        <w:rPr>
          <w:spacing w:val="-2"/>
          <w:sz w:val="24"/>
        </w:rPr>
        <w:t xml:space="preserve"> </w:t>
      </w:r>
      <w:r>
        <w:rPr>
          <w:sz w:val="24"/>
        </w:rPr>
        <w:t>neutralization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acid hydrolysis of</w:t>
      </w:r>
      <w:r>
        <w:rPr>
          <w:spacing w:val="-2"/>
          <w:sz w:val="24"/>
        </w:rPr>
        <w:t xml:space="preserve"> </w:t>
      </w:r>
      <w:r>
        <w:rPr>
          <w:sz w:val="24"/>
        </w:rPr>
        <w:t>esters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esterification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reduction of carboxylic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38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salting out the carboxylic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8136"/>
        </w:tabs>
        <w:spacing w:before="60" w:after="0" w:line="240" w:lineRule="auto"/>
      </w:pPr>
      <w:r>
        <w:lastRenderedPageBreak/>
        <w:t xml:space="preserve">The compound </w:t>
      </w:r>
      <w:proofErr w:type="gramStart"/>
      <w:r>
        <w:t>containing  the</w:t>
      </w:r>
      <w:proofErr w:type="gramEnd"/>
      <w:r>
        <w:t xml:space="preserve"> following</w:t>
      </w:r>
      <w:r>
        <w:rPr>
          <w:spacing w:val="-18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group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271AD006" wp14:editId="7251D420">
            <wp:extent cx="1047619" cy="466667"/>
            <wp:effectExtent l="0" t="0" r="635" b="0"/>
            <wp:docPr id="1817" name="Picture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AD">
        <w:t xml:space="preserve"> </w:t>
      </w:r>
      <w:r>
        <w:t>is:</w:t>
      </w:r>
    </w:p>
    <w:p w:rsidR="00864C38" w:rsidRDefault="00864C38">
      <w:pPr>
        <w:pStyle w:val="BodyText"/>
        <w:spacing w:before="10" w:line="240" w:lineRule="auto"/>
        <w:ind w:left="0" w:firstLine="0"/>
        <w:rPr>
          <w:b/>
          <w:sz w:val="29"/>
        </w:rPr>
      </w:pP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ester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anhydride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hemiacetal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acetal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ketone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hemiketal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peroxide</w:t>
      </w:r>
    </w:p>
    <w:p w:rsidR="00864C38" w:rsidRDefault="00B31DBF" w:rsidP="004D2E59">
      <w:pPr>
        <w:pStyle w:val="ListParagraph"/>
        <w:numPr>
          <w:ilvl w:val="0"/>
          <w:numId w:val="38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functional derivative of carboxylic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anhydride can be formed by the release of the water</w:t>
      </w:r>
      <w:r>
        <w:rPr>
          <w:spacing w:val="-17"/>
        </w:rPr>
        <w:t xml:space="preserve"> </w:t>
      </w:r>
      <w:r>
        <w:t>molecule: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from one molecule of non- oxyacid and one molecule of</w:t>
      </w:r>
      <w:r>
        <w:rPr>
          <w:spacing w:val="-17"/>
          <w:sz w:val="24"/>
        </w:rPr>
        <w:t xml:space="preserve"> </w:t>
      </w:r>
      <w:r>
        <w:rPr>
          <w:sz w:val="24"/>
        </w:rPr>
        <w:t>oxyacid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from two molecules of</w:t>
      </w:r>
      <w:r>
        <w:rPr>
          <w:spacing w:val="-3"/>
          <w:sz w:val="24"/>
        </w:rPr>
        <w:t xml:space="preserve"> </w:t>
      </w:r>
      <w:r>
        <w:rPr>
          <w:sz w:val="24"/>
        </w:rPr>
        <w:t>hemiacetals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from one dicarboxylic acid</w:t>
      </w:r>
      <w:r>
        <w:rPr>
          <w:spacing w:val="-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from one monocarboxylic acid</w:t>
      </w:r>
      <w:r>
        <w:rPr>
          <w:spacing w:val="-6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from two monocarboxylic acid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from two molecules of</w:t>
      </w:r>
      <w:r>
        <w:rPr>
          <w:spacing w:val="-3"/>
          <w:sz w:val="24"/>
        </w:rPr>
        <w:t xml:space="preserve"> </w:t>
      </w:r>
      <w:r>
        <w:rPr>
          <w:sz w:val="24"/>
        </w:rPr>
        <w:t>aldehydes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from an inorganic</w:t>
      </w:r>
      <w:r>
        <w:rPr>
          <w:spacing w:val="-4"/>
          <w:sz w:val="24"/>
        </w:rPr>
        <w:t xml:space="preserve"> </w:t>
      </w:r>
      <w:r>
        <w:rPr>
          <w:sz w:val="24"/>
        </w:rPr>
        <w:t>oxyacid</w:t>
      </w:r>
    </w:p>
    <w:p w:rsidR="00864C38" w:rsidRDefault="00B31DBF" w:rsidP="004D2E59">
      <w:pPr>
        <w:pStyle w:val="ListParagraph"/>
        <w:numPr>
          <w:ilvl w:val="0"/>
          <w:numId w:val="38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from one molecule of amino acid</w:t>
      </w:r>
      <w:r>
        <w:rPr>
          <w:spacing w:val="-8"/>
          <w:sz w:val="24"/>
        </w:rPr>
        <w:t xml:space="preserve"> </w:t>
      </w:r>
      <w:r>
        <w:rPr>
          <w:sz w:val="24"/>
        </w:rPr>
        <w:t>valine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The acid amide has the general</w:t>
      </w:r>
      <w:r>
        <w:rPr>
          <w:spacing w:val="-9"/>
        </w:rPr>
        <w:t xml:space="preserve"> </w:t>
      </w:r>
      <w:r>
        <w:t>formula:</w:t>
      </w:r>
    </w:p>
    <w:p w:rsidR="00864C38" w:rsidRDefault="00A553AD" w:rsidP="004D2E59">
      <w:pPr>
        <w:pStyle w:val="BodyText"/>
        <w:numPr>
          <w:ilvl w:val="0"/>
          <w:numId w:val="757"/>
        </w:numPr>
        <w:spacing w:before="2" w:line="240" w:lineRule="auto"/>
      </w:pPr>
      <w:r>
        <w:rPr>
          <w:noProof/>
        </w:rPr>
        <w:drawing>
          <wp:inline distT="0" distB="0" distL="0" distR="0" wp14:anchorId="354E9106" wp14:editId="0423CC2C">
            <wp:extent cx="1171429" cy="447619"/>
            <wp:effectExtent l="0" t="0" r="0" b="0"/>
            <wp:docPr id="1818" name="Picture 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 w:rsidP="004D2E59">
      <w:pPr>
        <w:pStyle w:val="ListParagraph"/>
        <w:numPr>
          <w:ilvl w:val="0"/>
          <w:numId w:val="757"/>
        </w:numPr>
        <w:tabs>
          <w:tab w:val="left" w:pos="417"/>
        </w:tabs>
        <w:spacing w:before="90" w:after="0" w:line="237" w:lineRule="auto"/>
        <w:rPr>
          <w:sz w:val="16"/>
        </w:rPr>
      </w:pPr>
      <w:r>
        <w:rPr>
          <w:sz w:val="24"/>
        </w:rPr>
        <w:t>R-COO-NH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57"/>
        </w:numPr>
        <w:tabs>
          <w:tab w:val="left" w:pos="403"/>
        </w:tabs>
        <w:spacing w:before="2" w:after="0" w:line="232" w:lineRule="auto"/>
        <w:rPr>
          <w:sz w:val="16"/>
        </w:rPr>
      </w:pPr>
      <w:r>
        <w:rPr>
          <w:sz w:val="24"/>
        </w:rPr>
        <w:t>R-CO-NH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57"/>
        </w:numPr>
        <w:tabs>
          <w:tab w:val="left" w:pos="417"/>
        </w:tabs>
        <w:spacing w:after="0" w:line="273" w:lineRule="exact"/>
        <w:rPr>
          <w:sz w:val="24"/>
        </w:rPr>
      </w:pPr>
      <w:r>
        <w:rPr>
          <w:sz w:val="24"/>
        </w:rPr>
        <w:t>R-NH-R</w:t>
      </w:r>
    </w:p>
    <w:p w:rsidR="00864C38" w:rsidRDefault="00B31DBF" w:rsidP="004D2E59">
      <w:pPr>
        <w:pStyle w:val="ListParagraph"/>
        <w:numPr>
          <w:ilvl w:val="0"/>
          <w:numId w:val="757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R-CO-NH-CO-R</w:t>
      </w:r>
    </w:p>
    <w:p w:rsidR="004D2E59" w:rsidRPr="004D2E59" w:rsidRDefault="00B31DBF" w:rsidP="004D2E59">
      <w:pPr>
        <w:pStyle w:val="ListParagraph"/>
        <w:numPr>
          <w:ilvl w:val="0"/>
          <w:numId w:val="757"/>
        </w:numPr>
        <w:tabs>
          <w:tab w:val="left" w:pos="436"/>
        </w:tabs>
        <w:spacing w:before="5" w:after="0" w:line="240" w:lineRule="auto"/>
        <w:ind w:right="7831"/>
        <w:rPr>
          <w:sz w:val="24"/>
        </w:rPr>
      </w:pPr>
      <w:r>
        <w:rPr>
          <w:spacing w:val="-3"/>
          <w:sz w:val="24"/>
        </w:rPr>
        <w:t>R-CO-NO</w:t>
      </w:r>
      <w:r>
        <w:rPr>
          <w:spacing w:val="-3"/>
          <w:position w:val="-7"/>
          <w:sz w:val="16"/>
        </w:rPr>
        <w:t>2</w:t>
      </w:r>
      <w:r>
        <w:rPr>
          <w:spacing w:val="-3"/>
          <w:sz w:val="16"/>
        </w:rPr>
        <w:t xml:space="preserve"> </w:t>
      </w:r>
    </w:p>
    <w:p w:rsidR="00864C38" w:rsidRDefault="00A553AD" w:rsidP="004D2E59">
      <w:pPr>
        <w:pStyle w:val="ListParagraph"/>
        <w:numPr>
          <w:ilvl w:val="0"/>
          <w:numId w:val="757"/>
        </w:numPr>
        <w:tabs>
          <w:tab w:val="left" w:pos="436"/>
        </w:tabs>
        <w:spacing w:before="5" w:after="0" w:line="240" w:lineRule="auto"/>
        <w:ind w:right="7831"/>
        <w:rPr>
          <w:sz w:val="24"/>
        </w:rPr>
      </w:pPr>
      <w:r w:rsidRPr="00A55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9F1D7" wp14:editId="62C77323">
            <wp:extent cx="923810" cy="409524"/>
            <wp:effectExtent l="0" t="0" r="0" b="0"/>
            <wp:docPr id="1819" name="Picture 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0"/>
        </w:rPr>
      </w:pPr>
    </w:p>
    <w:p w:rsidR="00864C38" w:rsidRDefault="00B31DBF" w:rsidP="004D2E59">
      <w:pPr>
        <w:pStyle w:val="BodyText"/>
        <w:numPr>
          <w:ilvl w:val="0"/>
          <w:numId w:val="757"/>
        </w:numPr>
        <w:spacing w:before="90" w:line="240" w:lineRule="auto"/>
      </w:pPr>
      <w:r>
        <w:t>R-COONH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Aspirin is formed</w:t>
      </w:r>
      <w:r>
        <w:rPr>
          <w:spacing w:val="-1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neutralization of salicylic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reduction of the carboxyl group of salicylic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esterification of the carboxyl group of acetic acid with salicylic</w:t>
      </w:r>
      <w:r>
        <w:rPr>
          <w:spacing w:val="-2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reaction of acetic acid and</w:t>
      </w:r>
      <w:r>
        <w:rPr>
          <w:spacing w:val="-10"/>
          <w:sz w:val="24"/>
        </w:rPr>
        <w:t xml:space="preserve"> </w:t>
      </w: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reaction of salicylic acid with acetyl</w:t>
      </w:r>
      <w:r>
        <w:rPr>
          <w:spacing w:val="-9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esterification of salicylic acid with</w:t>
      </w:r>
      <w:r>
        <w:rPr>
          <w:spacing w:val="-7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the esterification of the -COOH group in salicylic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esterification of phenolic hydroxyl in salicylic acid with acetic</w:t>
      </w:r>
      <w:r>
        <w:rPr>
          <w:spacing w:val="-2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before="5" w:line="240" w:lineRule="auto"/>
        <w:ind w:left="0" w:firstLine="0"/>
        <w:rPr>
          <w:sz w:val="23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439"/>
        </w:tabs>
        <w:spacing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5259CB0B" wp14:editId="52EE6462">
            <wp:extent cx="1504762" cy="809524"/>
            <wp:effectExtent l="0" t="0" r="635" b="0"/>
            <wp:docPr id="1820" name="Picture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AD">
        <w:t xml:space="preserve"> </w:t>
      </w:r>
      <w:r>
        <w:t>is:</w:t>
      </w:r>
    </w:p>
    <w:p w:rsidR="00864C38" w:rsidRDefault="00864C38">
      <w:pPr>
        <w:pStyle w:val="BodyText"/>
        <w:spacing w:before="5" w:line="240" w:lineRule="auto"/>
        <w:ind w:left="0" w:firstLine="0"/>
        <w:rPr>
          <w:b/>
          <w:sz w:val="36"/>
        </w:rPr>
      </w:pP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aspirin</w:t>
      </w: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benzoylacetate</w:t>
      </w: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acetylsalicylic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benzoylacetyl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salicylic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2-hydroxybenzoic acid ester with</w:t>
      </w:r>
      <w:r>
        <w:rPr>
          <w:spacing w:val="-4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o-hydroxybenzoic acid ester with acetic acid</w:t>
      </w:r>
      <w:r>
        <w:rPr>
          <w:spacing w:val="-9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4D2E59">
      <w:pPr>
        <w:pStyle w:val="ListParagraph"/>
        <w:numPr>
          <w:ilvl w:val="0"/>
          <w:numId w:val="38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drug against fever, pain and</w:t>
      </w:r>
      <w:r>
        <w:rPr>
          <w:spacing w:val="-7"/>
          <w:sz w:val="24"/>
        </w:rPr>
        <w:t xml:space="preserve"> </w:t>
      </w:r>
      <w:r>
        <w:rPr>
          <w:sz w:val="24"/>
        </w:rPr>
        <w:t>cold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Reaction of ethanoic acid with methanol</w:t>
      </w:r>
      <w:r>
        <w:rPr>
          <w:spacing w:val="-5"/>
        </w:rPr>
        <w:t xml:space="preserve"> </w:t>
      </w:r>
      <w:r>
        <w:t>gives: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03"/>
        </w:tabs>
        <w:spacing w:after="0" w:line="240" w:lineRule="auto"/>
        <w:ind w:hanging="246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17"/>
        </w:tabs>
        <w:spacing w:before="2" w:after="0" w:line="237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-CO-O-CH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-O-CO-CH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17"/>
        </w:tabs>
        <w:spacing w:before="2" w:after="0" w:line="232" w:lineRule="auto"/>
        <w:ind w:left="416" w:hanging="260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-O-CO-CH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ethyl ester of formic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methyl ester of ethanoic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methyl ester of 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methyl</w:t>
      </w:r>
      <w:r>
        <w:rPr>
          <w:spacing w:val="-2"/>
          <w:sz w:val="24"/>
        </w:rPr>
        <w:t xml:space="preserve"> </w:t>
      </w:r>
      <w:r>
        <w:rPr>
          <w:sz w:val="24"/>
        </w:rPr>
        <w:t>acetate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The formation of the compound CH</w:t>
      </w:r>
      <w:r>
        <w:rPr>
          <w:position w:val="-7"/>
          <w:sz w:val="16"/>
        </w:rPr>
        <w:t>3</w:t>
      </w:r>
      <w:r>
        <w:t>-O-CO-CH</w:t>
      </w:r>
      <w:r>
        <w:rPr>
          <w:position w:val="-7"/>
          <w:sz w:val="16"/>
        </w:rPr>
        <w:t>2</w:t>
      </w:r>
      <w:r>
        <w:t>-CH</w:t>
      </w:r>
      <w:r>
        <w:rPr>
          <w:position w:val="-7"/>
          <w:sz w:val="16"/>
        </w:rPr>
        <w:t>3</w:t>
      </w:r>
      <w:r>
        <w:rPr>
          <w:spacing w:val="14"/>
          <w:position w:val="-7"/>
          <w:sz w:val="16"/>
        </w:rPr>
        <w:t xml:space="preserve"> </w:t>
      </w:r>
      <w:r>
        <w:t>involves: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methanol and ethanoic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17"/>
        </w:tabs>
        <w:spacing w:before="8" w:after="0" w:line="232" w:lineRule="auto"/>
        <w:ind w:left="416" w:hanging="260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2</w:t>
      </w:r>
      <w:r>
        <w:rPr>
          <w:sz w:val="24"/>
        </w:rPr>
        <w:t>H</w:t>
      </w:r>
      <w:r>
        <w:rPr>
          <w:position w:val="-7"/>
          <w:sz w:val="16"/>
        </w:rPr>
        <w:t>5</w:t>
      </w:r>
      <w:r>
        <w:rPr>
          <w:sz w:val="24"/>
        </w:rPr>
        <w:t>OH and</w:t>
      </w:r>
      <w:r>
        <w:rPr>
          <w:spacing w:val="-4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COOH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methanol and propanoic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propanol and acetic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ethanol and ethanoic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ethanol and propionic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propionic acid and</w:t>
      </w:r>
      <w:r>
        <w:rPr>
          <w:spacing w:val="-1"/>
          <w:sz w:val="24"/>
        </w:rPr>
        <w:t xml:space="preserve"> </w:t>
      </w:r>
      <w:r>
        <w:rPr>
          <w:sz w:val="24"/>
        </w:rPr>
        <w:t>methanol</w:t>
      </w:r>
    </w:p>
    <w:p w:rsidR="00864C38" w:rsidRDefault="00B31DBF" w:rsidP="004D2E59">
      <w:pPr>
        <w:pStyle w:val="ListParagraph"/>
        <w:numPr>
          <w:ilvl w:val="0"/>
          <w:numId w:val="388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COCl</w:t>
      </w:r>
      <w:proofErr w:type="spellEnd"/>
      <w:r>
        <w:rPr>
          <w:sz w:val="24"/>
        </w:rPr>
        <w:t xml:space="preserve"> and</w:t>
      </w:r>
      <w:r>
        <w:rPr>
          <w:spacing w:val="-2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OH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/>
      </w:pPr>
      <w:r>
        <w:t>The internal anhydride is formed from the following</w:t>
      </w:r>
      <w:r>
        <w:rPr>
          <w:spacing w:val="-12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butyric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succinic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phthalic</w:t>
      </w:r>
      <w:r>
        <w:rPr>
          <w:spacing w:val="-1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adipic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stearic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salicylic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8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benzoic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28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527"/>
        </w:tabs>
        <w:spacing w:after="0" w:line="240" w:lineRule="auto"/>
      </w:pPr>
      <w:r>
        <w:t>The</w:t>
      </w:r>
      <w:r>
        <w:rPr>
          <w:spacing w:val="-5"/>
        </w:rPr>
        <w:t xml:space="preserve"> </w:t>
      </w:r>
      <w:r>
        <w:t>compound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39247E5C" wp14:editId="34DF7894">
            <wp:extent cx="1561905" cy="752381"/>
            <wp:effectExtent l="0" t="0" r="635" b="0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AD">
        <w:t xml:space="preserve"> </w:t>
      </w:r>
      <w:r>
        <w:t>is:</w:t>
      </w:r>
    </w:p>
    <w:p w:rsidR="00864C38" w:rsidRDefault="00864C38">
      <w:pPr>
        <w:pStyle w:val="BodyText"/>
        <w:spacing w:before="10" w:line="240" w:lineRule="auto"/>
        <w:ind w:left="0" w:firstLine="0"/>
        <w:rPr>
          <w:b/>
          <w:sz w:val="27"/>
        </w:rPr>
      </w:pP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</w:t>
      </w:r>
      <w:r>
        <w:rPr>
          <w:spacing w:val="-7"/>
          <w:sz w:val="24"/>
        </w:rPr>
        <w:t xml:space="preserve"> </w:t>
      </w:r>
      <w:r>
        <w:rPr>
          <w:sz w:val="24"/>
        </w:rPr>
        <w:t>phosphine</w:t>
      </w: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ethyl</w:t>
      </w:r>
      <w:r>
        <w:rPr>
          <w:spacing w:val="-11"/>
          <w:sz w:val="24"/>
        </w:rPr>
        <w:t xml:space="preserve"> </w:t>
      </w:r>
      <w:r>
        <w:rPr>
          <w:sz w:val="24"/>
        </w:rPr>
        <w:t>phosphate</w:t>
      </w: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glycerophosphate</w:t>
      </w: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ethyl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phosphoether</w:t>
      </w:r>
      <w:proofErr w:type="spellEnd"/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proofErr w:type="gramStart"/>
      <w:r>
        <w:rPr>
          <w:sz w:val="24"/>
        </w:rPr>
        <w:t>generally</w:t>
      </w:r>
      <w:proofErr w:type="gramEnd"/>
      <w:r>
        <w:rPr>
          <w:sz w:val="24"/>
        </w:rPr>
        <w:t xml:space="preserve"> alkyl</w:t>
      </w:r>
      <w:r>
        <w:rPr>
          <w:spacing w:val="-7"/>
          <w:sz w:val="24"/>
        </w:rPr>
        <w:t xml:space="preserve"> </w:t>
      </w:r>
      <w:r>
        <w:rPr>
          <w:sz w:val="24"/>
        </w:rPr>
        <w:t>phosphate</w:t>
      </w: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propyl</w:t>
      </w:r>
      <w:r>
        <w:rPr>
          <w:spacing w:val="-1"/>
          <w:sz w:val="24"/>
        </w:rPr>
        <w:t xml:space="preserve"> </w:t>
      </w:r>
      <w:r>
        <w:rPr>
          <w:sz w:val="24"/>
        </w:rPr>
        <w:t>phosphate</w:t>
      </w: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methyl</w:t>
      </w:r>
      <w:r>
        <w:rPr>
          <w:spacing w:val="-2"/>
          <w:sz w:val="24"/>
        </w:rPr>
        <w:t xml:space="preserve"> </w:t>
      </w:r>
      <w:r>
        <w:rPr>
          <w:sz w:val="24"/>
        </w:rPr>
        <w:t>phosphate</w:t>
      </w:r>
    </w:p>
    <w:p w:rsidR="00864C38" w:rsidRDefault="00B31DBF" w:rsidP="004D2E59">
      <w:pPr>
        <w:pStyle w:val="ListParagraph"/>
        <w:numPr>
          <w:ilvl w:val="0"/>
          <w:numId w:val="390"/>
        </w:numPr>
        <w:tabs>
          <w:tab w:val="left" w:pos="417"/>
        </w:tabs>
        <w:spacing w:before="5"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ester of 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 xml:space="preserve">4 </w:t>
      </w:r>
      <w:r>
        <w:rPr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/>
      </w:pPr>
      <w:r>
        <w:t>Urea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uric acid</w:t>
      </w:r>
      <w:r>
        <w:rPr>
          <w:spacing w:val="-1"/>
          <w:sz w:val="24"/>
        </w:rPr>
        <w:t xml:space="preserve"> </w:t>
      </w:r>
      <w:r>
        <w:rPr>
          <w:sz w:val="24"/>
        </w:rPr>
        <w:t>diamide</w:t>
      </w: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carbonic acid</w:t>
      </w:r>
      <w:r>
        <w:rPr>
          <w:spacing w:val="-3"/>
          <w:sz w:val="24"/>
        </w:rPr>
        <w:t xml:space="preserve"> </w:t>
      </w:r>
      <w:r>
        <w:rPr>
          <w:sz w:val="24"/>
        </w:rPr>
        <w:t>diamide</w:t>
      </w: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uric acid</w:t>
      </w:r>
      <w:r>
        <w:rPr>
          <w:spacing w:val="-1"/>
          <w:sz w:val="24"/>
        </w:rPr>
        <w:t xml:space="preserve"> </w:t>
      </w:r>
      <w:r>
        <w:rPr>
          <w:sz w:val="24"/>
        </w:rPr>
        <w:t>salt</w:t>
      </w: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a compound of formula</w:t>
      </w:r>
      <w:r>
        <w:rPr>
          <w:spacing w:val="-5"/>
          <w:sz w:val="24"/>
        </w:rPr>
        <w:t xml:space="preserve"> </w:t>
      </w:r>
      <w:r>
        <w:rPr>
          <w:sz w:val="24"/>
        </w:rPr>
        <w:t>CO(NH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2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03"/>
        </w:tabs>
        <w:spacing w:before="80" w:after="0" w:line="235" w:lineRule="auto"/>
        <w:ind w:hanging="246"/>
        <w:rPr>
          <w:sz w:val="16"/>
        </w:rPr>
      </w:pPr>
      <w:r>
        <w:rPr>
          <w:sz w:val="24"/>
        </w:rPr>
        <w:lastRenderedPageBreak/>
        <w:t>a compound of formula</w:t>
      </w:r>
      <w:r>
        <w:rPr>
          <w:spacing w:val="-7"/>
          <w:sz w:val="24"/>
        </w:rPr>
        <w:t xml:space="preserve"> </w:t>
      </w:r>
      <w:r>
        <w:rPr>
          <w:sz w:val="24"/>
        </w:rPr>
        <w:t>HCOONH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a substance which is used to manufacture certain</w:t>
      </w:r>
      <w:r>
        <w:rPr>
          <w:spacing w:val="-15"/>
          <w:sz w:val="24"/>
        </w:rPr>
        <w:t xml:space="preserve"> </w:t>
      </w:r>
      <w:r>
        <w:rPr>
          <w:sz w:val="24"/>
        </w:rPr>
        <w:t>drugs</w:t>
      </w:r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compound from which we can derive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iminourea</w:t>
      </w:r>
      <w:proofErr w:type="spellEnd"/>
    </w:p>
    <w:p w:rsidR="00864C38" w:rsidRDefault="00B31DBF" w:rsidP="004D2E59">
      <w:pPr>
        <w:pStyle w:val="ListParagraph"/>
        <w:numPr>
          <w:ilvl w:val="0"/>
          <w:numId w:val="39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major end product of protein metabolism in</w:t>
      </w:r>
      <w:r>
        <w:rPr>
          <w:spacing w:val="-9"/>
          <w:sz w:val="24"/>
        </w:rPr>
        <w:t xml:space="preserve"> </w:t>
      </w:r>
      <w:r>
        <w:rPr>
          <w:sz w:val="24"/>
        </w:rPr>
        <w:t>humans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Carbonic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formed as an intermediate in the oxidation of formic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decomposes to CO</w:t>
      </w:r>
      <w:r>
        <w:rPr>
          <w:position w:val="-7"/>
          <w:sz w:val="16"/>
        </w:rPr>
        <w:t xml:space="preserve">2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monohydric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strong inorganic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strong organic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forms derivatives that can be included to organic</w:t>
      </w:r>
      <w:r>
        <w:rPr>
          <w:spacing w:val="-12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compound from which phosgene can be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derived</w:t>
      </w:r>
      <w:proofErr w:type="gramEnd"/>
    </w:p>
    <w:p w:rsidR="00864C38" w:rsidRDefault="00B31DBF" w:rsidP="004D2E59">
      <w:pPr>
        <w:pStyle w:val="ListParagraph"/>
        <w:numPr>
          <w:ilvl w:val="0"/>
          <w:numId w:val="3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substance from which urea can be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derived</w:t>
      </w:r>
      <w:proofErr w:type="gramEnd"/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The structure -OOC-CH(OH) -CH</w:t>
      </w:r>
      <w:r>
        <w:rPr>
          <w:position w:val="-7"/>
          <w:sz w:val="16"/>
        </w:rPr>
        <w:t>2</w:t>
      </w:r>
      <w:r>
        <w:t>-COO</w:t>
      </w:r>
      <w:r>
        <w:rPr>
          <w:position w:val="8"/>
          <w:sz w:val="16"/>
        </w:rPr>
        <w:t xml:space="preserve">- </w:t>
      </w:r>
      <w:r>
        <w:t>belongs</w:t>
      </w:r>
      <w:r>
        <w:rPr>
          <w:spacing w:val="-29"/>
        </w:rPr>
        <w:t xml:space="preserve"> </w:t>
      </w:r>
      <w:r>
        <w:t>to: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malonate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maleinate</w:t>
      </w:r>
      <w:proofErr w:type="spellEnd"/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malate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butyrate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malonyl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glutaryl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succinyl</w:t>
      </w:r>
    </w:p>
    <w:p w:rsidR="00864C38" w:rsidRDefault="00B31DBF" w:rsidP="004D2E59">
      <w:pPr>
        <w:pStyle w:val="ListParagraph"/>
        <w:numPr>
          <w:ilvl w:val="0"/>
          <w:numId w:val="39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oxalyl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587" w:hanging="281"/>
      </w:pPr>
      <w:r>
        <w:t>Which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compounds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derivatives of carboxylic</w:t>
      </w:r>
      <w:r>
        <w:rPr>
          <w:spacing w:val="-1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acetic</w:t>
      </w:r>
      <w:r>
        <w:rPr>
          <w:spacing w:val="-3"/>
          <w:sz w:val="24"/>
        </w:rPr>
        <w:t xml:space="preserve"> </w:t>
      </w:r>
      <w:r>
        <w:rPr>
          <w:sz w:val="24"/>
        </w:rPr>
        <w:t>anhydride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acetate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benzoyl</w:t>
      </w:r>
      <w:r>
        <w:rPr>
          <w:spacing w:val="-2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ethyl</w:t>
      </w:r>
      <w:r>
        <w:rPr>
          <w:spacing w:val="-2"/>
          <w:sz w:val="24"/>
        </w:rPr>
        <w:t xml:space="preserve"> </w:t>
      </w:r>
      <w:r>
        <w:rPr>
          <w:sz w:val="24"/>
        </w:rPr>
        <w:t>acetate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acetyl</w:t>
      </w:r>
      <w:r>
        <w:rPr>
          <w:spacing w:val="1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pyruvic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acetamide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Acetyl</w:t>
      </w:r>
      <w:r>
        <w:rPr>
          <w:spacing w:val="-2"/>
        </w:rPr>
        <w:t xml:space="preserve"> </w:t>
      </w:r>
      <w:r>
        <w:t>is:</w:t>
      </w:r>
    </w:p>
    <w:p w:rsidR="00864C38" w:rsidRDefault="00A553AD" w:rsidP="004D2E59">
      <w:pPr>
        <w:pStyle w:val="BodyText"/>
        <w:numPr>
          <w:ilvl w:val="0"/>
          <w:numId w:val="745"/>
        </w:numPr>
        <w:spacing w:line="273" w:lineRule="exact"/>
      </w:pPr>
      <w:r>
        <w:rPr>
          <w:noProof/>
        </w:rPr>
        <w:drawing>
          <wp:inline distT="0" distB="0" distL="0" distR="0" wp14:anchorId="0C96BBE9" wp14:editId="3E2259F3">
            <wp:extent cx="676190" cy="352381"/>
            <wp:effectExtent l="0" t="0" r="0" b="0"/>
            <wp:docPr id="1822" name="Picture 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A553AD" w:rsidP="004D2E59">
      <w:pPr>
        <w:pStyle w:val="BodyText"/>
        <w:numPr>
          <w:ilvl w:val="0"/>
          <w:numId w:val="745"/>
        </w:numPr>
        <w:spacing w:before="1" w:line="240" w:lineRule="auto"/>
      </w:pPr>
      <w:r>
        <w:rPr>
          <w:noProof/>
        </w:rPr>
        <w:drawing>
          <wp:inline distT="0" distB="0" distL="0" distR="0" wp14:anchorId="412026E0" wp14:editId="65BDB498">
            <wp:extent cx="895238" cy="380952"/>
            <wp:effectExtent l="0" t="0" r="635" b="635"/>
            <wp:docPr id="1823" name="Picture 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15"/>
        </w:rPr>
      </w:pPr>
    </w:p>
    <w:p w:rsidR="00864C38" w:rsidRDefault="00A553AD" w:rsidP="004D2E59">
      <w:pPr>
        <w:pStyle w:val="BodyText"/>
        <w:numPr>
          <w:ilvl w:val="0"/>
          <w:numId w:val="745"/>
        </w:numPr>
        <w:spacing w:before="90" w:line="240" w:lineRule="auto"/>
      </w:pPr>
      <w:r>
        <w:rPr>
          <w:noProof/>
        </w:rPr>
        <w:drawing>
          <wp:inline distT="0" distB="0" distL="0" distR="0" wp14:anchorId="15ABF008" wp14:editId="23FBC7C7">
            <wp:extent cx="1028571" cy="447619"/>
            <wp:effectExtent l="0" t="0" r="63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9" w:line="240" w:lineRule="auto"/>
        <w:ind w:left="0" w:firstLine="0"/>
        <w:rPr>
          <w:sz w:val="26"/>
        </w:rPr>
      </w:pPr>
    </w:p>
    <w:p w:rsidR="00864C38" w:rsidRDefault="00B31DBF" w:rsidP="004D2E59">
      <w:pPr>
        <w:pStyle w:val="ListParagraph"/>
        <w:numPr>
          <w:ilvl w:val="0"/>
          <w:numId w:val="745"/>
        </w:numPr>
        <w:tabs>
          <w:tab w:val="left" w:pos="417"/>
        </w:tabs>
        <w:spacing w:after="0" w:line="232" w:lineRule="auto"/>
        <w:rPr>
          <w:sz w:val="24"/>
        </w:rPr>
      </w:pPr>
      <w:r>
        <w:rPr>
          <w:sz w:val="24"/>
        </w:rPr>
        <w:lastRenderedPageBreak/>
        <w:t>CH</w:t>
      </w:r>
      <w:r>
        <w:rPr>
          <w:position w:val="-7"/>
          <w:sz w:val="16"/>
        </w:rPr>
        <w:t>3</w:t>
      </w:r>
      <w:r>
        <w:rPr>
          <w:sz w:val="24"/>
        </w:rPr>
        <w:t>-COOH</w:t>
      </w:r>
    </w:p>
    <w:p w:rsidR="00864C38" w:rsidRDefault="00B31DBF" w:rsidP="004D2E59">
      <w:pPr>
        <w:pStyle w:val="ListParagraph"/>
        <w:numPr>
          <w:ilvl w:val="0"/>
          <w:numId w:val="745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 group formed from acetic acid after the -OH group is</w:t>
      </w:r>
      <w:r>
        <w:rPr>
          <w:spacing w:val="-12"/>
          <w:sz w:val="24"/>
        </w:rPr>
        <w:t xml:space="preserve"> </w:t>
      </w:r>
      <w:r>
        <w:rPr>
          <w:sz w:val="24"/>
        </w:rPr>
        <w:t>removed</w:t>
      </w:r>
    </w:p>
    <w:p w:rsidR="00864C38" w:rsidRDefault="00B31DBF" w:rsidP="004D2E59">
      <w:pPr>
        <w:pStyle w:val="ListParagraph"/>
        <w:numPr>
          <w:ilvl w:val="0"/>
          <w:numId w:val="745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formed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hydrogen</w:t>
      </w:r>
      <w:r>
        <w:rPr>
          <w:spacing w:val="-3"/>
          <w:sz w:val="24"/>
        </w:rPr>
        <w:t xml:space="preserve"> </w:t>
      </w:r>
      <w:r>
        <w:rPr>
          <w:sz w:val="24"/>
        </w:rPr>
        <w:t>atom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cleaved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carboxyl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ethanoic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45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the synonym for</w:t>
      </w:r>
      <w:r>
        <w:rPr>
          <w:spacing w:val="-3"/>
          <w:sz w:val="24"/>
        </w:rPr>
        <w:t xml:space="preserve"> </w:t>
      </w:r>
      <w:r>
        <w:rPr>
          <w:sz w:val="24"/>
        </w:rPr>
        <w:t>acyl</w:t>
      </w:r>
    </w:p>
    <w:p w:rsidR="00864C38" w:rsidRDefault="00B31DBF" w:rsidP="004D2E59">
      <w:pPr>
        <w:pStyle w:val="ListParagraph"/>
        <w:numPr>
          <w:ilvl w:val="0"/>
          <w:numId w:val="745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an acetic acid</w:t>
      </w:r>
      <w:r>
        <w:rPr>
          <w:spacing w:val="-5"/>
          <w:sz w:val="24"/>
        </w:rPr>
        <w:t xml:space="preserve"> </w:t>
      </w:r>
      <w:r>
        <w:rPr>
          <w:sz w:val="24"/>
        </w:rPr>
        <w:t>abbreviation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Calcium oxalate has the</w:t>
      </w:r>
      <w:r>
        <w:rPr>
          <w:spacing w:val="-9"/>
        </w:rPr>
        <w:t xml:space="preserve"> </w:t>
      </w:r>
      <w:r>
        <w:t>formula:</w:t>
      </w:r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02"/>
        </w:tabs>
        <w:spacing w:after="0" w:line="237" w:lineRule="auto"/>
        <w:rPr>
          <w:sz w:val="24"/>
        </w:rPr>
      </w:pPr>
      <w:proofErr w:type="spellStart"/>
      <w:r>
        <w:rPr>
          <w:sz w:val="24"/>
        </w:rPr>
        <w:t>CaOOC</w:t>
      </w:r>
      <w:proofErr w:type="spellEnd"/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spellStart"/>
      <w:r>
        <w:rPr>
          <w:sz w:val="24"/>
        </w:rPr>
        <w:t>COOCa</w:t>
      </w:r>
      <w:proofErr w:type="spellEnd"/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(OOC-CH</w:t>
      </w:r>
      <w:r>
        <w:rPr>
          <w:position w:val="-7"/>
          <w:sz w:val="16"/>
        </w:rPr>
        <w:t>2</w:t>
      </w:r>
      <w:r>
        <w:rPr>
          <w:sz w:val="24"/>
        </w:rPr>
        <w:t>-</w:t>
      </w:r>
      <w:proofErr w:type="gramStart"/>
      <w:r>
        <w:rPr>
          <w:sz w:val="24"/>
        </w:rPr>
        <w:t>COO)Ca</w:t>
      </w:r>
      <w:proofErr w:type="gramEnd"/>
    </w:p>
    <w:p w:rsidR="00864C38" w:rsidRDefault="00864C38">
      <w:pPr>
        <w:spacing w:after="0" w:line="237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03"/>
        </w:tabs>
        <w:spacing w:before="80" w:after="0" w:line="235" w:lineRule="auto"/>
        <w:ind w:left="402" w:hanging="246"/>
        <w:rPr>
          <w:sz w:val="24"/>
        </w:rPr>
      </w:pPr>
      <w:r>
        <w:rPr>
          <w:sz w:val="24"/>
        </w:rPr>
        <w:lastRenderedPageBreak/>
        <w:t>(COO)</w:t>
      </w:r>
      <w:r>
        <w:rPr>
          <w:position w:val="-7"/>
          <w:sz w:val="16"/>
        </w:rPr>
        <w:t>2</w:t>
      </w:r>
      <w:r>
        <w:rPr>
          <w:sz w:val="24"/>
        </w:rPr>
        <w:t>Ca</w:t>
      </w:r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proofErr w:type="spellStart"/>
      <w:r>
        <w:rPr>
          <w:sz w:val="24"/>
        </w:rPr>
        <w:t>CaOOC-COOCa</w:t>
      </w:r>
      <w:proofErr w:type="spellEnd"/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HOOC-</w:t>
      </w:r>
      <w:proofErr w:type="spellStart"/>
      <w:r>
        <w:rPr>
          <w:sz w:val="24"/>
        </w:rPr>
        <w:t>COOCa</w:t>
      </w:r>
      <w:proofErr w:type="spellEnd"/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376"/>
        </w:tabs>
        <w:spacing w:before="8" w:after="0" w:line="232" w:lineRule="auto"/>
        <w:ind w:left="375" w:hanging="219"/>
        <w:rPr>
          <w:sz w:val="16"/>
        </w:rPr>
      </w:pPr>
      <w:r>
        <w:rPr>
          <w:sz w:val="24"/>
        </w:rPr>
        <w:t>(CO)</w:t>
      </w:r>
      <w:r>
        <w:rPr>
          <w:position w:val="-7"/>
          <w:sz w:val="16"/>
        </w:rPr>
        <w:t>2</w:t>
      </w:r>
      <w:r>
        <w:rPr>
          <w:sz w:val="24"/>
        </w:rPr>
        <w:t>Ca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Ca-OC-CO-Ca</w:t>
      </w:r>
    </w:p>
    <w:p w:rsidR="00864C38" w:rsidRDefault="00B31DBF" w:rsidP="004D2E59">
      <w:pPr>
        <w:pStyle w:val="ListParagraph"/>
        <w:numPr>
          <w:ilvl w:val="0"/>
          <w:numId w:val="3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Ca-OC-COOH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76" w:lineRule="exact"/>
      </w:pPr>
      <w:r>
        <w:t>Ferric acetate has the</w:t>
      </w:r>
      <w:r>
        <w:rPr>
          <w:spacing w:val="-7"/>
        </w:rPr>
        <w:t xml:space="preserve"> </w:t>
      </w:r>
      <w:r>
        <w:t>formula: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02"/>
        </w:tabs>
        <w:spacing w:after="0" w:line="237" w:lineRule="auto"/>
        <w:rPr>
          <w:sz w:val="16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COO)</w:t>
      </w:r>
      <w:r>
        <w:rPr>
          <w:position w:val="-7"/>
          <w:sz w:val="16"/>
        </w:rPr>
        <w:t>2</w:t>
      </w:r>
      <w:r>
        <w:rPr>
          <w:sz w:val="24"/>
        </w:rPr>
        <w:t>Fe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COO)</w:t>
      </w:r>
      <w:r>
        <w:rPr>
          <w:position w:val="-7"/>
          <w:sz w:val="16"/>
        </w:rPr>
        <w:t>3</w:t>
      </w:r>
      <w:r>
        <w:rPr>
          <w:sz w:val="24"/>
        </w:rPr>
        <w:t>Fe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CO)</w:t>
      </w:r>
      <w:r>
        <w:rPr>
          <w:position w:val="-7"/>
          <w:sz w:val="16"/>
        </w:rPr>
        <w:t>3</w:t>
      </w:r>
      <w:r>
        <w:rPr>
          <w:sz w:val="24"/>
        </w:rPr>
        <w:t>Fe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COO)</w:t>
      </w:r>
      <w:r>
        <w:rPr>
          <w:position w:val="-7"/>
          <w:sz w:val="16"/>
        </w:rPr>
        <w:t>3</w:t>
      </w:r>
      <w:r>
        <w:rPr>
          <w:sz w:val="24"/>
        </w:rPr>
        <w:t>Fe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03"/>
        </w:tabs>
        <w:spacing w:after="0" w:line="237" w:lineRule="auto"/>
        <w:ind w:left="402"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COOFe</w:t>
      </w:r>
      <w:proofErr w:type="spellEnd"/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376"/>
        </w:tabs>
        <w:spacing w:after="0" w:line="237" w:lineRule="auto"/>
        <w:ind w:left="375" w:hanging="219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COOFe</w:t>
      </w:r>
      <w:proofErr w:type="spellEnd"/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15"/>
        </w:tabs>
        <w:spacing w:after="0" w:line="237" w:lineRule="auto"/>
        <w:ind w:left="414" w:hanging="258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proofErr w:type="spellStart"/>
      <w:r>
        <w:rPr>
          <w:sz w:val="24"/>
        </w:rPr>
        <w:t>COFe</w:t>
      </w:r>
      <w:proofErr w:type="spellEnd"/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396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COO)</w:t>
      </w:r>
      <w:r>
        <w:rPr>
          <w:position w:val="-7"/>
          <w:sz w:val="16"/>
        </w:rPr>
        <w:t>2</w:t>
      </w:r>
      <w:r>
        <w:rPr>
          <w:sz w:val="24"/>
        </w:rPr>
        <w:t>Fe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3" w:after="0"/>
      </w:pPr>
      <w:r>
        <w:t>Soap can</w:t>
      </w:r>
      <w:r>
        <w:rPr>
          <w:spacing w:val="-6"/>
        </w:rPr>
        <w:t xml:space="preserve"> </w:t>
      </w:r>
      <w:r>
        <w:t>be: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potassium</w:t>
      </w:r>
      <w:r>
        <w:rPr>
          <w:spacing w:val="-11"/>
          <w:sz w:val="24"/>
        </w:rPr>
        <w:t xml:space="preserve"> </w:t>
      </w:r>
      <w:r>
        <w:rPr>
          <w:sz w:val="24"/>
        </w:rPr>
        <w:t>valerate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palmitate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potassium</w:t>
      </w:r>
      <w:r>
        <w:rPr>
          <w:spacing w:val="-2"/>
          <w:sz w:val="24"/>
        </w:rPr>
        <w:t xml:space="preserve"> </w:t>
      </w:r>
      <w:r>
        <w:rPr>
          <w:sz w:val="24"/>
        </w:rPr>
        <w:t>stearate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calcium</w:t>
      </w:r>
      <w:r>
        <w:rPr>
          <w:spacing w:val="-2"/>
          <w:sz w:val="24"/>
        </w:rPr>
        <w:t xml:space="preserve"> </w:t>
      </w:r>
      <w:r>
        <w:rPr>
          <w:sz w:val="24"/>
        </w:rPr>
        <w:t>phthalate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potassium salt of a long-chain carboxylic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376"/>
        </w:tabs>
        <w:spacing w:before="4" w:after="0" w:line="237" w:lineRule="auto"/>
        <w:ind w:left="375" w:hanging="219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17</w:t>
      </w:r>
      <w:r>
        <w:rPr>
          <w:sz w:val="24"/>
        </w:rPr>
        <w:t>H</w:t>
      </w:r>
      <w:r>
        <w:rPr>
          <w:position w:val="-7"/>
          <w:sz w:val="16"/>
        </w:rPr>
        <w:t>35</w:t>
      </w:r>
      <w:proofErr w:type="spellStart"/>
      <w:r>
        <w:rPr>
          <w:sz w:val="24"/>
        </w:rPr>
        <w:t>COONa</w:t>
      </w:r>
      <w:proofErr w:type="spellEnd"/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15"/>
        </w:tabs>
        <w:spacing w:before="3" w:after="0" w:line="232" w:lineRule="auto"/>
        <w:ind w:left="414" w:hanging="258"/>
        <w:rPr>
          <w:sz w:val="24"/>
        </w:rPr>
      </w:pPr>
      <w:r>
        <w:rPr>
          <w:sz w:val="24"/>
        </w:rPr>
        <w:t>C</w:t>
      </w:r>
      <w:r>
        <w:rPr>
          <w:position w:val="-7"/>
          <w:sz w:val="16"/>
        </w:rPr>
        <w:t>15</w:t>
      </w:r>
      <w:r>
        <w:rPr>
          <w:sz w:val="24"/>
        </w:rPr>
        <w:t>H</w:t>
      </w:r>
      <w:r>
        <w:rPr>
          <w:position w:val="-7"/>
          <w:sz w:val="16"/>
        </w:rPr>
        <w:t>31</w:t>
      </w:r>
      <w:r>
        <w:rPr>
          <w:sz w:val="24"/>
        </w:rPr>
        <w:t>COOK</w:t>
      </w:r>
    </w:p>
    <w:p w:rsidR="00864C38" w:rsidRDefault="00B31DBF" w:rsidP="004D2E59">
      <w:pPr>
        <w:pStyle w:val="ListParagraph"/>
        <w:numPr>
          <w:ilvl w:val="0"/>
          <w:numId w:val="397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potassium</w:t>
      </w:r>
      <w:r>
        <w:rPr>
          <w:spacing w:val="-1"/>
          <w:sz w:val="24"/>
        </w:rPr>
        <w:t xml:space="preserve"> </w:t>
      </w:r>
      <w:r>
        <w:rPr>
          <w:sz w:val="24"/>
        </w:rPr>
        <w:t>benzoate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</w:t>
      </w:r>
      <w:r>
        <w:rPr>
          <w:spacing w:val="-6"/>
        </w:rPr>
        <w:t xml:space="preserve"> </w:t>
      </w:r>
      <w:r>
        <w:t>carboxylic</w:t>
      </w:r>
      <w:r>
        <w:rPr>
          <w:spacing w:val="-4"/>
        </w:rPr>
        <w:t xml:space="preserve"> </w:t>
      </w:r>
      <w:r>
        <w:t>acid</w:t>
      </w:r>
      <w:r>
        <w:rPr>
          <w:spacing w:val="-3"/>
        </w:rPr>
        <w:t xml:space="preserve"> </w:t>
      </w:r>
      <w:r>
        <w:t>anhydride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cleaving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molecule</w:t>
      </w:r>
      <w:r>
        <w:rPr>
          <w:spacing w:val="-4"/>
        </w:rPr>
        <w:t xml:space="preserve"> </w:t>
      </w:r>
      <w:r>
        <w:t>from: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2 molecules of</w:t>
      </w:r>
      <w:r>
        <w:rPr>
          <w:spacing w:val="-18"/>
          <w:sz w:val="24"/>
        </w:rPr>
        <w:t xml:space="preserve"> </w:t>
      </w: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 adipic acid</w:t>
      </w:r>
      <w:r>
        <w:rPr>
          <w:spacing w:val="-14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 molecule of acetic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 molecule of propionic acid and 1 molecule of acetic</w:t>
      </w:r>
      <w:r>
        <w:rPr>
          <w:spacing w:val="-1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 molecules of</w:t>
      </w:r>
      <w:r>
        <w:rPr>
          <w:spacing w:val="-2"/>
          <w:sz w:val="24"/>
        </w:rPr>
        <w:t xml:space="preserve"> </w:t>
      </w:r>
      <w:r>
        <w:rPr>
          <w:sz w:val="24"/>
        </w:rPr>
        <w:t>acetaldehyde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1 glutaric acid</w:t>
      </w:r>
      <w:r>
        <w:rPr>
          <w:spacing w:val="-2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1 lactic acid</w:t>
      </w:r>
      <w:r>
        <w:rPr>
          <w:spacing w:val="-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39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 phthalic acid</w:t>
      </w:r>
      <w:r>
        <w:rPr>
          <w:spacing w:val="-4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40" w:lineRule="auto"/>
      </w:pPr>
      <w:r>
        <w:t>The</w:t>
      </w:r>
      <w:r>
        <w:rPr>
          <w:spacing w:val="-3"/>
        </w:rPr>
        <w:t xml:space="preserve"> </w:t>
      </w:r>
      <w:r>
        <w:t>compound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58A28D31" wp14:editId="3ED99779">
            <wp:extent cx="1590476" cy="466667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2" w:line="240" w:lineRule="auto"/>
        <w:ind w:left="0" w:firstLine="0"/>
        <w:rPr>
          <w:b/>
          <w:sz w:val="18"/>
        </w:rPr>
      </w:pP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03"/>
        </w:tabs>
        <w:spacing w:before="90" w:after="0" w:line="240" w:lineRule="auto"/>
        <w:ind w:hanging="246"/>
        <w:rPr>
          <w:sz w:val="24"/>
        </w:rPr>
      </w:pPr>
      <w:r>
        <w:rPr>
          <w:sz w:val="24"/>
        </w:rPr>
        <w:t>acetic</w:t>
      </w:r>
      <w:r>
        <w:rPr>
          <w:spacing w:val="-3"/>
          <w:sz w:val="24"/>
        </w:rPr>
        <w:t xml:space="preserve"> </w:t>
      </w:r>
      <w:r>
        <w:rPr>
          <w:sz w:val="24"/>
        </w:rPr>
        <w:t>anhydride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anhydride of acetic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hemiacetal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ketal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anhydride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aldol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ester</w:t>
      </w:r>
    </w:p>
    <w:p w:rsidR="00864C38" w:rsidRDefault="00B31DBF" w:rsidP="004D2E59">
      <w:pPr>
        <w:pStyle w:val="ListParagraph"/>
        <w:numPr>
          <w:ilvl w:val="0"/>
          <w:numId w:val="39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lastRenderedPageBreak/>
        <w:t>oxoether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 w:line="240" w:lineRule="auto"/>
      </w:pPr>
      <w:r>
        <w:lastRenderedPageBreak/>
        <w:t>Acetic acid amide</w:t>
      </w:r>
      <w:r>
        <w:rPr>
          <w:spacing w:val="-5"/>
        </w:rPr>
        <w:t xml:space="preserve"> </w:t>
      </w:r>
      <w:r>
        <w:t>is:</w:t>
      </w:r>
    </w:p>
    <w:p w:rsidR="00864C38" w:rsidRDefault="00A553AD" w:rsidP="004D2E59">
      <w:pPr>
        <w:pStyle w:val="BodyText"/>
        <w:numPr>
          <w:ilvl w:val="0"/>
          <w:numId w:val="758"/>
        </w:numPr>
        <w:spacing w:before="2" w:line="240" w:lineRule="auto"/>
      </w:pPr>
      <w:r>
        <w:rPr>
          <w:noProof/>
        </w:rPr>
        <w:drawing>
          <wp:inline distT="0" distB="0" distL="0" distR="0" wp14:anchorId="1394F17B" wp14:editId="3AC238C1">
            <wp:extent cx="980952" cy="466667"/>
            <wp:effectExtent l="0" t="0" r="0" b="0"/>
            <wp:docPr id="2080" name="Picture 2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 w:rsidP="004D2E59">
      <w:pPr>
        <w:pStyle w:val="ListParagraph"/>
        <w:numPr>
          <w:ilvl w:val="0"/>
          <w:numId w:val="758"/>
        </w:numPr>
        <w:tabs>
          <w:tab w:val="left" w:pos="417"/>
        </w:tabs>
        <w:spacing w:before="93" w:after="0" w:line="232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58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 functional derivative of ethanoic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956F66" w:rsidRPr="00956F66" w:rsidRDefault="00B31DBF" w:rsidP="00956F66">
      <w:pPr>
        <w:pStyle w:val="ListParagraph"/>
        <w:numPr>
          <w:ilvl w:val="0"/>
          <w:numId w:val="758"/>
        </w:numPr>
        <w:tabs>
          <w:tab w:val="left" w:pos="417"/>
        </w:tabs>
        <w:spacing w:before="5" w:after="0" w:line="240" w:lineRule="auto"/>
        <w:ind w:right="6650"/>
        <w:rPr>
          <w:sz w:val="24"/>
        </w:rPr>
      </w:pPr>
      <w:r>
        <w:rPr>
          <w:spacing w:val="-1"/>
          <w:sz w:val="24"/>
        </w:rPr>
        <w:t>CH</w:t>
      </w:r>
      <w:r>
        <w:rPr>
          <w:spacing w:val="-1"/>
          <w:position w:val="-7"/>
          <w:sz w:val="16"/>
        </w:rPr>
        <w:t>3</w:t>
      </w:r>
      <w:r>
        <w:rPr>
          <w:spacing w:val="-1"/>
          <w:sz w:val="24"/>
        </w:rPr>
        <w:t>-COO-NH</w:t>
      </w:r>
      <w:r>
        <w:rPr>
          <w:spacing w:val="-1"/>
          <w:position w:val="-7"/>
          <w:sz w:val="16"/>
        </w:rPr>
        <w:t>2</w:t>
      </w:r>
      <w:r>
        <w:rPr>
          <w:spacing w:val="-1"/>
          <w:sz w:val="16"/>
        </w:rPr>
        <w:t xml:space="preserve"> </w:t>
      </w:r>
    </w:p>
    <w:p w:rsidR="00864C38" w:rsidRDefault="00A553AD" w:rsidP="004D2E59">
      <w:pPr>
        <w:pStyle w:val="ListParagraph"/>
        <w:numPr>
          <w:ilvl w:val="0"/>
          <w:numId w:val="758"/>
        </w:numPr>
        <w:tabs>
          <w:tab w:val="left" w:pos="417"/>
        </w:tabs>
        <w:spacing w:before="5" w:after="0" w:line="240" w:lineRule="auto"/>
        <w:ind w:right="7424"/>
        <w:rPr>
          <w:sz w:val="24"/>
        </w:rPr>
      </w:pPr>
      <w:r w:rsidRPr="00A55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C86CAA" wp14:editId="7700835B">
            <wp:extent cx="1161905" cy="457143"/>
            <wp:effectExtent l="0" t="0" r="635" b="635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25"/>
        </w:rPr>
      </w:pPr>
    </w:p>
    <w:p w:rsidR="00864C38" w:rsidRDefault="00B31DBF" w:rsidP="004D2E59">
      <w:pPr>
        <w:pStyle w:val="ListParagraph"/>
        <w:numPr>
          <w:ilvl w:val="0"/>
          <w:numId w:val="758"/>
        </w:numPr>
        <w:tabs>
          <w:tab w:val="left" w:pos="376"/>
        </w:tabs>
        <w:spacing w:before="93" w:after="0" w:line="232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-CO-NO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58"/>
        </w:numPr>
        <w:tabs>
          <w:tab w:val="left" w:pos="416"/>
        </w:tabs>
        <w:spacing w:after="0" w:line="273" w:lineRule="exact"/>
        <w:rPr>
          <w:sz w:val="24"/>
        </w:rPr>
      </w:pPr>
      <w:r>
        <w:rPr>
          <w:sz w:val="24"/>
        </w:rPr>
        <w:t>glycine</w:t>
      </w:r>
    </w:p>
    <w:p w:rsidR="00864C38" w:rsidRDefault="00B31DBF" w:rsidP="004D2E59">
      <w:pPr>
        <w:pStyle w:val="ListParagraph"/>
        <w:numPr>
          <w:ilvl w:val="0"/>
          <w:numId w:val="758"/>
        </w:numPr>
        <w:tabs>
          <w:tab w:val="left" w:pos="417"/>
        </w:tabs>
        <w:spacing w:before="5" w:after="0" w:line="240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-CO-NH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6158"/>
        </w:tabs>
        <w:spacing w:before="277" w:after="0" w:line="240" w:lineRule="auto"/>
      </w:pPr>
      <w:r>
        <w:t>Hydrolysis 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compound</w:t>
      </w:r>
      <w:r w:rsidR="00A553AD">
        <w:t xml:space="preserve"> </w:t>
      </w:r>
      <w:r w:rsidR="00A553AD">
        <w:rPr>
          <w:noProof/>
        </w:rPr>
        <w:drawing>
          <wp:inline distT="0" distB="0" distL="0" distR="0" wp14:anchorId="280B4784" wp14:editId="359A80D4">
            <wp:extent cx="1752381" cy="466667"/>
            <wp:effectExtent l="0" t="0" r="635" b="0"/>
            <wp:docPr id="2082" name="Picture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AD">
        <w:t xml:space="preserve"> </w:t>
      </w:r>
      <w:r>
        <w:t>results in the formation</w:t>
      </w:r>
      <w:r>
        <w:rPr>
          <w:spacing w:val="-9"/>
        </w:rPr>
        <w:t xml:space="preserve"> </w:t>
      </w:r>
      <w:r>
        <w:t>of:</w:t>
      </w:r>
    </w:p>
    <w:p w:rsidR="00864C38" w:rsidRDefault="00864C38">
      <w:pPr>
        <w:pStyle w:val="BodyText"/>
        <w:spacing w:before="11" w:line="240" w:lineRule="auto"/>
        <w:ind w:left="0" w:firstLine="0"/>
        <w:rPr>
          <w:b/>
          <w:sz w:val="27"/>
        </w:rPr>
      </w:pP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methanol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ethanoic acid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methanoic</w:t>
      </w:r>
      <w:proofErr w:type="spellEnd"/>
      <w:r>
        <w:rPr>
          <w:sz w:val="24"/>
        </w:rPr>
        <w:t xml:space="preserve"> acid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acetyl</w:t>
      </w:r>
      <w:r>
        <w:rPr>
          <w:spacing w:val="-11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4D2E59">
      <w:pPr>
        <w:pStyle w:val="ListParagraph"/>
        <w:numPr>
          <w:ilvl w:val="0"/>
          <w:numId w:val="40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propionic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8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7" w:lineRule="auto"/>
        <w:ind w:left="437" w:right="611" w:hanging="281"/>
      </w:pPr>
      <w:r>
        <w:t>For the formation of the compound CH</w:t>
      </w:r>
      <w:r>
        <w:rPr>
          <w:position w:val="-7"/>
          <w:sz w:val="16"/>
        </w:rPr>
        <w:t>3</w:t>
      </w:r>
      <w:r>
        <w:t>-O-CO-C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5</w:t>
      </w:r>
      <w:r>
        <w:t>, the following</w:t>
      </w:r>
      <w:r>
        <w:rPr>
          <w:spacing w:val="-36"/>
        </w:rPr>
        <w:t xml:space="preserve"> </w:t>
      </w:r>
      <w:r>
        <w:t>compounds may be</w:t>
      </w:r>
      <w:r>
        <w:rPr>
          <w:spacing w:val="-4"/>
        </w:rPr>
        <w:t xml:space="preserve"> </w:t>
      </w:r>
      <w:r>
        <w:t>involved: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03"/>
        </w:tabs>
        <w:spacing w:after="0" w:line="272" w:lineRule="exact"/>
        <w:ind w:hanging="246"/>
        <w:rPr>
          <w:sz w:val="24"/>
        </w:rPr>
      </w:pPr>
      <w:r>
        <w:rPr>
          <w:sz w:val="24"/>
        </w:rPr>
        <w:t>methyl</w:t>
      </w:r>
      <w:r>
        <w:rPr>
          <w:spacing w:val="1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methanol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hexanol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benzoyl</w:t>
      </w:r>
      <w:r>
        <w:rPr>
          <w:spacing w:val="1"/>
          <w:sz w:val="24"/>
        </w:rPr>
        <w:t xml:space="preserve"> </w:t>
      </w:r>
      <w:r>
        <w:rPr>
          <w:sz w:val="24"/>
        </w:rPr>
        <w:t>chloride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methanoic</w:t>
      </w:r>
      <w:proofErr w:type="spellEnd"/>
      <w:r>
        <w:rPr>
          <w:sz w:val="24"/>
        </w:rPr>
        <w:t xml:space="preserve"> acid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benzoic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benzene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The compound CH</w:t>
      </w:r>
      <w:r>
        <w:rPr>
          <w:position w:val="-7"/>
          <w:sz w:val="16"/>
        </w:rPr>
        <w:t>3</w:t>
      </w:r>
      <w:r>
        <w:t>-O-CO-CH</w:t>
      </w:r>
      <w:r>
        <w:rPr>
          <w:position w:val="-7"/>
          <w:sz w:val="16"/>
        </w:rPr>
        <w:t xml:space="preserve">3 </w:t>
      </w:r>
      <w:r>
        <w:t>is generated</w:t>
      </w:r>
      <w:r>
        <w:rPr>
          <w:spacing w:val="-24"/>
        </w:rPr>
        <w:t xml:space="preserve"> </w:t>
      </w:r>
      <w:r>
        <w:t>from: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methane and acetic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ethanol and ethanoic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methanol and acetic acid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acetic acid and ethyl alcohol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ethanoic acid and methyl</w:t>
      </w:r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acetyl chloride and</w:t>
      </w:r>
      <w:r>
        <w:rPr>
          <w:spacing w:val="-1"/>
          <w:sz w:val="24"/>
        </w:rPr>
        <w:t xml:space="preserve"> </w:t>
      </w:r>
      <w:r>
        <w:rPr>
          <w:sz w:val="24"/>
        </w:rPr>
        <w:t>methanol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lastRenderedPageBreak/>
        <w:t>acetic anhydride and</w:t>
      </w:r>
      <w:r>
        <w:rPr>
          <w:spacing w:val="1"/>
          <w:sz w:val="24"/>
        </w:rPr>
        <w:t xml:space="preserve"> </w:t>
      </w:r>
      <w:r>
        <w:rPr>
          <w:sz w:val="24"/>
        </w:rPr>
        <w:t>methanol</w:t>
      </w:r>
    </w:p>
    <w:p w:rsidR="00864C38" w:rsidRDefault="00B31DBF" w:rsidP="004D2E59">
      <w:pPr>
        <w:pStyle w:val="ListParagraph"/>
        <w:numPr>
          <w:ilvl w:val="0"/>
          <w:numId w:val="40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acetic anhydride and</w:t>
      </w:r>
      <w:r>
        <w:rPr>
          <w:spacing w:val="-2"/>
          <w:sz w:val="24"/>
        </w:rPr>
        <w:t xml:space="preserve"> </w:t>
      </w:r>
      <w:r>
        <w:rPr>
          <w:sz w:val="24"/>
        </w:rPr>
        <w:t>ethanol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proofErr w:type="spellStart"/>
      <w:r>
        <w:t>Trihydrogen</w:t>
      </w:r>
      <w:proofErr w:type="spellEnd"/>
      <w:r>
        <w:t xml:space="preserve"> phosphoric acid ethyl ester has the</w:t>
      </w:r>
      <w:r>
        <w:rPr>
          <w:spacing w:val="-9"/>
        </w:rPr>
        <w:t xml:space="preserve"> </w:t>
      </w:r>
      <w:r>
        <w:t>formula:</w:t>
      </w:r>
    </w:p>
    <w:p w:rsidR="00864C38" w:rsidRDefault="00864C38">
      <w:pPr>
        <w:pStyle w:val="BodyText"/>
        <w:spacing w:before="5" w:line="240" w:lineRule="auto"/>
        <w:ind w:left="0" w:firstLine="0"/>
        <w:rPr>
          <w:b/>
          <w:sz w:val="31"/>
        </w:rPr>
      </w:pPr>
    </w:p>
    <w:p w:rsidR="00864C38" w:rsidRDefault="007D0B12" w:rsidP="004D2E59">
      <w:pPr>
        <w:pStyle w:val="BodyText"/>
        <w:numPr>
          <w:ilvl w:val="0"/>
          <w:numId w:val="746"/>
        </w:numPr>
        <w:spacing w:line="240" w:lineRule="auto"/>
      </w:pPr>
      <w:r>
        <w:rPr>
          <w:noProof/>
        </w:rPr>
        <w:drawing>
          <wp:inline distT="0" distB="0" distL="0" distR="0" wp14:anchorId="3FCCC4BF" wp14:editId="1E254323">
            <wp:extent cx="1523810" cy="657143"/>
            <wp:effectExtent l="0" t="0" r="635" b="0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8" w:line="240" w:lineRule="auto"/>
        <w:ind w:left="0" w:firstLine="0"/>
        <w:rPr>
          <w:sz w:val="26"/>
        </w:rPr>
      </w:pP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417"/>
        </w:tabs>
        <w:spacing w:after="0" w:line="237" w:lineRule="auto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-O-PO</w:t>
      </w:r>
      <w:r>
        <w:rPr>
          <w:position w:val="-7"/>
          <w:sz w:val="16"/>
        </w:rPr>
        <w:t>3</w:t>
      </w:r>
      <w:r>
        <w:rPr>
          <w:sz w:val="24"/>
        </w:rPr>
        <w:t>H</w:t>
      </w: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403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-O-PO</w:t>
      </w:r>
      <w:r>
        <w:rPr>
          <w:position w:val="-7"/>
          <w:sz w:val="16"/>
        </w:rPr>
        <w:t>3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417"/>
        </w:tabs>
        <w:spacing w:before="78" w:after="0" w:line="240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-CO-O-PO</w:t>
      </w:r>
      <w:r>
        <w:rPr>
          <w:position w:val="-7"/>
          <w:sz w:val="16"/>
        </w:rPr>
        <w:t>3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403"/>
        </w:tabs>
        <w:spacing w:before="2"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-O-PO</w:t>
      </w:r>
      <w:r>
        <w:rPr>
          <w:position w:val="-7"/>
          <w:sz w:val="16"/>
        </w:rPr>
        <w:t>4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376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-CO-O-PO</w:t>
      </w:r>
      <w:r>
        <w:rPr>
          <w:position w:val="-7"/>
          <w:sz w:val="16"/>
        </w:rPr>
        <w:t>4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415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-O-PO</w:t>
      </w:r>
      <w:r>
        <w:rPr>
          <w:position w:val="-7"/>
          <w:sz w:val="16"/>
        </w:rPr>
        <w:t>3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746"/>
        </w:numPr>
        <w:tabs>
          <w:tab w:val="left" w:pos="417"/>
        </w:tabs>
        <w:spacing w:after="0" w:line="237" w:lineRule="auto"/>
        <w:rPr>
          <w:sz w:val="16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-PO</w:t>
      </w:r>
      <w:r>
        <w:rPr>
          <w:position w:val="-7"/>
          <w:sz w:val="16"/>
        </w:rPr>
        <w:t>3</w:t>
      </w:r>
      <w:r>
        <w:rPr>
          <w:sz w:val="24"/>
        </w:rPr>
        <w:t>H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3" w:after="0"/>
      </w:pPr>
      <w:r>
        <w:t>Which of the following statements about simple lipids is</w:t>
      </w:r>
      <w:r>
        <w:rPr>
          <w:spacing w:val="-15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contain glucose bound by the ester</w:t>
      </w:r>
      <w:r>
        <w:rPr>
          <w:spacing w:val="-14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do not contain an ester</w:t>
      </w:r>
      <w:r>
        <w:rPr>
          <w:spacing w:val="-24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have hydrophobic</w:t>
      </w:r>
      <w:r>
        <w:rPr>
          <w:spacing w:val="-13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are esters of long-chain carboxylic acids and</w:t>
      </w:r>
      <w:r>
        <w:rPr>
          <w:spacing w:val="-15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03"/>
        </w:tabs>
        <w:spacing w:before="8" w:after="0" w:line="232" w:lineRule="auto"/>
        <w:ind w:hanging="246"/>
        <w:rPr>
          <w:sz w:val="16"/>
        </w:rPr>
      </w:pPr>
      <w:r>
        <w:rPr>
          <w:sz w:val="24"/>
        </w:rPr>
        <w:t>they can contain the rest of</w:t>
      </w:r>
      <w:r>
        <w:rPr>
          <w:spacing w:val="-9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they are soluble in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they contain the bond</w:t>
      </w:r>
      <w:r>
        <w:rPr>
          <w:spacing w:val="-3"/>
          <w:sz w:val="24"/>
        </w:rPr>
        <w:t xml:space="preserve"> </w:t>
      </w:r>
      <w:r>
        <w:rPr>
          <w:sz w:val="24"/>
        </w:rPr>
        <w:t>-O-CO-</w:t>
      </w:r>
    </w:p>
    <w:p w:rsidR="00864C38" w:rsidRDefault="00B31DBF" w:rsidP="004D2E59">
      <w:pPr>
        <w:pStyle w:val="ListParagraph"/>
        <w:numPr>
          <w:ilvl w:val="0"/>
          <w:numId w:val="4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are received by food in a form of</w:t>
      </w:r>
      <w:r>
        <w:rPr>
          <w:spacing w:val="-17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Palmitic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03"/>
        </w:tabs>
        <w:spacing w:after="0" w:line="237" w:lineRule="auto"/>
        <w:ind w:hanging="246"/>
        <w:rPr>
          <w:sz w:val="24"/>
        </w:rPr>
      </w:pPr>
      <w:r>
        <w:rPr>
          <w:sz w:val="24"/>
        </w:rPr>
        <w:t>is a compound of formula</w:t>
      </w:r>
      <w:r>
        <w:rPr>
          <w:spacing w:val="-17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15</w:t>
      </w:r>
      <w:r>
        <w:rPr>
          <w:sz w:val="24"/>
        </w:rPr>
        <w:t>-</w:t>
      </w:r>
      <w:proofErr w:type="gramStart"/>
      <w:r>
        <w:rPr>
          <w:sz w:val="24"/>
        </w:rPr>
        <w:t>COOH</w:t>
      </w:r>
      <w:proofErr w:type="gramEnd"/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17"/>
        </w:tabs>
        <w:spacing w:after="0" w:line="237" w:lineRule="auto"/>
        <w:ind w:left="416" w:hanging="260"/>
        <w:rPr>
          <w:sz w:val="24"/>
        </w:rPr>
      </w:pPr>
      <w:r>
        <w:rPr>
          <w:sz w:val="24"/>
        </w:rPr>
        <w:t>is a compound of formula</w:t>
      </w:r>
      <w:r>
        <w:rPr>
          <w:spacing w:val="-19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14</w:t>
      </w:r>
      <w:r>
        <w:rPr>
          <w:sz w:val="24"/>
        </w:rPr>
        <w:t>-</w:t>
      </w:r>
      <w:proofErr w:type="gramStart"/>
      <w:r>
        <w:rPr>
          <w:sz w:val="24"/>
        </w:rPr>
        <w:t>COOH</w:t>
      </w:r>
      <w:proofErr w:type="gramEnd"/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03"/>
        </w:tabs>
        <w:spacing w:before="2" w:after="0" w:line="232" w:lineRule="auto"/>
        <w:ind w:hanging="246"/>
        <w:rPr>
          <w:sz w:val="24"/>
        </w:rPr>
      </w:pPr>
      <w:r>
        <w:rPr>
          <w:sz w:val="24"/>
        </w:rPr>
        <w:t>is a compound of formula</w:t>
      </w:r>
      <w:r>
        <w:rPr>
          <w:spacing w:val="-17"/>
          <w:sz w:val="24"/>
        </w:rPr>
        <w:t xml:space="preserve"> </w:t>
      </w: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16</w:t>
      </w:r>
      <w:r>
        <w:rPr>
          <w:sz w:val="24"/>
        </w:rPr>
        <w:t>-</w:t>
      </w:r>
      <w:proofErr w:type="gramStart"/>
      <w:r>
        <w:rPr>
          <w:sz w:val="24"/>
        </w:rPr>
        <w:t>COOH</w:t>
      </w:r>
      <w:proofErr w:type="gramEnd"/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 xml:space="preserve">is </w:t>
      </w:r>
      <w:proofErr w:type="spellStart"/>
      <w:r>
        <w:rPr>
          <w:sz w:val="24"/>
        </w:rPr>
        <w:t>hexadecanoic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saturated long-chain carboxylic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as well as stearic acid, both have 16</w:t>
      </w:r>
      <w:r>
        <w:rPr>
          <w:spacing w:val="-6"/>
          <w:sz w:val="24"/>
        </w:rPr>
        <w:t xml:space="preserve"> </w:t>
      </w:r>
      <w:r>
        <w:rPr>
          <w:sz w:val="24"/>
        </w:rPr>
        <w:t>carbons</w:t>
      </w:r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is an </w:t>
      </w:r>
      <w:proofErr w:type="gramStart"/>
      <w:r>
        <w:rPr>
          <w:sz w:val="24"/>
        </w:rPr>
        <w:t>18 carbon</w:t>
      </w:r>
      <w:proofErr w:type="gramEnd"/>
      <w:r>
        <w:rPr>
          <w:sz w:val="24"/>
        </w:rPr>
        <w:t xml:space="preserve"> 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part of</w:t>
      </w:r>
      <w:r>
        <w:rPr>
          <w:spacing w:val="-7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Two or more double bonds are present</w:t>
      </w:r>
      <w:r>
        <w:rPr>
          <w:spacing w:val="-12"/>
        </w:rPr>
        <w:t xml:space="preserve"> </w:t>
      </w:r>
      <w:r>
        <w:t>in: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proofErr w:type="spellStart"/>
      <w:r>
        <w:rPr>
          <w:sz w:val="24"/>
        </w:rPr>
        <w:t>propanedioic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17"/>
        </w:tabs>
        <w:spacing w:before="8" w:after="0" w:line="232" w:lineRule="auto"/>
        <w:ind w:left="416" w:hanging="260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3</w:t>
      </w:r>
      <w:r>
        <w:rPr>
          <w:sz w:val="24"/>
        </w:rPr>
        <w:t>-(CH</w:t>
      </w:r>
      <w:r>
        <w:rPr>
          <w:position w:val="-7"/>
          <w:sz w:val="16"/>
        </w:rPr>
        <w:t>2</w:t>
      </w:r>
      <w:r>
        <w:rPr>
          <w:sz w:val="24"/>
        </w:rPr>
        <w:t>)</w:t>
      </w:r>
      <w:r>
        <w:rPr>
          <w:position w:val="-7"/>
          <w:sz w:val="16"/>
        </w:rPr>
        <w:t>16</w:t>
      </w:r>
      <w:r>
        <w:rPr>
          <w:sz w:val="24"/>
        </w:rPr>
        <w:t>-COOH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palmitic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hexadecanoic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linoleic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stearic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arachidonic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proofErr w:type="spellStart"/>
      <w:r>
        <w:t>Acylglycerols</w:t>
      </w:r>
      <w:proofErr w:type="spellEnd"/>
      <w:r>
        <w:t xml:space="preserve"> as an alcohol part can</w:t>
      </w:r>
      <w:r>
        <w:rPr>
          <w:spacing w:val="-2"/>
        </w:rPr>
        <w:t xml:space="preserve"> </w:t>
      </w:r>
      <w:r>
        <w:t>contain: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ribitol</w:t>
      </w:r>
      <w:proofErr w:type="spellEnd"/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alcohols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1,2,3-propanetriol</w:t>
      </w:r>
      <w:r>
        <w:rPr>
          <w:spacing w:val="-1"/>
          <w:sz w:val="24"/>
        </w:rPr>
        <w:t xml:space="preserve"> </w:t>
      </w:r>
      <w:r>
        <w:rPr>
          <w:sz w:val="24"/>
        </w:rPr>
        <w:t>(propane-1,2,3-triol)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palmitic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long-chain monohydric</w:t>
      </w:r>
      <w:r>
        <w:rPr>
          <w:spacing w:val="-4"/>
          <w:sz w:val="24"/>
        </w:rPr>
        <w:t xml:space="preserve"> </w:t>
      </w:r>
      <w:r>
        <w:rPr>
          <w:sz w:val="24"/>
        </w:rPr>
        <w:t>alcohols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trihydric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40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tertiary</w:t>
      </w:r>
      <w:r>
        <w:rPr>
          <w:spacing w:val="-6"/>
          <w:sz w:val="24"/>
        </w:rPr>
        <w:t xml:space="preserve"> </w:t>
      </w:r>
      <w:r>
        <w:rPr>
          <w:sz w:val="24"/>
        </w:rPr>
        <w:t>alcohol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Ester</w:t>
      </w:r>
      <w:r>
        <w:rPr>
          <w:spacing w:val="-3"/>
        </w:rPr>
        <w:t xml:space="preserve"> </w:t>
      </w:r>
      <w:r>
        <w:t>bond:</w:t>
      </w: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does not undergo the hydrolysis by strong acids and</w:t>
      </w:r>
      <w:r>
        <w:rPr>
          <w:spacing w:val="-18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formed between amino acids in</w:t>
      </w:r>
      <w:r>
        <w:rPr>
          <w:spacing w:val="-8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occurs in cholesterol</w:t>
      </w:r>
      <w:r>
        <w:rPr>
          <w:spacing w:val="-2"/>
          <w:sz w:val="24"/>
        </w:rPr>
        <w:t xml:space="preserve"> </w:t>
      </w:r>
      <w:r>
        <w:rPr>
          <w:sz w:val="24"/>
        </w:rPr>
        <w:t>esters</w:t>
      </w: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formed by the reaction of an alcohol with a carboxylic</w:t>
      </w:r>
      <w:r>
        <w:rPr>
          <w:spacing w:val="-20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occurs in</w:t>
      </w:r>
      <w:r>
        <w:rPr>
          <w:spacing w:val="-3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occurs in</w:t>
      </w:r>
      <w:r>
        <w:rPr>
          <w:spacing w:val="-3"/>
          <w:sz w:val="24"/>
        </w:rPr>
        <w:t xml:space="preserve"> </w:t>
      </w: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occurs in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acylglycerols</w:t>
      </w:r>
      <w:proofErr w:type="spellEnd"/>
    </w:p>
    <w:p w:rsidR="00864C38" w:rsidRDefault="00B31DBF" w:rsidP="004D2E59">
      <w:pPr>
        <w:pStyle w:val="ListParagraph"/>
        <w:numPr>
          <w:ilvl w:val="0"/>
          <w:numId w:val="4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of lipids can be cleaved in the gastrointestinal tract </w:t>
      </w:r>
      <w:r>
        <w:rPr>
          <w:spacing w:val="2"/>
          <w:sz w:val="24"/>
        </w:rPr>
        <w:t>by</w:t>
      </w:r>
      <w:r>
        <w:rPr>
          <w:spacing w:val="-23"/>
          <w:sz w:val="24"/>
        </w:rPr>
        <w:t xml:space="preserve"> </w:t>
      </w:r>
      <w:r>
        <w:rPr>
          <w:sz w:val="24"/>
        </w:rPr>
        <w:t>lipase</w:t>
      </w:r>
    </w:p>
    <w:p w:rsidR="00864C38" w:rsidRDefault="00864C38">
      <w:pPr>
        <w:pStyle w:val="BodyText"/>
        <w:spacing w:before="10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2" w:lineRule="auto"/>
      </w:pPr>
      <w:r>
        <w:t>Compound CH</w:t>
      </w:r>
      <w:r>
        <w:rPr>
          <w:position w:val="-7"/>
          <w:sz w:val="16"/>
        </w:rPr>
        <w:t>3</w:t>
      </w:r>
      <w:r>
        <w:t>-(CH</w:t>
      </w:r>
      <w:r>
        <w:rPr>
          <w:position w:val="-7"/>
          <w:sz w:val="16"/>
        </w:rPr>
        <w:t>2</w:t>
      </w:r>
      <w:r>
        <w:t>)</w:t>
      </w:r>
      <w:r>
        <w:rPr>
          <w:position w:val="-7"/>
          <w:sz w:val="16"/>
        </w:rPr>
        <w:t>16</w:t>
      </w:r>
      <w:r>
        <w:t>-</w:t>
      </w:r>
      <w:proofErr w:type="spellStart"/>
      <w:r>
        <w:t>COONa</w:t>
      </w:r>
      <w:proofErr w:type="spellEnd"/>
      <w:r>
        <w:rPr>
          <w:spacing w:val="-1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compound which belongs to sodium</w:t>
      </w:r>
      <w:r>
        <w:rPr>
          <w:spacing w:val="-5"/>
          <w:sz w:val="24"/>
        </w:rPr>
        <w:t xml:space="preserve"> </w:t>
      </w:r>
      <w:r>
        <w:rPr>
          <w:sz w:val="24"/>
        </w:rPr>
        <w:t>soaps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product of alkaline hydrolysis of neutral</w:t>
      </w:r>
      <w:r>
        <w:rPr>
          <w:spacing w:val="-10"/>
          <w:sz w:val="24"/>
        </w:rPr>
        <w:t xml:space="preserve"> </w:t>
      </w:r>
      <w:r>
        <w:rPr>
          <w:sz w:val="24"/>
        </w:rPr>
        <w:t>fats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stearic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palmitate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stearate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sodium salt of stearyl</w:t>
      </w:r>
      <w:r>
        <w:rPr>
          <w:spacing w:val="-4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one of the products which are formed by the reaction of NaOH with</w:t>
      </w:r>
      <w:r>
        <w:rPr>
          <w:spacing w:val="-29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08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a substance which is formed in the process of rancidification of</w:t>
      </w:r>
      <w:r>
        <w:rPr>
          <w:spacing w:val="-20"/>
          <w:sz w:val="24"/>
        </w:rPr>
        <w:t xml:space="preserve"> </w:t>
      </w:r>
      <w:r>
        <w:rPr>
          <w:sz w:val="24"/>
        </w:rPr>
        <w:t>fats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40" w:lineRule="auto"/>
      </w:pPr>
      <w:r>
        <w:t>To saturated long-chain fatty acids</w:t>
      </w:r>
      <w:r>
        <w:rPr>
          <w:spacing w:val="-4"/>
        </w:rPr>
        <w:t xml:space="preserve"> </w:t>
      </w:r>
      <w:r>
        <w:t>belong: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acids with a general formula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n</w:t>
      </w:r>
      <w:r>
        <w:rPr>
          <w:sz w:val="24"/>
        </w:rPr>
        <w:t>H</w:t>
      </w:r>
      <w:r>
        <w:rPr>
          <w:position w:val="-7"/>
          <w:sz w:val="16"/>
        </w:rPr>
        <w:t>2n+2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stearic acid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linoleic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arachidic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acids essential for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hexadecanoic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dehydroascorbic acid</w:t>
      </w:r>
    </w:p>
    <w:p w:rsidR="00864C38" w:rsidRDefault="00B31DBF" w:rsidP="004D2E59">
      <w:pPr>
        <w:pStyle w:val="ListParagraph"/>
        <w:numPr>
          <w:ilvl w:val="0"/>
          <w:numId w:val="4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linolenic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proofErr w:type="spellStart"/>
      <w:r>
        <w:t>Acylglycerols</w:t>
      </w:r>
      <w:proofErr w:type="spellEnd"/>
      <w:r>
        <w:t xml:space="preserve"> in their molecule can contain</w:t>
      </w:r>
      <w:r>
        <w:rPr>
          <w:spacing w:val="-5"/>
        </w:rPr>
        <w:t xml:space="preserve"> </w:t>
      </w:r>
      <w:r>
        <w:t>components: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bound by the </w:t>
      </w:r>
      <w:proofErr w:type="spellStart"/>
      <w:r>
        <w:rPr>
          <w:sz w:val="24"/>
        </w:rPr>
        <w:t>phosphoester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saturated fatty acids and</w:t>
      </w:r>
      <w:r>
        <w:rPr>
          <w:spacing w:val="-7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unsaturated fatty acids and</w:t>
      </w:r>
      <w:r>
        <w:rPr>
          <w:spacing w:val="-9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1,2,3-propanetriol</w:t>
      </w:r>
      <w:r>
        <w:rPr>
          <w:spacing w:val="-1"/>
          <w:sz w:val="24"/>
        </w:rPr>
        <w:t xml:space="preserve"> </w:t>
      </w:r>
      <w:r>
        <w:rPr>
          <w:sz w:val="24"/>
        </w:rPr>
        <w:t>(propane-1,2,3-triol)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stearyl</w:t>
      </w:r>
      <w:r>
        <w:rPr>
          <w:spacing w:val="1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bound by the ester</w:t>
      </w:r>
      <w:r>
        <w:rPr>
          <w:spacing w:val="-10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glycerol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Biological functions of lipids</w:t>
      </w:r>
      <w:r>
        <w:rPr>
          <w:spacing w:val="-3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production of ATP after the oxidation of carboxylic acids released from</w:t>
      </w:r>
      <w:r>
        <w:rPr>
          <w:spacing w:val="-39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solvents for vitamins of B</w:t>
      </w:r>
      <w:r>
        <w:rPr>
          <w:spacing w:val="-14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are important source of</w:t>
      </w:r>
      <w:r>
        <w:rPr>
          <w:spacing w:val="-10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solvents for biologically important nonpolar</w:t>
      </w:r>
      <w:r>
        <w:rPr>
          <w:spacing w:val="-18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are solvents for biologically important polar</w:t>
      </w:r>
      <w:r>
        <w:rPr>
          <w:spacing w:val="-19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they are a reserve of energy for the</w:t>
      </w:r>
      <w:r>
        <w:rPr>
          <w:spacing w:val="-14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they are part of nucleic</w:t>
      </w:r>
      <w:r>
        <w:rPr>
          <w:spacing w:val="-10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are part of biological</w:t>
      </w:r>
      <w:r>
        <w:rPr>
          <w:spacing w:val="-9"/>
          <w:sz w:val="24"/>
        </w:rPr>
        <w:t xml:space="preserve"> </w:t>
      </w:r>
      <w:r>
        <w:rPr>
          <w:sz w:val="24"/>
        </w:rPr>
        <w:t>membranes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For the biological value of plant oils is</w:t>
      </w:r>
      <w:r>
        <w:rPr>
          <w:spacing w:val="-8"/>
        </w:rPr>
        <w:t xml:space="preserve"> </w:t>
      </w:r>
      <w:r>
        <w:t>responsible: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type of fatty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content of</w:t>
      </w:r>
      <w:r>
        <w:rPr>
          <w:spacing w:val="-3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content of unsaturated fatty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content of essential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the presence of triple bonds in carboxylic</w:t>
      </w:r>
      <w:r>
        <w:rPr>
          <w:spacing w:val="-1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presence of double bonds in carboxylic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alcohol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presence of essential fatty</w:t>
      </w:r>
      <w:r>
        <w:rPr>
          <w:spacing w:val="-11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To complex lipids</w:t>
      </w:r>
      <w:r>
        <w:rPr>
          <w:spacing w:val="-4"/>
        </w:rPr>
        <w:t xml:space="preserve"> </w:t>
      </w:r>
      <w:r>
        <w:t>belong: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phospholipids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mixed</w:t>
      </w:r>
      <w:r>
        <w:rPr>
          <w:spacing w:val="-2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waxes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those lipids which are the main part of adipose</w:t>
      </w:r>
      <w:r>
        <w:rPr>
          <w:spacing w:val="-13"/>
          <w:sz w:val="24"/>
        </w:rPr>
        <w:t xml:space="preserve"> </w:t>
      </w:r>
      <w:r>
        <w:rPr>
          <w:sz w:val="24"/>
        </w:rPr>
        <w:t>tissue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lecithins</w:t>
      </w:r>
      <w:proofErr w:type="spellEnd"/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choline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those which contain e.g. also</w:t>
      </w:r>
      <w:r>
        <w:rPr>
          <w:spacing w:val="-3"/>
          <w:sz w:val="24"/>
        </w:rPr>
        <w:t xml:space="preserve"> </w:t>
      </w:r>
      <w:r>
        <w:rPr>
          <w:sz w:val="24"/>
        </w:rPr>
        <w:t>ethanolamine</w:t>
      </w:r>
    </w:p>
    <w:p w:rsidR="00864C38" w:rsidRDefault="00B31DBF" w:rsidP="004D2E59">
      <w:pPr>
        <w:pStyle w:val="ListParagraph"/>
        <w:numPr>
          <w:ilvl w:val="0"/>
          <w:numId w:val="4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those which contain e.g. also</w:t>
      </w:r>
      <w:r>
        <w:rPr>
          <w:spacing w:val="-4"/>
          <w:sz w:val="24"/>
        </w:rPr>
        <w:t xml:space="preserve"> </w:t>
      </w:r>
      <w:r>
        <w:rPr>
          <w:sz w:val="24"/>
        </w:rPr>
        <w:t>serine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Triacylglycerols: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simple and also mixed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acylglycerols</w:t>
      </w:r>
      <w:proofErr w:type="spellEnd"/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 three long-chain carboxylic acids bound with a tertiary</w:t>
      </w:r>
      <w:r>
        <w:rPr>
          <w:spacing w:val="-21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 bound saturated and unsaturated long-chain carboxylic</w:t>
      </w:r>
      <w:r>
        <w:rPr>
          <w:spacing w:val="-1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 not contain</w:t>
      </w:r>
      <w:r>
        <w:rPr>
          <w:spacing w:val="-4"/>
          <w:sz w:val="24"/>
        </w:rPr>
        <w:t xml:space="preserve"> </w:t>
      </w:r>
      <w:r>
        <w:rPr>
          <w:sz w:val="24"/>
        </w:rPr>
        <w:t>choline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contain as an alcohol part a </w:t>
      </w:r>
      <w:proofErr w:type="spellStart"/>
      <w:r>
        <w:rPr>
          <w:sz w:val="24"/>
        </w:rPr>
        <w:t>trihydric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complex</w:t>
      </w:r>
      <w:r>
        <w:rPr>
          <w:spacing w:val="-1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hydrophilic</w:t>
      </w:r>
    </w:p>
    <w:p w:rsidR="00864C38" w:rsidRDefault="00B31DBF" w:rsidP="004D2E59">
      <w:pPr>
        <w:pStyle w:val="ListParagraph"/>
        <w:numPr>
          <w:ilvl w:val="0"/>
          <w:numId w:val="4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do not contain phosphoric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Important nonpolar substances for human</w:t>
      </w:r>
      <w:r>
        <w:rPr>
          <w:spacing w:val="-7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components of biological</w:t>
      </w:r>
      <w:r>
        <w:rPr>
          <w:spacing w:val="-6"/>
          <w:sz w:val="24"/>
        </w:rPr>
        <w:t xml:space="preserve"> </w:t>
      </w:r>
      <w:r>
        <w:rPr>
          <w:sz w:val="24"/>
        </w:rPr>
        <w:t>membranes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vitamins of B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esters of</w:t>
      </w:r>
      <w:r>
        <w:rPr>
          <w:spacing w:val="-3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41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choline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have hydrophobic</w:t>
      </w:r>
      <w:r>
        <w:rPr>
          <w:spacing w:val="-17"/>
        </w:rPr>
        <w:t xml:space="preserve"> </w:t>
      </w:r>
      <w:proofErr w:type="gramStart"/>
      <w:r>
        <w:t>properties:</w:t>
      </w:r>
      <w:proofErr w:type="gramEnd"/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compounds not soluble in water but soluble in nonpolar</w:t>
      </w:r>
      <w:r>
        <w:rPr>
          <w:spacing w:val="-15"/>
          <w:sz w:val="24"/>
        </w:rPr>
        <w:t xml:space="preserve"> </w:t>
      </w:r>
      <w:r>
        <w:rPr>
          <w:sz w:val="24"/>
        </w:rPr>
        <w:t>solvents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vitamins C and</w:t>
      </w:r>
      <w:r>
        <w:rPr>
          <w:spacing w:val="-3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e.g. fats which can be stored in the adipose</w:t>
      </w:r>
      <w:r>
        <w:rPr>
          <w:spacing w:val="-12"/>
          <w:sz w:val="24"/>
        </w:rPr>
        <w:t xml:space="preserve"> </w:t>
      </w:r>
      <w:r>
        <w:rPr>
          <w:sz w:val="24"/>
        </w:rPr>
        <w:t>tissue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esters of</w:t>
      </w:r>
      <w:r>
        <w:rPr>
          <w:spacing w:val="-1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nonpolar</w:t>
      </w:r>
      <w:r>
        <w:rPr>
          <w:spacing w:val="-1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mixed</w:t>
      </w:r>
      <w:r>
        <w:rPr>
          <w:spacing w:val="-2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waxes</w:t>
      </w:r>
    </w:p>
    <w:p w:rsidR="00864C38" w:rsidRDefault="00B31DBF" w:rsidP="004D2E59">
      <w:pPr>
        <w:pStyle w:val="ListParagraph"/>
        <w:numPr>
          <w:ilvl w:val="0"/>
          <w:numId w:val="4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from lipids only</w:t>
      </w:r>
      <w:r>
        <w:rPr>
          <w:spacing w:val="-8"/>
          <w:sz w:val="24"/>
        </w:rPr>
        <w:t xml:space="preserve"> </w:t>
      </w:r>
      <w:r>
        <w:rPr>
          <w:sz w:val="24"/>
        </w:rPr>
        <w:t>phospholipids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Essential long-chain carboxylic acids</w:t>
      </w:r>
      <w:r>
        <w:rPr>
          <w:spacing w:val="-5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all fatty acids with the number of carbon atoms</w:t>
      </w:r>
      <w:r>
        <w:rPr>
          <w:spacing w:val="-15"/>
          <w:sz w:val="24"/>
        </w:rPr>
        <w:t xml:space="preserve"> </w:t>
      </w:r>
      <w:r>
        <w:rPr>
          <w:sz w:val="24"/>
        </w:rPr>
        <w:t>18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unsaturated fatty acids with two or more unsaturated</w:t>
      </w:r>
      <w:r>
        <w:rPr>
          <w:spacing w:val="-13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palmitic and stearic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glyceric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glutamic</w:t>
      </w:r>
      <w:r>
        <w:rPr>
          <w:spacing w:val="-1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e.g. linolenic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e.g. linoleic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all acids with the number of carbon atoms higher than</w:t>
      </w:r>
      <w:r>
        <w:rPr>
          <w:spacing w:val="-15"/>
          <w:sz w:val="24"/>
        </w:rPr>
        <w:t xml:space="preserve"> </w:t>
      </w:r>
      <w:r>
        <w:rPr>
          <w:sz w:val="24"/>
        </w:rPr>
        <w:t>16</w:t>
      </w:r>
    </w:p>
    <w:p w:rsidR="00864C38" w:rsidRDefault="00864C38">
      <w:pPr>
        <w:pStyle w:val="BodyText"/>
        <w:spacing w:before="11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lastRenderedPageBreak/>
        <w:t>Compound CH</w:t>
      </w:r>
      <w:r>
        <w:rPr>
          <w:position w:val="-7"/>
          <w:sz w:val="16"/>
        </w:rPr>
        <w:t>3</w:t>
      </w:r>
      <w:r>
        <w:t>-(CH</w:t>
      </w:r>
      <w:r>
        <w:rPr>
          <w:position w:val="-7"/>
          <w:sz w:val="16"/>
        </w:rPr>
        <w:t>2</w:t>
      </w:r>
      <w:r>
        <w:t>)</w:t>
      </w:r>
      <w:r>
        <w:rPr>
          <w:position w:val="-7"/>
          <w:sz w:val="16"/>
        </w:rPr>
        <w:t>16</w:t>
      </w:r>
      <w:r>
        <w:t>-</w:t>
      </w:r>
      <w:proofErr w:type="spellStart"/>
      <w:r>
        <w:t>COONa</w:t>
      </w:r>
      <w:proofErr w:type="spellEnd"/>
      <w:r>
        <w:t>: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03"/>
        </w:tabs>
        <w:spacing w:after="0" w:line="271" w:lineRule="exact"/>
        <w:ind w:hanging="246"/>
        <w:rPr>
          <w:sz w:val="24"/>
        </w:rPr>
      </w:pPr>
      <w:r>
        <w:rPr>
          <w:sz w:val="24"/>
        </w:rPr>
        <w:t>has a polar and a nonpolar part of the</w:t>
      </w:r>
      <w:r>
        <w:rPr>
          <w:spacing w:val="-1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has no emulsifying</w:t>
      </w:r>
      <w:r>
        <w:rPr>
          <w:spacing w:val="-6"/>
          <w:sz w:val="24"/>
        </w:rPr>
        <w:t xml:space="preserve"> </w:t>
      </w:r>
      <w:r>
        <w:rPr>
          <w:sz w:val="24"/>
        </w:rPr>
        <w:t>properties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 xml:space="preserve">is formed mainly by the cleavage of </w:t>
      </w:r>
      <w:proofErr w:type="spellStart"/>
      <w:r>
        <w:rPr>
          <w:sz w:val="24"/>
        </w:rPr>
        <w:t>acylglycerols</w:t>
      </w:r>
      <w:proofErr w:type="spellEnd"/>
      <w:r>
        <w:rPr>
          <w:sz w:val="24"/>
        </w:rPr>
        <w:t xml:space="preserve"> in the gastrointestinal</w:t>
      </w:r>
      <w:r>
        <w:rPr>
          <w:spacing w:val="-30"/>
          <w:sz w:val="24"/>
        </w:rPr>
        <w:t xml:space="preserve"> </w:t>
      </w:r>
      <w:r>
        <w:rPr>
          <w:sz w:val="24"/>
        </w:rPr>
        <w:t>tract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sodium</w:t>
      </w:r>
      <w:r>
        <w:rPr>
          <w:spacing w:val="-3"/>
          <w:sz w:val="24"/>
        </w:rPr>
        <w:t xml:space="preserve"> </w:t>
      </w:r>
      <w:r>
        <w:rPr>
          <w:sz w:val="24"/>
        </w:rPr>
        <w:t>stearate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functional derivative of carboxylic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sodium</w:t>
      </w:r>
      <w:r>
        <w:rPr>
          <w:spacing w:val="-2"/>
          <w:sz w:val="24"/>
        </w:rPr>
        <w:t xml:space="preserve"> </w:t>
      </w:r>
      <w:r>
        <w:rPr>
          <w:sz w:val="24"/>
        </w:rPr>
        <w:t>alcoholate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substitution derivative of carboxylic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does not contain an ester</w:t>
      </w:r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Important sources of energy for a man</w:t>
      </w:r>
      <w:r>
        <w:rPr>
          <w:spacing w:val="-4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steroid substances e.g.</w:t>
      </w:r>
      <w:r>
        <w:rPr>
          <w:spacing w:val="2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nucleic acid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saccharides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polysaccharides</w:t>
      </w:r>
    </w:p>
    <w:p w:rsidR="00864C38" w:rsidRDefault="00B31DBF" w:rsidP="004D2E59">
      <w:pPr>
        <w:pStyle w:val="ListParagraph"/>
        <w:numPr>
          <w:ilvl w:val="0"/>
          <w:numId w:val="41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nucleotides e.g.</w:t>
      </w:r>
      <w:r>
        <w:rPr>
          <w:spacing w:val="-3"/>
          <w:sz w:val="24"/>
        </w:rPr>
        <w:t xml:space="preserve"> </w:t>
      </w:r>
      <w:r>
        <w:rPr>
          <w:sz w:val="24"/>
        </w:rPr>
        <w:t>AMP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Complex lipids are</w:t>
      </w:r>
      <w:r>
        <w:rPr>
          <w:spacing w:val="-5"/>
        </w:rPr>
        <w:t xml:space="preserve"> </w:t>
      </w:r>
      <w:r>
        <w:t>compounds: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with their components bound only by the carboxy ester</w:t>
      </w:r>
      <w:r>
        <w:rPr>
          <w:spacing w:val="-1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which occur also in brain, spinal cord,</w:t>
      </w:r>
      <w:r>
        <w:rPr>
          <w:spacing w:val="-10"/>
          <w:sz w:val="24"/>
        </w:rPr>
        <w:t xml:space="preserve"> </w:t>
      </w:r>
      <w:r>
        <w:rPr>
          <w:sz w:val="24"/>
        </w:rPr>
        <w:t>myocardium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which have a polar and a </w:t>
      </w:r>
      <w:proofErr w:type="spellStart"/>
      <w:r>
        <w:rPr>
          <w:sz w:val="24"/>
        </w:rPr>
        <w:t>non polar</w:t>
      </w:r>
      <w:proofErr w:type="spellEnd"/>
      <w:r>
        <w:rPr>
          <w:sz w:val="24"/>
        </w:rPr>
        <w:t xml:space="preserve"> part of the</w:t>
      </w:r>
      <w:r>
        <w:rPr>
          <w:spacing w:val="-16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which are important components of cell</w:t>
      </w:r>
      <w:r>
        <w:rPr>
          <w:spacing w:val="-8"/>
          <w:sz w:val="24"/>
        </w:rPr>
        <w:t xml:space="preserve"> </w:t>
      </w:r>
      <w:r>
        <w:rPr>
          <w:sz w:val="24"/>
        </w:rPr>
        <w:t>membranes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including also</w:t>
      </w:r>
      <w:r>
        <w:rPr>
          <w:spacing w:val="-3"/>
          <w:sz w:val="24"/>
        </w:rPr>
        <w:t xml:space="preserve"> </w:t>
      </w:r>
      <w:r>
        <w:rPr>
          <w:sz w:val="24"/>
        </w:rPr>
        <w:t>phospholipids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including also mixed</w:t>
      </w:r>
      <w:r>
        <w:rPr>
          <w:spacing w:val="-3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including also</w:t>
      </w:r>
      <w:r>
        <w:rPr>
          <w:spacing w:val="-2"/>
          <w:sz w:val="24"/>
        </w:rPr>
        <w:t xml:space="preserve"> </w:t>
      </w:r>
      <w:r>
        <w:rPr>
          <w:sz w:val="24"/>
        </w:rPr>
        <w:t>glycolipids</w:t>
      </w:r>
    </w:p>
    <w:p w:rsidR="00864C38" w:rsidRDefault="00B31DBF" w:rsidP="004D2E59">
      <w:pPr>
        <w:pStyle w:val="ListParagraph"/>
        <w:numPr>
          <w:ilvl w:val="0"/>
          <w:numId w:val="4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which can contain the rest of</w:t>
      </w:r>
      <w:r>
        <w:rPr>
          <w:spacing w:val="-3"/>
          <w:sz w:val="24"/>
        </w:rPr>
        <w:t xml:space="preserve"> </w:t>
      </w:r>
      <w:r>
        <w:rPr>
          <w:sz w:val="24"/>
        </w:rPr>
        <w:t>HCl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In a polar part of complex </w:t>
      </w:r>
      <w:proofErr w:type="gramStart"/>
      <w:r>
        <w:t>lipids</w:t>
      </w:r>
      <w:proofErr w:type="gramEnd"/>
      <w:r>
        <w:t xml:space="preserve"> the following compound can be</w:t>
      </w:r>
      <w:r>
        <w:rPr>
          <w:spacing w:val="-23"/>
        </w:rPr>
        <w:t xml:space="preserve"> </w:t>
      </w:r>
      <w:r>
        <w:t>bound: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phosphoric acid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carbon chain of a fatty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choline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ethanolamine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serine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376"/>
        </w:tabs>
        <w:spacing w:before="8" w:after="0" w:line="232" w:lineRule="auto"/>
        <w:ind w:left="375" w:hanging="219"/>
        <w:rPr>
          <w:sz w:val="16"/>
        </w:rPr>
      </w:pPr>
      <w:r>
        <w:rPr>
          <w:sz w:val="24"/>
        </w:rPr>
        <w:t>compound</w:t>
      </w:r>
      <w:r>
        <w:rPr>
          <w:spacing w:val="-2"/>
          <w:sz w:val="24"/>
        </w:rPr>
        <w:t xml:space="preserve"> </w:t>
      </w:r>
      <w:r>
        <w:rPr>
          <w:sz w:val="24"/>
        </w:rPr>
        <w:t>HO-CH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21"/>
        </w:numPr>
        <w:tabs>
          <w:tab w:val="left" w:pos="417"/>
        </w:tabs>
        <w:spacing w:before="4" w:after="0" w:line="240" w:lineRule="auto"/>
        <w:ind w:left="416" w:hanging="260"/>
        <w:rPr>
          <w:sz w:val="16"/>
        </w:rPr>
      </w:pPr>
      <w:r>
        <w:rPr>
          <w:sz w:val="24"/>
        </w:rPr>
        <w:t>a compound of formula</w:t>
      </w:r>
      <w:r>
        <w:rPr>
          <w:spacing w:val="-5"/>
          <w:sz w:val="24"/>
        </w:rPr>
        <w:t xml:space="preserve"> </w:t>
      </w:r>
      <w:r>
        <w:rPr>
          <w:sz w:val="24"/>
        </w:rPr>
        <w:t>HO-CH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-N</w:t>
      </w:r>
      <w:r>
        <w:rPr>
          <w:position w:val="8"/>
          <w:sz w:val="16"/>
        </w:rPr>
        <w:t>+</w:t>
      </w:r>
      <w:r>
        <w:rPr>
          <w:sz w:val="24"/>
        </w:rPr>
        <w:t>(CH</w:t>
      </w:r>
      <w:r>
        <w:rPr>
          <w:position w:val="-7"/>
          <w:sz w:val="16"/>
        </w:rPr>
        <w:t>3</w:t>
      </w:r>
      <w:r>
        <w:rPr>
          <w:sz w:val="24"/>
        </w:rPr>
        <w:t>)</w:t>
      </w:r>
      <w:r>
        <w:rPr>
          <w:position w:val="-7"/>
          <w:sz w:val="16"/>
        </w:rPr>
        <w:t>3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7" w:after="0" w:line="276" w:lineRule="exact"/>
      </w:pPr>
      <w:r>
        <w:t xml:space="preserve">In the nonpolar part of complex </w:t>
      </w:r>
      <w:proofErr w:type="gramStart"/>
      <w:r>
        <w:t>lipids</w:t>
      </w:r>
      <w:proofErr w:type="gramEnd"/>
      <w:r>
        <w:t xml:space="preserve"> the following compound is</w:t>
      </w:r>
      <w:r>
        <w:rPr>
          <w:spacing w:val="-25"/>
        </w:rPr>
        <w:t xml:space="preserve"> </w:t>
      </w:r>
      <w:r>
        <w:t>bound: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HO-CH</w:t>
      </w:r>
      <w:r>
        <w:rPr>
          <w:position w:val="-7"/>
          <w:sz w:val="16"/>
        </w:rPr>
        <w:t>2</w:t>
      </w:r>
      <w:r>
        <w:rPr>
          <w:sz w:val="24"/>
        </w:rPr>
        <w:t>-CH</w:t>
      </w:r>
      <w:r>
        <w:rPr>
          <w:position w:val="-7"/>
          <w:sz w:val="16"/>
        </w:rPr>
        <w:t>2</w:t>
      </w:r>
      <w:r>
        <w:rPr>
          <w:sz w:val="24"/>
        </w:rPr>
        <w:t>-NH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 hydrocarbon chain of a long-chain carboxylic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e.g. a hydrocarbon chain of palmitic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choline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phosphate group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serine</w:t>
      </w:r>
    </w:p>
    <w:p w:rsidR="00864C38" w:rsidRDefault="00B31DBF" w:rsidP="004D2E59">
      <w:pPr>
        <w:pStyle w:val="ListParagraph"/>
        <w:numPr>
          <w:ilvl w:val="0"/>
          <w:numId w:val="4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sodium</w:t>
      </w:r>
      <w:r>
        <w:rPr>
          <w:spacing w:val="-2"/>
          <w:sz w:val="24"/>
        </w:rPr>
        <w:t xml:space="preserve"> </w:t>
      </w:r>
      <w:r>
        <w:rPr>
          <w:sz w:val="24"/>
        </w:rPr>
        <w:t>stearate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 simple lipids there are not bound</w:t>
      </w:r>
      <w:r>
        <w:rPr>
          <w:spacing w:val="-10"/>
        </w:rPr>
        <w:t xml:space="preserve"> </w:t>
      </w:r>
      <w:r>
        <w:t>compounds: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by a </w:t>
      </w:r>
      <w:proofErr w:type="spellStart"/>
      <w:r>
        <w:rPr>
          <w:sz w:val="24"/>
        </w:rPr>
        <w:t>phosphoester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phosphoric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serine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04"/>
        </w:tabs>
        <w:spacing w:after="0" w:line="240" w:lineRule="auto"/>
        <w:ind w:left="403" w:hanging="247"/>
        <w:rPr>
          <w:sz w:val="24"/>
        </w:rPr>
      </w:pPr>
      <w:r>
        <w:rPr>
          <w:sz w:val="24"/>
        </w:rPr>
        <w:t>glucose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choline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saturated fatty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2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unsaturated fatty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Select compounds which are not present in complex</w:t>
      </w:r>
      <w:r>
        <w:rPr>
          <w:spacing w:val="-15"/>
        </w:rPr>
        <w:t xml:space="preserve"> </w:t>
      </w:r>
      <w:r>
        <w:t>lipids: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CH</w:t>
      </w:r>
      <w:r>
        <w:rPr>
          <w:position w:val="-7"/>
          <w:sz w:val="16"/>
        </w:rPr>
        <w:t>2</w:t>
      </w:r>
      <w:r>
        <w:rPr>
          <w:sz w:val="24"/>
        </w:rPr>
        <w:t>(OH)-CH(NH</w:t>
      </w:r>
      <w:r>
        <w:rPr>
          <w:position w:val="-7"/>
          <w:sz w:val="16"/>
        </w:rPr>
        <w:t>2</w:t>
      </w:r>
      <w:r>
        <w:rPr>
          <w:sz w:val="24"/>
        </w:rPr>
        <w:t>)-COOH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phosphoric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dicarboxylic</w:t>
      </w:r>
      <w:r>
        <w:rPr>
          <w:spacing w:val="-1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choline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nitrogen base</w:t>
      </w:r>
      <w:r>
        <w:rPr>
          <w:spacing w:val="-3"/>
          <w:sz w:val="24"/>
        </w:rPr>
        <w:t xml:space="preserve"> </w:t>
      </w:r>
      <w:r>
        <w:rPr>
          <w:sz w:val="24"/>
        </w:rPr>
        <w:t>guanine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saccharides</w:t>
      </w:r>
    </w:p>
    <w:p w:rsidR="00864C38" w:rsidRDefault="00B31DBF" w:rsidP="004D2E59">
      <w:pPr>
        <w:pStyle w:val="ListParagraph"/>
        <w:numPr>
          <w:ilvl w:val="0"/>
          <w:numId w:val="4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lipase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of the following lipids belong to</w:t>
      </w:r>
      <w:r>
        <w:rPr>
          <w:spacing w:val="-13"/>
        </w:rPr>
        <w:t xml:space="preserve"> </w:t>
      </w:r>
      <w:proofErr w:type="gramStart"/>
      <w:r>
        <w:t>glycolipids:</w:t>
      </w:r>
      <w:proofErr w:type="gramEnd"/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lecithins</w:t>
      </w:r>
      <w:proofErr w:type="spellEnd"/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lipids 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galactose</w:t>
      </w:r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cerebrosides</w:t>
      </w:r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lipids 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phospholipids</w:t>
      </w:r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all lipids 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waxes</w:t>
      </w:r>
    </w:p>
    <w:p w:rsidR="00864C38" w:rsidRDefault="00B31DBF" w:rsidP="004D2E59">
      <w:pPr>
        <w:pStyle w:val="ListParagraph"/>
        <w:numPr>
          <w:ilvl w:val="0"/>
          <w:numId w:val="4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lipids 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glucose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Phospholipids: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do not contain threonine in the</w:t>
      </w:r>
      <w:r>
        <w:rPr>
          <w:spacing w:val="-9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contain glycerol in the</w:t>
      </w:r>
      <w:r>
        <w:rPr>
          <w:spacing w:val="-4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03"/>
        </w:tabs>
        <w:spacing w:before="8" w:after="0" w:line="232" w:lineRule="auto"/>
        <w:ind w:hanging="246"/>
        <w:rPr>
          <w:sz w:val="24"/>
        </w:rPr>
      </w:pPr>
      <w:r>
        <w:rPr>
          <w:sz w:val="24"/>
        </w:rPr>
        <w:t>can contain three rests of 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 xml:space="preserve">4 </w:t>
      </w:r>
      <w:r>
        <w:rPr>
          <w:sz w:val="24"/>
        </w:rPr>
        <w:t>(e.g. 3-phosphoglyceric</w:t>
      </w:r>
      <w:r>
        <w:rPr>
          <w:spacing w:val="-25"/>
          <w:sz w:val="24"/>
        </w:rPr>
        <w:t xml:space="preserve"> </w:t>
      </w:r>
      <w:r>
        <w:rPr>
          <w:sz w:val="24"/>
        </w:rPr>
        <w:t>acid)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can contain serine in the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contain also the </w:t>
      </w:r>
      <w:proofErr w:type="spellStart"/>
      <w:r>
        <w:rPr>
          <w:sz w:val="24"/>
        </w:rPr>
        <w:t>phosphoester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have glucose bound by the </w:t>
      </w:r>
      <w:proofErr w:type="spellStart"/>
      <w:r>
        <w:rPr>
          <w:sz w:val="24"/>
        </w:rPr>
        <w:t>phosphoester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unlike triacylglycerols they also have a polar part in the</w:t>
      </w:r>
      <w:r>
        <w:rPr>
          <w:spacing w:val="-22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The essential carboxylic</w:t>
      </w:r>
      <w:r>
        <w:rPr>
          <w:spacing w:val="-6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occur in</w:t>
      </w:r>
      <w:r>
        <w:rPr>
          <w:spacing w:val="-3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unsaturated fatty acids, e.g. with two triple</w:t>
      </w:r>
      <w:r>
        <w:rPr>
          <w:spacing w:val="-13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a measure of biological value of plant</w:t>
      </w:r>
      <w:r>
        <w:rPr>
          <w:spacing w:val="-13"/>
          <w:sz w:val="24"/>
        </w:rPr>
        <w:t xml:space="preserve"> </w:t>
      </w:r>
      <w:r>
        <w:rPr>
          <w:sz w:val="24"/>
        </w:rPr>
        <w:t>oils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synthesized by the</w:t>
      </w:r>
      <w:r>
        <w:rPr>
          <w:spacing w:val="-9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formed in the organism by</w:t>
      </w:r>
      <w:r>
        <w:rPr>
          <w:spacing w:val="-12"/>
          <w:sz w:val="24"/>
        </w:rPr>
        <w:t xml:space="preserve"> </w:t>
      </w:r>
      <w:r>
        <w:rPr>
          <w:sz w:val="24"/>
        </w:rPr>
        <w:t>transamination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occur in</w:t>
      </w:r>
      <w:r>
        <w:rPr>
          <w:spacing w:val="-3"/>
          <w:sz w:val="24"/>
        </w:rPr>
        <w:t xml:space="preserve"> </w:t>
      </w:r>
      <w:r>
        <w:rPr>
          <w:sz w:val="24"/>
        </w:rPr>
        <w:t>phospholipids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15"/>
        </w:tabs>
        <w:spacing w:after="0" w:line="240" w:lineRule="auto"/>
        <w:ind w:left="437" w:right="1394" w:hanging="281"/>
        <w:rPr>
          <w:sz w:val="24"/>
        </w:rPr>
      </w:pPr>
      <w:r>
        <w:rPr>
          <w:sz w:val="24"/>
        </w:rPr>
        <w:t xml:space="preserve">the organism can synthesize from </w:t>
      </w:r>
      <w:proofErr w:type="spellStart"/>
      <w:r>
        <w:rPr>
          <w:sz w:val="24"/>
        </w:rPr>
        <w:t>non essential</w:t>
      </w:r>
      <w:proofErr w:type="spellEnd"/>
      <w:r>
        <w:rPr>
          <w:sz w:val="24"/>
        </w:rPr>
        <w:t xml:space="preserve"> long-chain carboxylic acids</w:t>
      </w:r>
      <w:r>
        <w:rPr>
          <w:spacing w:val="-39"/>
          <w:sz w:val="24"/>
        </w:rPr>
        <w:t xml:space="preserve"> </w:t>
      </w:r>
      <w:r>
        <w:rPr>
          <w:sz w:val="24"/>
        </w:rPr>
        <w:t>by decarboxylation</w:t>
      </w:r>
    </w:p>
    <w:p w:rsidR="00864C38" w:rsidRDefault="00B31DBF" w:rsidP="004D2E59">
      <w:pPr>
        <w:pStyle w:val="ListParagraph"/>
        <w:numPr>
          <w:ilvl w:val="0"/>
          <w:numId w:val="4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e.g. linoleic and linolenic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32" w:after="0"/>
      </w:pPr>
      <w:r>
        <w:t>Terpenes</w:t>
      </w:r>
      <w:r>
        <w:rPr>
          <w:spacing w:val="-2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compounds that have isoprene units in their</w:t>
      </w:r>
      <w:r>
        <w:rPr>
          <w:spacing w:val="-12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caoutchouc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intermediate of glycogen</w:t>
      </w:r>
      <w:r>
        <w:rPr>
          <w:spacing w:val="-3"/>
          <w:sz w:val="24"/>
        </w:rPr>
        <w:t xml:space="preserve"> </w:t>
      </w:r>
      <w:r>
        <w:rPr>
          <w:sz w:val="24"/>
        </w:rPr>
        <w:t>synthesis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tryptophan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carotenoids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beta-carotene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morphine</w:t>
      </w:r>
    </w:p>
    <w:p w:rsidR="00864C38" w:rsidRDefault="00B31DBF" w:rsidP="004D2E59">
      <w:pPr>
        <w:pStyle w:val="ListParagraph"/>
        <w:numPr>
          <w:ilvl w:val="0"/>
          <w:numId w:val="4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nicotinamide adenine</w:t>
      </w:r>
      <w:r>
        <w:rPr>
          <w:spacing w:val="-2"/>
          <w:sz w:val="24"/>
        </w:rPr>
        <w:t xml:space="preserve"> </w:t>
      </w:r>
      <w:r>
        <w:rPr>
          <w:sz w:val="24"/>
        </w:rPr>
        <w:t>dinucleotide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864C38">
      <w:pPr>
        <w:pStyle w:val="BodyText"/>
        <w:spacing w:line="240" w:lineRule="auto"/>
        <w:ind w:left="0" w:firstLine="0"/>
        <w:rPr>
          <w:sz w:val="21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573"/>
        </w:tabs>
        <w:spacing w:before="90" w:after="0" w:line="240" w:lineRule="auto"/>
      </w:pPr>
      <w:r>
        <w:t>The</w:t>
      </w:r>
      <w:r>
        <w:rPr>
          <w:spacing w:val="-5"/>
        </w:rPr>
        <w:t xml:space="preserve"> </w:t>
      </w:r>
      <w:r>
        <w:t>structure</w:t>
      </w:r>
      <w:r w:rsidR="00F84768">
        <w:t xml:space="preserve"> </w:t>
      </w:r>
      <w:r w:rsidR="00F84768">
        <w:rPr>
          <w:noProof/>
        </w:rPr>
        <w:drawing>
          <wp:inline distT="0" distB="0" distL="0" distR="0" wp14:anchorId="21B08D3F" wp14:editId="3B915ACF">
            <wp:extent cx="1780952" cy="561905"/>
            <wp:effectExtent l="0" t="0" r="0" b="0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768">
        <w:t xml:space="preserve"> </w:t>
      </w:r>
      <w:r>
        <w:t>: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03"/>
        </w:tabs>
        <w:spacing w:before="62" w:after="0" w:line="276" w:lineRule="exact"/>
        <w:ind w:hanging="246"/>
        <w:rPr>
          <w:sz w:val="24"/>
        </w:rPr>
      </w:pPr>
      <w:r>
        <w:rPr>
          <w:sz w:val="24"/>
        </w:rPr>
        <w:t>is a unit from which by the addition of water steroids are</w:t>
      </w:r>
      <w:r>
        <w:rPr>
          <w:spacing w:val="-18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present in</w:t>
      </w:r>
      <w:r>
        <w:rPr>
          <w:spacing w:val="-4"/>
          <w:sz w:val="24"/>
        </w:rPr>
        <w:t xml:space="preserve"> </w:t>
      </w:r>
      <w:r>
        <w:rPr>
          <w:sz w:val="24"/>
        </w:rPr>
        <w:t>terpenes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derived from 2-chloro-1,3-butadiene</w:t>
      </w:r>
      <w:r>
        <w:rPr>
          <w:spacing w:val="-4"/>
          <w:sz w:val="24"/>
        </w:rPr>
        <w:t xml:space="preserve"> </w:t>
      </w:r>
      <w:r>
        <w:rPr>
          <w:sz w:val="24"/>
        </w:rPr>
        <w:t>(2-chlorobuta-1,3-diene)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2-pentene</w:t>
      </w:r>
      <w:r>
        <w:rPr>
          <w:spacing w:val="-2"/>
          <w:sz w:val="24"/>
        </w:rPr>
        <w:t xml:space="preserve"> </w:t>
      </w:r>
      <w:r>
        <w:rPr>
          <w:sz w:val="24"/>
        </w:rPr>
        <w:t>(pent-2-ene)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isoprene</w:t>
      </w:r>
      <w:r>
        <w:rPr>
          <w:spacing w:val="-4"/>
          <w:sz w:val="24"/>
        </w:rPr>
        <w:t xml:space="preserve"> </w:t>
      </w:r>
      <w:r>
        <w:rPr>
          <w:sz w:val="24"/>
        </w:rPr>
        <w:t>unit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part of the natural caoutchouc</w:t>
      </w:r>
      <w:r>
        <w:rPr>
          <w:spacing w:val="-8"/>
          <w:sz w:val="24"/>
        </w:rPr>
        <w:t xml:space="preserve"> </w:t>
      </w:r>
      <w:r>
        <w:rPr>
          <w:sz w:val="24"/>
        </w:rPr>
        <w:t>(rubber)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present in</w:t>
      </w:r>
      <w:r>
        <w:rPr>
          <w:spacing w:val="-4"/>
          <w:sz w:val="24"/>
        </w:rPr>
        <w:t xml:space="preserve"> </w:t>
      </w:r>
      <w:r>
        <w:rPr>
          <w:sz w:val="24"/>
        </w:rPr>
        <w:t>carotenoids</w:t>
      </w:r>
    </w:p>
    <w:p w:rsidR="00864C38" w:rsidRDefault="00B31DBF" w:rsidP="004D2E59">
      <w:pPr>
        <w:pStyle w:val="ListParagraph"/>
        <w:numPr>
          <w:ilvl w:val="0"/>
          <w:numId w:val="4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2-methyl-1,3-butadiene</w:t>
      </w:r>
      <w:r>
        <w:rPr>
          <w:spacing w:val="-4"/>
          <w:sz w:val="24"/>
        </w:rPr>
        <w:t xml:space="preserve"> </w:t>
      </w:r>
      <w:r>
        <w:rPr>
          <w:sz w:val="24"/>
        </w:rPr>
        <w:t>(2-methylbuta-1,3-diene)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Provitamin</w:t>
      </w:r>
      <w:r>
        <w:rPr>
          <w:spacing w:val="-1"/>
        </w:rPr>
        <w:t xml:space="preserve"> </w:t>
      </w:r>
      <w:r>
        <w:t>A: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belongs to</w:t>
      </w:r>
      <w:r>
        <w:rPr>
          <w:spacing w:val="-3"/>
          <w:sz w:val="24"/>
        </w:rPr>
        <w:t xml:space="preserve"> </w:t>
      </w:r>
      <w:r>
        <w:rPr>
          <w:sz w:val="24"/>
        </w:rPr>
        <w:t>terpenes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beta-carotene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occurs e.g. in</w:t>
      </w:r>
      <w:r>
        <w:rPr>
          <w:spacing w:val="-4"/>
          <w:sz w:val="24"/>
        </w:rPr>
        <w:t xml:space="preserve"> </w:t>
      </w:r>
      <w:r>
        <w:rPr>
          <w:sz w:val="24"/>
        </w:rPr>
        <w:t>carrot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isoprene</w:t>
      </w:r>
      <w:r>
        <w:rPr>
          <w:spacing w:val="-4"/>
          <w:sz w:val="24"/>
        </w:rPr>
        <w:t xml:space="preserve"> </w:t>
      </w:r>
      <w:r>
        <w:rPr>
          <w:sz w:val="24"/>
        </w:rPr>
        <w:t>units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 organism is changed to vitamin of a steroid</w:t>
      </w:r>
      <w:r>
        <w:rPr>
          <w:spacing w:val="-14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occurs in the plant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tocopherol</w:t>
      </w:r>
    </w:p>
    <w:p w:rsidR="00864C38" w:rsidRDefault="00B31DBF" w:rsidP="004D2E59">
      <w:pPr>
        <w:pStyle w:val="ListParagraph"/>
        <w:numPr>
          <w:ilvl w:val="0"/>
          <w:numId w:val="4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compound from which retinol can be formed in the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organism</w:t>
      </w:r>
      <w:proofErr w:type="gram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Ergocalciferol: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produced by the irradiation of the substance of a steroid</w:t>
      </w:r>
      <w:r>
        <w:rPr>
          <w:spacing w:val="-21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17"/>
        </w:tabs>
        <w:spacing w:before="7" w:after="0" w:line="235" w:lineRule="auto"/>
        <w:ind w:left="416" w:hanging="260"/>
        <w:rPr>
          <w:sz w:val="16"/>
        </w:rPr>
      </w:pPr>
      <w:r>
        <w:rPr>
          <w:sz w:val="24"/>
        </w:rPr>
        <w:t>is vitamin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03"/>
        </w:tabs>
        <w:spacing w:after="0" w:line="279" w:lineRule="exact"/>
        <w:ind w:hanging="246"/>
        <w:rPr>
          <w:sz w:val="24"/>
        </w:rPr>
      </w:pPr>
      <w:r>
        <w:rPr>
          <w:sz w:val="24"/>
        </w:rPr>
        <w:t>affects the absorption of Ca</w:t>
      </w:r>
      <w:r>
        <w:rPr>
          <w:position w:val="8"/>
          <w:sz w:val="16"/>
        </w:rPr>
        <w:t xml:space="preserve">2+ </w:t>
      </w:r>
      <w:r>
        <w:rPr>
          <w:sz w:val="24"/>
        </w:rPr>
        <w:t>from the digestive tract into the</w:t>
      </w:r>
      <w:r>
        <w:rPr>
          <w:spacing w:val="-32"/>
          <w:sz w:val="24"/>
        </w:rPr>
        <w:t xml:space="preserve"> </w:t>
      </w:r>
      <w:r>
        <w:rPr>
          <w:sz w:val="24"/>
        </w:rPr>
        <w:t>blood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is esterified</w:t>
      </w:r>
      <w:r>
        <w:rPr>
          <w:spacing w:val="-3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affects the metabolism of</w:t>
      </w:r>
      <w:r>
        <w:rPr>
          <w:spacing w:val="-6"/>
          <w:sz w:val="24"/>
        </w:rPr>
        <w:t xml:space="preserve"> </w:t>
      </w:r>
      <w:r>
        <w:rPr>
          <w:sz w:val="24"/>
        </w:rPr>
        <w:t>calcium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 main hormone of adrenal</w:t>
      </w:r>
      <w:r>
        <w:rPr>
          <w:spacing w:val="-6"/>
          <w:sz w:val="24"/>
        </w:rPr>
        <w:t xml:space="preserve"> </w:t>
      </w:r>
      <w:r>
        <w:rPr>
          <w:sz w:val="24"/>
        </w:rPr>
        <w:t>cortex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belongs to hormones of adrenal</w:t>
      </w:r>
      <w:r>
        <w:rPr>
          <w:spacing w:val="-6"/>
          <w:sz w:val="24"/>
        </w:rPr>
        <w:t xml:space="preserve"> </w:t>
      </w:r>
      <w:r>
        <w:rPr>
          <w:sz w:val="24"/>
        </w:rPr>
        <w:t>medulla</w:t>
      </w:r>
    </w:p>
    <w:p w:rsidR="00864C38" w:rsidRDefault="00B31DBF" w:rsidP="004D2E59">
      <w:pPr>
        <w:pStyle w:val="ListParagraph"/>
        <w:numPr>
          <w:ilvl w:val="0"/>
          <w:numId w:val="4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produced by the irradiation of</w:t>
      </w:r>
      <w:r>
        <w:rPr>
          <w:spacing w:val="-12"/>
          <w:sz w:val="24"/>
        </w:rPr>
        <w:t xml:space="preserve"> </w:t>
      </w:r>
      <w:r>
        <w:rPr>
          <w:sz w:val="24"/>
        </w:rPr>
        <w:t>calcitonin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substances belong to</w:t>
      </w:r>
      <w:r>
        <w:rPr>
          <w:spacing w:val="-13"/>
        </w:rPr>
        <w:t xml:space="preserve"> </w:t>
      </w:r>
      <w:proofErr w:type="gramStart"/>
      <w:r>
        <w:t>sterols:</w:t>
      </w:r>
      <w:proofErr w:type="gramEnd"/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a compound which gives </w:t>
      </w:r>
      <w:proofErr w:type="spellStart"/>
      <w:r>
        <w:rPr>
          <w:sz w:val="24"/>
        </w:rPr>
        <w:t>acylcholesterol</w:t>
      </w:r>
      <w:proofErr w:type="spellEnd"/>
      <w:r>
        <w:rPr>
          <w:sz w:val="24"/>
        </w:rPr>
        <w:t xml:space="preserve"> by the esterification with a fatty</w:t>
      </w:r>
      <w:r>
        <w:rPr>
          <w:spacing w:val="-2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retinol</w:t>
      </w:r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thiazole</w:t>
      </w:r>
      <w:proofErr w:type="spellEnd"/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hormone adrenaline</w:t>
      </w:r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376"/>
        </w:tabs>
        <w:spacing w:before="8" w:after="0" w:line="232" w:lineRule="auto"/>
        <w:ind w:left="375" w:hanging="219"/>
        <w:rPr>
          <w:sz w:val="24"/>
        </w:rPr>
      </w:pPr>
      <w:r>
        <w:rPr>
          <w:sz w:val="24"/>
        </w:rPr>
        <w:t>a compound which gives vitamin D</w:t>
      </w:r>
      <w:r>
        <w:rPr>
          <w:position w:val="-7"/>
          <w:sz w:val="16"/>
        </w:rPr>
        <w:t xml:space="preserve">2 </w:t>
      </w:r>
      <w:r>
        <w:rPr>
          <w:sz w:val="24"/>
        </w:rPr>
        <w:t>after the UV</w:t>
      </w:r>
      <w:r>
        <w:rPr>
          <w:spacing w:val="-30"/>
          <w:sz w:val="24"/>
        </w:rPr>
        <w:t xml:space="preserve"> </w:t>
      </w:r>
      <w:r>
        <w:rPr>
          <w:sz w:val="24"/>
        </w:rPr>
        <w:t>irradiation</w:t>
      </w:r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vitamin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4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ergosterol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Which of the functional groups in cholesterol might be</w:t>
      </w:r>
      <w:r>
        <w:rPr>
          <w:spacing w:val="-15"/>
        </w:rPr>
        <w:t xml:space="preserve"> </w:t>
      </w:r>
      <w:proofErr w:type="gramStart"/>
      <w:r>
        <w:t>esterified:</w:t>
      </w:r>
      <w:proofErr w:type="gramEnd"/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the carboxyl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group</w:t>
      </w:r>
      <w:proofErr w:type="gramEnd"/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hydroxyl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group</w:t>
      </w:r>
      <w:proofErr w:type="gramEnd"/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hydroxyl as well as carboxyl</w:t>
      </w:r>
      <w:r>
        <w:rPr>
          <w:spacing w:val="-3"/>
          <w:sz w:val="24"/>
        </w:rPr>
        <w:t xml:space="preserve"> </w:t>
      </w:r>
      <w:r>
        <w:rPr>
          <w:sz w:val="24"/>
        </w:rPr>
        <w:t>groups</w:t>
      </w:r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cholesterol has no suitable group for the esterification so it can occur only in a free</w:t>
      </w:r>
      <w:r>
        <w:rPr>
          <w:spacing w:val="-35"/>
          <w:sz w:val="24"/>
        </w:rPr>
        <w:t xml:space="preserve"> </w:t>
      </w:r>
      <w:r>
        <w:rPr>
          <w:sz w:val="24"/>
        </w:rPr>
        <w:t>form</w:t>
      </w:r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the oxo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group in the cholesterol side</w:t>
      </w:r>
      <w:r>
        <w:rPr>
          <w:spacing w:val="-4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-OH group</w:t>
      </w:r>
    </w:p>
    <w:p w:rsidR="00864C38" w:rsidRDefault="00B31DBF" w:rsidP="004D2E59">
      <w:pPr>
        <w:pStyle w:val="ListParagraph"/>
        <w:numPr>
          <w:ilvl w:val="0"/>
          <w:numId w:val="4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-COOH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18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Bile acids are</w:t>
      </w:r>
      <w:r>
        <w:rPr>
          <w:spacing w:val="-6"/>
        </w:rPr>
        <w:t xml:space="preserve"> </w:t>
      </w:r>
      <w:r>
        <w:t>required: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during absorption of</w:t>
      </w:r>
      <w:r>
        <w:rPr>
          <w:spacing w:val="-3"/>
          <w:sz w:val="24"/>
        </w:rPr>
        <w:t xml:space="preserve"> </w:t>
      </w:r>
      <w:r>
        <w:rPr>
          <w:sz w:val="24"/>
        </w:rPr>
        <w:t>fats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 the production of steroid</w:t>
      </w:r>
      <w:r>
        <w:rPr>
          <w:spacing w:val="-7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 the production of</w:t>
      </w:r>
      <w:r>
        <w:rPr>
          <w:spacing w:val="-6"/>
          <w:sz w:val="24"/>
        </w:rPr>
        <w:t xml:space="preserve"> </w:t>
      </w:r>
      <w:r>
        <w:rPr>
          <w:sz w:val="24"/>
        </w:rPr>
        <w:t>ergocalciferol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for the synthesis of </w:t>
      </w:r>
      <w:proofErr w:type="gramStart"/>
      <w:r>
        <w:rPr>
          <w:sz w:val="24"/>
        </w:rPr>
        <w:t>vitamin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03"/>
        </w:tabs>
        <w:spacing w:after="0" w:line="240" w:lineRule="auto"/>
        <w:ind w:left="437" w:right="385" w:hanging="281"/>
        <w:rPr>
          <w:sz w:val="24"/>
        </w:rPr>
      </w:pPr>
      <w:r>
        <w:rPr>
          <w:sz w:val="24"/>
        </w:rPr>
        <w:t>during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emulsification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subsequent</w:t>
      </w:r>
      <w:r>
        <w:rPr>
          <w:spacing w:val="-5"/>
          <w:sz w:val="24"/>
        </w:rPr>
        <w:t xml:space="preserve"> </w:t>
      </w:r>
      <w:r>
        <w:rPr>
          <w:sz w:val="24"/>
        </w:rPr>
        <w:t>digestion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triacylglycerols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digestive tract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376"/>
        </w:tabs>
        <w:spacing w:after="0" w:line="275" w:lineRule="exact"/>
        <w:ind w:left="375" w:hanging="219"/>
        <w:rPr>
          <w:sz w:val="24"/>
        </w:rPr>
      </w:pPr>
      <w:r>
        <w:rPr>
          <w:sz w:val="24"/>
        </w:rPr>
        <w:t>during the hydrolytic digestion of</w:t>
      </w:r>
      <w:r>
        <w:rPr>
          <w:spacing w:val="-9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during the hydrolytic digestion of</w:t>
      </w:r>
      <w:r>
        <w:rPr>
          <w:spacing w:val="-8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43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during the hydrolytic digestion of fats taken by</w:t>
      </w:r>
      <w:r>
        <w:rPr>
          <w:spacing w:val="-14"/>
          <w:sz w:val="24"/>
        </w:rPr>
        <w:t xml:space="preserve"> </w:t>
      </w:r>
      <w:r>
        <w:rPr>
          <w:sz w:val="24"/>
        </w:rPr>
        <w:t>food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Ergocalciferol: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esterified</w:t>
      </w:r>
      <w:r>
        <w:rPr>
          <w:spacing w:val="-1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is vitamin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belongs to bile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is formed directly from cholesterol </w:t>
      </w:r>
      <w:r>
        <w:rPr>
          <w:spacing w:val="2"/>
          <w:sz w:val="24"/>
        </w:rPr>
        <w:t xml:space="preserve">by </w:t>
      </w:r>
      <w:r>
        <w:rPr>
          <w:sz w:val="24"/>
        </w:rPr>
        <w:t>the UV</w:t>
      </w:r>
      <w:r>
        <w:rPr>
          <w:spacing w:val="-18"/>
          <w:sz w:val="24"/>
        </w:rPr>
        <w:t xml:space="preserve"> </w:t>
      </w:r>
      <w:r>
        <w:rPr>
          <w:sz w:val="24"/>
        </w:rPr>
        <w:t>irradiation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required for the absorption of</w:t>
      </w:r>
      <w:r>
        <w:rPr>
          <w:spacing w:val="-5"/>
          <w:sz w:val="24"/>
        </w:rPr>
        <w:t xml:space="preserve"> </w:t>
      </w:r>
      <w:r>
        <w:rPr>
          <w:sz w:val="24"/>
        </w:rPr>
        <w:t>calcium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formed in</w:t>
      </w:r>
      <w:r>
        <w:rPr>
          <w:spacing w:val="-4"/>
          <w:sz w:val="24"/>
        </w:rPr>
        <w:t xml:space="preserve"> </w:t>
      </w:r>
      <w:r>
        <w:rPr>
          <w:sz w:val="24"/>
        </w:rPr>
        <w:t>pancreas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alfa-tocopherol</w:t>
      </w:r>
    </w:p>
    <w:p w:rsidR="00864C38" w:rsidRDefault="00B31DBF" w:rsidP="004D2E59">
      <w:pPr>
        <w:pStyle w:val="ListParagraph"/>
        <w:numPr>
          <w:ilvl w:val="0"/>
          <w:numId w:val="4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important for the metabolism of</w:t>
      </w:r>
      <w:r>
        <w:rPr>
          <w:spacing w:val="-9"/>
          <w:sz w:val="24"/>
        </w:rPr>
        <w:t xml:space="preserve"> </w:t>
      </w:r>
      <w:r>
        <w:rPr>
          <w:sz w:val="24"/>
        </w:rPr>
        <w:t>calcium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Steroid compounds</w:t>
      </w:r>
      <w:r>
        <w:rPr>
          <w:spacing w:val="-1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bile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hormones of adrenal</w:t>
      </w:r>
      <w:r>
        <w:rPr>
          <w:spacing w:val="-4"/>
          <w:sz w:val="24"/>
        </w:rPr>
        <w:t xml:space="preserve"> </w:t>
      </w:r>
      <w:r>
        <w:rPr>
          <w:sz w:val="24"/>
        </w:rPr>
        <w:t>cortex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some essential amino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substances derived from</w:t>
      </w:r>
      <w:r>
        <w:rPr>
          <w:spacing w:val="-5"/>
          <w:sz w:val="24"/>
        </w:rPr>
        <w:t xml:space="preserve"> </w:t>
      </w:r>
      <w:r>
        <w:rPr>
          <w:sz w:val="24"/>
        </w:rPr>
        <w:t>cyclopentanoperhydrophenanthrene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corticoids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sex</w:t>
      </w:r>
      <w:r>
        <w:rPr>
          <w:spacing w:val="1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hormones of adrenal</w:t>
      </w:r>
      <w:r>
        <w:rPr>
          <w:spacing w:val="-4"/>
          <w:sz w:val="24"/>
        </w:rPr>
        <w:t xml:space="preserve"> </w:t>
      </w:r>
      <w:r>
        <w:rPr>
          <w:sz w:val="24"/>
        </w:rPr>
        <w:t>medulla</w:t>
      </w:r>
    </w:p>
    <w:p w:rsidR="00864C38" w:rsidRDefault="00B31DBF" w:rsidP="004D2E59">
      <w:pPr>
        <w:pStyle w:val="ListParagraph"/>
        <w:numPr>
          <w:ilvl w:val="0"/>
          <w:numId w:val="4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hormones of</w:t>
      </w:r>
      <w:r>
        <w:rPr>
          <w:spacing w:val="-3"/>
          <w:sz w:val="24"/>
        </w:rPr>
        <w:t xml:space="preserve"> </w:t>
      </w:r>
      <w:r>
        <w:rPr>
          <w:sz w:val="24"/>
        </w:rPr>
        <w:t>pancreas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Steroid hormones</w:t>
      </w:r>
      <w:r>
        <w:rPr>
          <w:spacing w:val="-1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acylcholesterols</w:t>
      </w:r>
      <w:proofErr w:type="spellEnd"/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hormones of adrenal</w:t>
      </w:r>
      <w:r>
        <w:rPr>
          <w:spacing w:val="-4"/>
          <w:sz w:val="24"/>
        </w:rPr>
        <w:t xml:space="preserve"> </w:t>
      </w:r>
      <w:r>
        <w:rPr>
          <w:sz w:val="24"/>
        </w:rPr>
        <w:t>medulla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hormones of adrenal</w:t>
      </w:r>
      <w:r>
        <w:rPr>
          <w:spacing w:val="-2"/>
          <w:sz w:val="24"/>
        </w:rPr>
        <w:t xml:space="preserve"> </w:t>
      </w:r>
      <w:r>
        <w:rPr>
          <w:sz w:val="24"/>
        </w:rPr>
        <w:t>cortex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male sex hormones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insulin and</w:t>
      </w:r>
      <w:r>
        <w:rPr>
          <w:spacing w:val="-3"/>
          <w:sz w:val="24"/>
        </w:rPr>
        <w:t xml:space="preserve"> </w:t>
      </w:r>
      <w:r>
        <w:rPr>
          <w:sz w:val="24"/>
        </w:rPr>
        <w:t>glucagon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esters of</w:t>
      </w:r>
      <w:r>
        <w:rPr>
          <w:spacing w:val="-3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corticoids</w:t>
      </w:r>
    </w:p>
    <w:p w:rsidR="00864C38" w:rsidRDefault="00B31DBF" w:rsidP="004D2E59">
      <w:pPr>
        <w:pStyle w:val="ListParagraph"/>
        <w:numPr>
          <w:ilvl w:val="0"/>
          <w:numId w:val="43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cholesterol</w:t>
      </w:r>
    </w:p>
    <w:p w:rsidR="00864C38" w:rsidRDefault="00864C38">
      <w:pPr>
        <w:pStyle w:val="BodyText"/>
        <w:spacing w:before="4" w:line="240" w:lineRule="auto"/>
        <w:ind w:left="0" w:firstLine="0"/>
        <w:rPr>
          <w:sz w:val="28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Compound with the formula</w:t>
      </w:r>
      <w:r>
        <w:rPr>
          <w:spacing w:val="25"/>
        </w:rPr>
        <w:t xml:space="preserve"> </w:t>
      </w:r>
      <w:r>
        <w:rPr>
          <w:b w:val="0"/>
          <w:spacing w:val="-13"/>
        </w:rPr>
        <w:t xml:space="preserve"> </w:t>
      </w:r>
      <w:r w:rsidR="00F84768">
        <w:rPr>
          <w:noProof/>
        </w:rPr>
        <w:drawing>
          <wp:inline distT="0" distB="0" distL="0" distR="0" wp14:anchorId="21E344BB" wp14:editId="2A68C89D">
            <wp:extent cx="485714" cy="523810"/>
            <wp:effectExtent l="0" t="0" r="0" b="0"/>
            <wp:docPr id="2085" name="Pictur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7"/>
        </w:rPr>
        <w:t xml:space="preserve"> </w:t>
      </w:r>
      <w:r>
        <w:t>: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03"/>
        </w:tabs>
        <w:spacing w:before="52" w:after="0" w:line="276" w:lineRule="exact"/>
        <w:ind w:hanging="246"/>
        <w:rPr>
          <w:sz w:val="24"/>
        </w:rPr>
      </w:pPr>
      <w:r>
        <w:rPr>
          <w:sz w:val="24"/>
        </w:rPr>
        <w:t>contains carbon and oxygen as</w:t>
      </w:r>
      <w:r>
        <w:rPr>
          <w:spacing w:val="-3"/>
          <w:sz w:val="24"/>
        </w:rPr>
        <w:t xml:space="preserve"> </w:t>
      </w:r>
      <w:r>
        <w:rPr>
          <w:sz w:val="24"/>
        </w:rPr>
        <w:t>heteroatoms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heterocyclic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six-membered heterocyclic compound with</w:t>
      </w:r>
      <w:r>
        <w:rPr>
          <w:spacing w:val="-9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furan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classified as a five-membered</w:t>
      </w:r>
      <w:r>
        <w:rPr>
          <w:spacing w:val="-5"/>
          <w:sz w:val="24"/>
        </w:rPr>
        <w:t xml:space="preserve"> </w:t>
      </w:r>
      <w:r>
        <w:rPr>
          <w:sz w:val="24"/>
        </w:rPr>
        <w:t>heterocycle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formed by the reduction of fumaric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is one of the heterocyclic rings in the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thiazole</w:t>
      </w:r>
      <w:proofErr w:type="spellEnd"/>
    </w:p>
    <w:p w:rsidR="00864C38" w:rsidRDefault="00B31DBF" w:rsidP="004D2E59">
      <w:pPr>
        <w:pStyle w:val="ListParagraph"/>
        <w:numPr>
          <w:ilvl w:val="0"/>
          <w:numId w:val="4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contains a saturated heterocyclic</w:t>
      </w:r>
      <w:r>
        <w:rPr>
          <w:spacing w:val="-4"/>
          <w:sz w:val="24"/>
        </w:rPr>
        <w:t xml:space="preserve"> </w:t>
      </w:r>
      <w:r>
        <w:rPr>
          <w:sz w:val="24"/>
        </w:rPr>
        <w:t>ring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Heterocyclic compounds or their derivatives</w:t>
      </w:r>
      <w:r>
        <w:rPr>
          <w:spacing w:val="-10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flavin nucleotide</w:t>
      </w:r>
      <w:r>
        <w:rPr>
          <w:spacing w:val="-6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bile</w:t>
      </w:r>
      <w:r>
        <w:rPr>
          <w:spacing w:val="-11"/>
          <w:sz w:val="24"/>
        </w:rPr>
        <w:t xml:space="preserve"> </w:t>
      </w:r>
      <w:r>
        <w:rPr>
          <w:sz w:val="24"/>
        </w:rPr>
        <w:t>pigments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phenylalanine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pyrrole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hem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bile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3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nicotinamide adenine</w:t>
      </w:r>
      <w:r>
        <w:rPr>
          <w:spacing w:val="-2"/>
          <w:sz w:val="24"/>
        </w:rPr>
        <w:t xml:space="preserve"> </w:t>
      </w:r>
      <w:r>
        <w:rPr>
          <w:sz w:val="24"/>
        </w:rPr>
        <w:t>dinucleotide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 molecule of hemoglobin</w:t>
      </w:r>
      <w:r>
        <w:rPr>
          <w:spacing w:val="-1"/>
        </w:rPr>
        <w:t xml:space="preserve"> </w:t>
      </w:r>
      <w:r>
        <w:t>contains: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magnesium as the central</w:t>
      </w:r>
      <w:r>
        <w:rPr>
          <w:spacing w:val="-2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iron as a</w:t>
      </w:r>
      <w:r>
        <w:rPr>
          <w:spacing w:val="-4"/>
          <w:sz w:val="24"/>
        </w:rPr>
        <w:t xml:space="preserve"> </w:t>
      </w:r>
      <w:r>
        <w:rPr>
          <w:sz w:val="24"/>
        </w:rPr>
        <w:t>heteroatom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03"/>
        </w:tabs>
        <w:spacing w:before="2" w:after="0" w:line="240" w:lineRule="auto"/>
        <w:ind w:hanging="246"/>
        <w:rPr>
          <w:sz w:val="16"/>
        </w:rPr>
      </w:pPr>
      <w:r>
        <w:rPr>
          <w:sz w:val="24"/>
        </w:rPr>
        <w:t>Fe</w:t>
      </w:r>
      <w:r>
        <w:rPr>
          <w:position w:val="8"/>
          <w:sz w:val="16"/>
        </w:rPr>
        <w:t>2+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17"/>
        </w:tabs>
        <w:spacing w:before="1" w:after="0" w:line="280" w:lineRule="exact"/>
        <w:ind w:left="416" w:hanging="260"/>
        <w:rPr>
          <w:sz w:val="24"/>
        </w:rPr>
      </w:pPr>
      <w:r>
        <w:rPr>
          <w:sz w:val="24"/>
        </w:rPr>
        <w:t>Fe</w:t>
      </w:r>
      <w:r>
        <w:rPr>
          <w:position w:val="8"/>
          <w:sz w:val="16"/>
        </w:rPr>
        <w:t xml:space="preserve">3+ </w:t>
      </w:r>
      <w:r>
        <w:rPr>
          <w:sz w:val="24"/>
        </w:rPr>
        <w:t>in a situation where it carries</w:t>
      </w:r>
      <w:r>
        <w:rPr>
          <w:spacing w:val="-28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a conjugated system of four pyrrole</w:t>
      </w:r>
      <w:r>
        <w:rPr>
          <w:spacing w:val="-6"/>
          <w:sz w:val="24"/>
        </w:rPr>
        <w:t xml:space="preserve"> </w:t>
      </w:r>
      <w:r>
        <w:rPr>
          <w:sz w:val="24"/>
        </w:rPr>
        <w:t>cores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376"/>
        </w:tabs>
        <w:spacing w:before="1" w:after="0" w:line="276" w:lineRule="exact"/>
        <w:ind w:left="375" w:hanging="219"/>
        <w:rPr>
          <w:sz w:val="24"/>
        </w:rPr>
      </w:pPr>
      <w:r>
        <w:rPr>
          <w:sz w:val="24"/>
        </w:rPr>
        <w:t>four</w:t>
      </w:r>
      <w:r>
        <w:rPr>
          <w:spacing w:val="-3"/>
          <w:sz w:val="24"/>
        </w:rPr>
        <w:t xml:space="preserve"> </w:t>
      </w:r>
      <w:r>
        <w:rPr>
          <w:sz w:val="24"/>
        </w:rPr>
        <w:t>indoles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cyclopentanoperhydrophenanthrene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</w:p>
    <w:p w:rsidR="00864C38" w:rsidRDefault="00B31DBF" w:rsidP="004D2E59">
      <w:pPr>
        <w:pStyle w:val="ListParagraph"/>
        <w:numPr>
          <w:ilvl w:val="0"/>
          <w:numId w:val="4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heterocyclic</w:t>
      </w:r>
      <w:r>
        <w:rPr>
          <w:spacing w:val="-12"/>
          <w:sz w:val="24"/>
        </w:rPr>
        <w:t xml:space="preserve"> </w:t>
      </w:r>
      <w:r>
        <w:rPr>
          <w:sz w:val="24"/>
        </w:rPr>
        <w:t>part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Chlorophyll: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tetrapyrrole</w:t>
      </w:r>
      <w:r>
        <w:rPr>
          <w:spacing w:val="-6"/>
          <w:sz w:val="24"/>
        </w:rPr>
        <w:t xml:space="preserve"> </w:t>
      </w:r>
      <w:r>
        <w:rPr>
          <w:sz w:val="24"/>
        </w:rPr>
        <w:t>pigment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green leaf</w:t>
      </w:r>
      <w:r>
        <w:rPr>
          <w:spacing w:val="-6"/>
          <w:sz w:val="24"/>
        </w:rPr>
        <w:t xml:space="preserve"> </w:t>
      </w:r>
      <w:r>
        <w:rPr>
          <w:sz w:val="24"/>
        </w:rPr>
        <w:t>pigment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cobalt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iron as the central</w:t>
      </w:r>
      <w:r>
        <w:rPr>
          <w:spacing w:val="-4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magnesium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formed in the human</w:t>
      </w:r>
      <w:r>
        <w:rPr>
          <w:spacing w:val="-3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contains a conjugated system of four pyrrole</w:t>
      </w:r>
      <w:r>
        <w:rPr>
          <w:spacing w:val="-7"/>
          <w:sz w:val="24"/>
        </w:rPr>
        <w:t xml:space="preserve"> </w:t>
      </w:r>
      <w:r>
        <w:rPr>
          <w:sz w:val="24"/>
        </w:rPr>
        <w:t>cores</w:t>
      </w:r>
    </w:p>
    <w:p w:rsidR="00864C38" w:rsidRDefault="00B31DBF" w:rsidP="004D2E59">
      <w:pPr>
        <w:pStyle w:val="ListParagraph"/>
        <w:numPr>
          <w:ilvl w:val="0"/>
          <w:numId w:val="44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steroid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Pyrrole can be found in biologically important substances such</w:t>
      </w:r>
      <w:r>
        <w:rPr>
          <w:spacing w:val="-15"/>
        </w:rPr>
        <w:t xml:space="preserve"> </w:t>
      </w:r>
      <w:r>
        <w:t>as: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blood oxygen-carrying</w:t>
      </w:r>
      <w:r>
        <w:rPr>
          <w:spacing w:val="-3"/>
          <w:sz w:val="24"/>
        </w:rPr>
        <w:t xml:space="preserve"> </w:t>
      </w:r>
      <w:r>
        <w:rPr>
          <w:sz w:val="24"/>
        </w:rPr>
        <w:t>pigment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bilirubin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bile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chlorophyll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15"/>
        </w:tabs>
        <w:spacing w:before="8" w:after="0" w:line="232" w:lineRule="auto"/>
        <w:ind w:left="414" w:hanging="258"/>
        <w:rPr>
          <w:sz w:val="16"/>
        </w:rPr>
      </w:pPr>
      <w:r>
        <w:rPr>
          <w:sz w:val="24"/>
        </w:rPr>
        <w:t>vitamin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12</w:t>
      </w:r>
    </w:p>
    <w:p w:rsidR="00864C38" w:rsidRDefault="00B31DBF" w:rsidP="004D2E59">
      <w:pPr>
        <w:pStyle w:val="ListParagraph"/>
        <w:numPr>
          <w:ilvl w:val="0"/>
          <w:numId w:val="44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myoglobin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Nicotinamide: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two heterocyclic rings and is classified as</w:t>
      </w:r>
      <w:r>
        <w:rPr>
          <w:spacing w:val="-12"/>
          <w:sz w:val="24"/>
        </w:rPr>
        <w:t xml:space="preserve"> </w:t>
      </w:r>
      <w:r>
        <w:rPr>
          <w:sz w:val="24"/>
        </w:rPr>
        <w:t>alkaloid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functional derivative of nicotinic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derived from</w:t>
      </w:r>
      <w:r>
        <w:rPr>
          <w:spacing w:val="-1"/>
          <w:sz w:val="24"/>
        </w:rPr>
        <w:t xml:space="preserve"> </w:t>
      </w: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substitution nicotinic acid</w:t>
      </w:r>
      <w:r>
        <w:rPr>
          <w:spacing w:val="-8"/>
          <w:sz w:val="24"/>
        </w:rPr>
        <w:t xml:space="preserve"> </w:t>
      </w:r>
      <w:r>
        <w:rPr>
          <w:sz w:val="24"/>
        </w:rPr>
        <w:t>derivative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derived from</w:t>
      </w:r>
      <w:r>
        <w:rPr>
          <w:spacing w:val="-1"/>
          <w:sz w:val="24"/>
        </w:rPr>
        <w:t xml:space="preserve"> </w:t>
      </w:r>
      <w:r>
        <w:rPr>
          <w:sz w:val="24"/>
        </w:rPr>
        <w:t>pyrimidine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 coenzyme of transamination</w:t>
      </w:r>
      <w:r>
        <w:rPr>
          <w:spacing w:val="-8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contains one</w:t>
      </w:r>
      <w:r>
        <w:rPr>
          <w:spacing w:val="-3"/>
          <w:sz w:val="24"/>
        </w:rPr>
        <w:t xml:space="preserve"> </w:t>
      </w:r>
      <w:r>
        <w:rPr>
          <w:sz w:val="24"/>
        </w:rPr>
        <w:t>heteroatom</w:t>
      </w:r>
    </w:p>
    <w:p w:rsidR="00864C38" w:rsidRDefault="00B31DBF" w:rsidP="004D2E59">
      <w:pPr>
        <w:pStyle w:val="ListParagraph"/>
        <w:numPr>
          <w:ilvl w:val="0"/>
          <w:numId w:val="443"/>
        </w:numPr>
        <w:tabs>
          <w:tab w:val="left" w:pos="417"/>
        </w:tabs>
        <w:spacing w:before="2" w:after="0" w:line="240" w:lineRule="auto"/>
        <w:ind w:left="416" w:hanging="260"/>
        <w:rPr>
          <w:sz w:val="16"/>
        </w:rPr>
      </w:pPr>
      <w:r>
        <w:rPr>
          <w:sz w:val="24"/>
        </w:rPr>
        <w:t>is a part of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NAD</w:t>
      </w:r>
      <w:r>
        <w:rPr>
          <w:position w:val="8"/>
          <w:sz w:val="16"/>
        </w:rPr>
        <w:t>+</w:t>
      </w:r>
      <w:proofErr w:type="gramEnd"/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Heterocyclic</w:t>
      </w:r>
      <w:r>
        <w:rPr>
          <w:spacing w:val="-17"/>
        </w:rPr>
        <w:t xml:space="preserve"> </w:t>
      </w:r>
      <w:r>
        <w:t>compounds: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both cyclic and</w:t>
      </w:r>
      <w:r>
        <w:rPr>
          <w:spacing w:val="-18"/>
          <w:sz w:val="24"/>
        </w:rPr>
        <w:t xml:space="preserve"> </w:t>
      </w:r>
      <w:r>
        <w:rPr>
          <w:sz w:val="24"/>
        </w:rPr>
        <w:t>aliphatic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not found in higher</w:t>
      </w:r>
      <w:r>
        <w:rPr>
          <w:spacing w:val="-7"/>
          <w:sz w:val="24"/>
        </w:rPr>
        <w:t xml:space="preserve"> </w:t>
      </w:r>
      <w:r>
        <w:rPr>
          <w:sz w:val="24"/>
        </w:rPr>
        <w:t>organisms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have important functions in humans as</w:t>
      </w:r>
      <w:r>
        <w:rPr>
          <w:spacing w:val="-9"/>
          <w:sz w:val="24"/>
        </w:rPr>
        <w:t xml:space="preserve"> </w:t>
      </w:r>
      <w:r>
        <w:rPr>
          <w:sz w:val="24"/>
        </w:rPr>
        <w:t>well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e.g. pyrimidine</w:t>
      </w:r>
      <w:r>
        <w:rPr>
          <w:spacing w:val="-3"/>
          <w:sz w:val="24"/>
        </w:rPr>
        <w:t xml:space="preserve"> </w:t>
      </w:r>
      <w:r>
        <w:rPr>
          <w:sz w:val="24"/>
        </w:rPr>
        <w:t>derivatives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found in cell</w:t>
      </w:r>
      <w:r>
        <w:rPr>
          <w:spacing w:val="-5"/>
          <w:sz w:val="24"/>
        </w:rPr>
        <w:t xml:space="preserve"> </w:t>
      </w:r>
      <w:r>
        <w:rPr>
          <w:sz w:val="24"/>
        </w:rPr>
        <w:t>nuclei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not part of DNA or</w:t>
      </w:r>
      <w:r>
        <w:rPr>
          <w:spacing w:val="-5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also found in</w:t>
      </w:r>
      <w:r>
        <w:rPr>
          <w:spacing w:val="-4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4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a part of each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An important pyridine derivative</w:t>
      </w:r>
      <w:r>
        <w:rPr>
          <w:spacing w:val="-7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cytosine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nicotinic acid</w:t>
      </w:r>
      <w:r>
        <w:rPr>
          <w:spacing w:val="-3"/>
          <w:sz w:val="24"/>
        </w:rPr>
        <w:t xml:space="preserve"> </w:t>
      </w:r>
      <w:r>
        <w:rPr>
          <w:sz w:val="24"/>
        </w:rPr>
        <w:t>amide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03"/>
        </w:tabs>
        <w:spacing w:before="2" w:after="0" w:line="281" w:lineRule="exact"/>
        <w:ind w:hanging="246"/>
        <w:rPr>
          <w:sz w:val="24"/>
        </w:rPr>
      </w:pPr>
      <w:r>
        <w:rPr>
          <w:sz w:val="24"/>
        </w:rPr>
        <w:t>one NAD</w:t>
      </w:r>
      <w:r>
        <w:rPr>
          <w:position w:val="8"/>
          <w:sz w:val="16"/>
        </w:rPr>
        <w:t>+</w:t>
      </w:r>
      <w:r>
        <w:rPr>
          <w:spacing w:val="17"/>
          <w:position w:val="8"/>
          <w:sz w:val="16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thymine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02"/>
        </w:tabs>
        <w:spacing w:after="0" w:line="240" w:lineRule="auto"/>
        <w:ind w:left="401"/>
        <w:rPr>
          <w:sz w:val="24"/>
        </w:rPr>
      </w:pPr>
      <w:r>
        <w:rPr>
          <w:sz w:val="24"/>
        </w:rPr>
        <w:t>nicotinic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376"/>
        </w:tabs>
        <w:spacing w:before="7" w:after="0" w:line="232" w:lineRule="auto"/>
        <w:ind w:left="375" w:hanging="219"/>
        <w:rPr>
          <w:sz w:val="16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PP</w:t>
      </w:r>
    </w:p>
    <w:p w:rsidR="00864C38" w:rsidRDefault="00B31DBF" w:rsidP="004D2E59">
      <w:pPr>
        <w:pStyle w:val="ListParagraph"/>
        <w:numPr>
          <w:ilvl w:val="0"/>
          <w:numId w:val="445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amino acids contain a heterocyclic ring in their</w:t>
      </w:r>
      <w:r>
        <w:rPr>
          <w:spacing w:val="-13"/>
        </w:rPr>
        <w:t xml:space="preserve"> </w:t>
      </w:r>
      <w:r>
        <w:t>molecule: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ornithine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uric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tryptophan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histamine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arginine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histidine</w:t>
      </w:r>
    </w:p>
    <w:p w:rsidR="00864C38" w:rsidRDefault="00B31DBF" w:rsidP="004D2E59">
      <w:pPr>
        <w:pStyle w:val="ListParagraph"/>
        <w:numPr>
          <w:ilvl w:val="0"/>
          <w:numId w:val="44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phenylalanine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Indicate, which of the following compounds have an aromatic</w:t>
      </w:r>
      <w:r>
        <w:rPr>
          <w:spacing w:val="-20"/>
        </w:rPr>
        <w:t xml:space="preserve"> </w:t>
      </w:r>
      <w:r>
        <w:t>character: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benzene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thiophene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ethyl</w:t>
      </w:r>
      <w:r>
        <w:rPr>
          <w:spacing w:val="1"/>
          <w:sz w:val="24"/>
        </w:rPr>
        <w:t xml:space="preserve"> </w:t>
      </w:r>
      <w:r>
        <w:rPr>
          <w:sz w:val="24"/>
        </w:rPr>
        <w:t>ether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phenylalanine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tyrosine</w:t>
      </w:r>
    </w:p>
    <w:p w:rsidR="00864C38" w:rsidRDefault="00B31DBF" w:rsidP="004D2E59">
      <w:pPr>
        <w:pStyle w:val="ListParagraph"/>
        <w:numPr>
          <w:ilvl w:val="0"/>
          <w:numId w:val="447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cyclohexane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Pyridine:</w:t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has basic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has acidic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864C38" w:rsidRDefault="00864C38">
      <w:pPr>
        <w:pStyle w:val="BodyText"/>
        <w:spacing w:before="7" w:line="240" w:lineRule="auto"/>
        <w:ind w:left="0" w:firstLine="0"/>
      </w:pP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is a compound with</w:t>
      </w:r>
      <w:r>
        <w:rPr>
          <w:spacing w:val="-6"/>
          <w:sz w:val="24"/>
        </w:rPr>
        <w:t xml:space="preserve"> </w:t>
      </w:r>
      <w:r>
        <w:rPr>
          <w:sz w:val="24"/>
        </w:rPr>
        <w:t>formula</w:t>
      </w:r>
      <w:r w:rsidR="00F84768">
        <w:rPr>
          <w:sz w:val="24"/>
        </w:rPr>
        <w:t xml:space="preserve"> </w:t>
      </w:r>
      <w:r w:rsidR="00F84768">
        <w:rPr>
          <w:noProof/>
        </w:rPr>
        <w:drawing>
          <wp:inline distT="0" distB="0" distL="0" distR="0" wp14:anchorId="68C0762E" wp14:editId="5365B243">
            <wp:extent cx="600000" cy="590476"/>
            <wp:effectExtent l="0" t="0" r="0" b="635"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17"/>
        </w:tabs>
        <w:spacing w:before="221" w:after="0" w:line="276" w:lineRule="exact"/>
        <w:rPr>
          <w:sz w:val="24"/>
        </w:rPr>
      </w:pPr>
      <w:r>
        <w:rPr>
          <w:sz w:val="24"/>
        </w:rPr>
        <w:t>has two heteroatoms in the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has two heteroatoms of</w:t>
      </w:r>
      <w:r>
        <w:rPr>
          <w:spacing w:val="-5"/>
          <w:sz w:val="24"/>
        </w:rPr>
        <w:t xml:space="preserve"> </w:t>
      </w:r>
      <w:r>
        <w:rPr>
          <w:sz w:val="24"/>
        </w:rPr>
        <w:t>nitrogen</w:t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376"/>
        </w:tabs>
        <w:spacing w:after="0" w:line="276" w:lineRule="exact"/>
        <w:rPr>
          <w:sz w:val="24"/>
        </w:rPr>
      </w:pPr>
      <w:r>
        <w:rPr>
          <w:sz w:val="24"/>
        </w:rPr>
        <w:t>has nitrogen as the</w:t>
      </w:r>
      <w:r>
        <w:rPr>
          <w:spacing w:val="-2"/>
          <w:sz w:val="24"/>
        </w:rPr>
        <w:t xml:space="preserve"> </w:t>
      </w:r>
      <w:r>
        <w:rPr>
          <w:sz w:val="24"/>
        </w:rPr>
        <w:t>heteroatom</w:t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15"/>
        </w:tabs>
        <w:spacing w:after="0" w:line="276" w:lineRule="exact"/>
        <w:rPr>
          <w:sz w:val="24"/>
        </w:rPr>
      </w:pPr>
      <w:r>
        <w:rPr>
          <w:sz w:val="24"/>
        </w:rPr>
        <w:t>has derivatives cysteine and thymine which are a part of the DNA</w:t>
      </w:r>
      <w:r>
        <w:rPr>
          <w:spacing w:val="-2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747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its major derivative is</w:t>
      </w:r>
      <w:r>
        <w:rPr>
          <w:spacing w:val="-2"/>
          <w:sz w:val="24"/>
        </w:rPr>
        <w:t xml:space="preserve"> </w:t>
      </w:r>
      <w:r>
        <w:rPr>
          <w:sz w:val="24"/>
        </w:rPr>
        <w:t>nicotinamide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of the following statements about bile pigments is</w:t>
      </w:r>
      <w:r>
        <w:rPr>
          <w:spacing w:val="-16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include cholic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formed by the degradation of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hemoglobin</w:t>
      </w:r>
      <w:proofErr w:type="spellEnd"/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they ensure the emulsification of fats received by</w:t>
      </w:r>
      <w:r>
        <w:rPr>
          <w:spacing w:val="-17"/>
          <w:sz w:val="24"/>
        </w:rPr>
        <w:t xml:space="preserve"> </w:t>
      </w:r>
      <w:r>
        <w:rPr>
          <w:sz w:val="24"/>
        </w:rPr>
        <w:t>food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they include</w:t>
      </w:r>
      <w:r>
        <w:rPr>
          <w:spacing w:val="-7"/>
          <w:sz w:val="24"/>
        </w:rPr>
        <w:t xml:space="preserve"> </w:t>
      </w:r>
      <w:r>
        <w:rPr>
          <w:sz w:val="24"/>
        </w:rPr>
        <w:t>bilirubin</w:t>
      </w:r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they are produced by the degradation of</w:t>
      </w:r>
      <w:r>
        <w:rPr>
          <w:spacing w:val="-18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their building unit belongs to</w:t>
      </w:r>
      <w:r>
        <w:rPr>
          <w:spacing w:val="-6"/>
          <w:sz w:val="24"/>
        </w:rPr>
        <w:t xml:space="preserve"> </w:t>
      </w:r>
      <w:r>
        <w:rPr>
          <w:sz w:val="24"/>
        </w:rPr>
        <w:t>heteroarenes</w:t>
      </w:r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help fat</w:t>
      </w:r>
      <w:r>
        <w:rPr>
          <w:spacing w:val="-5"/>
          <w:sz w:val="24"/>
        </w:rPr>
        <w:t xml:space="preserve"> </w:t>
      </w:r>
      <w:r>
        <w:rPr>
          <w:sz w:val="24"/>
        </w:rPr>
        <w:t>absorption</w:t>
      </w:r>
    </w:p>
    <w:p w:rsidR="00864C38" w:rsidRDefault="00B31DBF" w:rsidP="004D2E59">
      <w:pPr>
        <w:pStyle w:val="ListParagraph"/>
        <w:numPr>
          <w:ilvl w:val="0"/>
          <w:numId w:val="44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contain a tetrapyrrole</w:t>
      </w:r>
      <w:r>
        <w:rPr>
          <w:spacing w:val="-27"/>
          <w:sz w:val="24"/>
        </w:rPr>
        <w:t xml:space="preserve"> </w:t>
      </w:r>
      <w:r>
        <w:rPr>
          <w:sz w:val="24"/>
        </w:rPr>
        <w:t>structure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Select the imidazole</w:t>
      </w:r>
      <w:r>
        <w:rPr>
          <w:spacing w:val="-23"/>
        </w:rPr>
        <w:t xml:space="preserve"> </w:t>
      </w:r>
      <w:r>
        <w:t>formula:</w:t>
      </w:r>
    </w:p>
    <w:p w:rsidR="00864C38" w:rsidRDefault="00F84768" w:rsidP="004D2E59">
      <w:pPr>
        <w:pStyle w:val="BodyText"/>
        <w:numPr>
          <w:ilvl w:val="0"/>
          <w:numId w:val="748"/>
        </w:numPr>
        <w:spacing w:line="273" w:lineRule="exact"/>
      </w:pPr>
      <w:r>
        <w:rPr>
          <w:noProof/>
        </w:rPr>
        <w:drawing>
          <wp:inline distT="0" distB="0" distL="0" distR="0" wp14:anchorId="7248454C" wp14:editId="22E7AA02">
            <wp:extent cx="771429" cy="638095"/>
            <wp:effectExtent l="0" t="0" r="0" b="0"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F84768" w:rsidP="004D2E59">
      <w:pPr>
        <w:pStyle w:val="BodyText"/>
        <w:numPr>
          <w:ilvl w:val="0"/>
          <w:numId w:val="748"/>
        </w:numPr>
        <w:spacing w:before="229" w:line="240" w:lineRule="auto"/>
      </w:pPr>
      <w:r>
        <w:rPr>
          <w:noProof/>
        </w:rPr>
        <w:drawing>
          <wp:inline distT="0" distB="0" distL="0" distR="0" wp14:anchorId="59BF88E5" wp14:editId="30AC182D">
            <wp:extent cx="628571" cy="780952"/>
            <wp:effectExtent l="0" t="0" r="635" b="635"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36"/>
        </w:rPr>
      </w:pPr>
    </w:p>
    <w:p w:rsidR="00864C38" w:rsidRDefault="00F84768" w:rsidP="004D2E59">
      <w:pPr>
        <w:pStyle w:val="BodyText"/>
        <w:numPr>
          <w:ilvl w:val="0"/>
          <w:numId w:val="748"/>
        </w:numPr>
        <w:spacing w:line="240" w:lineRule="auto"/>
        <w:rPr>
          <w:sz w:val="26"/>
        </w:rPr>
      </w:pPr>
      <w:r>
        <w:rPr>
          <w:noProof/>
        </w:rPr>
        <w:drawing>
          <wp:inline distT="0" distB="0" distL="0" distR="0" wp14:anchorId="1A00FBFF" wp14:editId="7703C0D0">
            <wp:extent cx="752381" cy="657143"/>
            <wp:effectExtent l="0" t="0" r="0" b="0"/>
            <wp:docPr id="2089" name="Picture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F84768" w:rsidP="004D2E59">
      <w:pPr>
        <w:pStyle w:val="BodyText"/>
        <w:numPr>
          <w:ilvl w:val="0"/>
          <w:numId w:val="748"/>
        </w:numPr>
        <w:spacing w:before="229" w:line="240" w:lineRule="auto"/>
      </w:pPr>
      <w:r>
        <w:rPr>
          <w:noProof/>
        </w:rPr>
        <w:drawing>
          <wp:inline distT="0" distB="0" distL="0" distR="0" wp14:anchorId="3432C07F" wp14:editId="6CFB58FC">
            <wp:extent cx="638095" cy="761905"/>
            <wp:effectExtent l="0" t="0" r="0" b="635"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before="11" w:line="240" w:lineRule="auto"/>
        <w:ind w:left="0" w:firstLine="0"/>
        <w:rPr>
          <w:sz w:val="35"/>
        </w:rPr>
      </w:pPr>
    </w:p>
    <w:p w:rsidR="00864C38" w:rsidRDefault="00F84768" w:rsidP="004D2E59">
      <w:pPr>
        <w:pStyle w:val="BodyText"/>
        <w:numPr>
          <w:ilvl w:val="0"/>
          <w:numId w:val="748"/>
        </w:numPr>
        <w:spacing w:line="240" w:lineRule="auto"/>
      </w:pPr>
      <w:r>
        <w:rPr>
          <w:noProof/>
        </w:rPr>
        <w:drawing>
          <wp:inline distT="0" distB="0" distL="0" distR="0" wp14:anchorId="1B3DD54F" wp14:editId="54F5A1AE">
            <wp:extent cx="866667" cy="800000"/>
            <wp:effectExtent l="0" t="0" r="0" b="635"/>
            <wp:docPr id="2119" name="Picture 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6"/>
        </w:rPr>
      </w:pPr>
    </w:p>
    <w:p w:rsidR="00864C38" w:rsidRDefault="00864C38">
      <w:pPr>
        <w:pStyle w:val="BodyText"/>
        <w:spacing w:before="2" w:line="240" w:lineRule="auto"/>
        <w:ind w:left="0" w:firstLine="0"/>
        <w:rPr>
          <w:sz w:val="36"/>
        </w:rPr>
      </w:pPr>
    </w:p>
    <w:p w:rsidR="00F84768" w:rsidRDefault="00F84768" w:rsidP="004D2E59">
      <w:pPr>
        <w:pStyle w:val="BodyText"/>
        <w:numPr>
          <w:ilvl w:val="0"/>
          <w:numId w:val="748"/>
        </w:numPr>
        <w:spacing w:line="482" w:lineRule="auto"/>
        <w:ind w:right="7010"/>
      </w:pPr>
      <w:r>
        <w:rPr>
          <w:noProof/>
        </w:rPr>
        <w:lastRenderedPageBreak/>
        <w:drawing>
          <wp:inline distT="0" distB="0" distL="0" distR="0" wp14:anchorId="20B1482C" wp14:editId="23CA4A46">
            <wp:extent cx="1123810" cy="247619"/>
            <wp:effectExtent l="0" t="0" r="635" b="635"/>
            <wp:docPr id="2120" name="Picture 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F84768" w:rsidP="004D2E59">
      <w:pPr>
        <w:pStyle w:val="BodyText"/>
        <w:numPr>
          <w:ilvl w:val="0"/>
          <w:numId w:val="748"/>
        </w:numPr>
        <w:spacing w:line="482" w:lineRule="auto"/>
        <w:ind w:right="7501"/>
      </w:pPr>
      <w:r>
        <w:rPr>
          <w:noProof/>
        </w:rPr>
        <w:drawing>
          <wp:inline distT="0" distB="0" distL="0" distR="0" wp14:anchorId="55AEA631" wp14:editId="426B52D0">
            <wp:extent cx="1790476" cy="495238"/>
            <wp:effectExtent l="0" t="0" r="635" b="635"/>
            <wp:docPr id="2121" name="Picture 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F84768" w:rsidP="004D2E59">
      <w:pPr>
        <w:pStyle w:val="BodyText"/>
        <w:numPr>
          <w:ilvl w:val="0"/>
          <w:numId w:val="748"/>
        </w:numPr>
        <w:spacing w:before="60" w:line="240" w:lineRule="auto"/>
      </w:pPr>
      <w:r>
        <w:rPr>
          <w:noProof/>
        </w:rPr>
        <w:drawing>
          <wp:inline distT="0" distB="0" distL="0" distR="0" wp14:anchorId="10111BC6" wp14:editId="1B3D6FA1">
            <wp:extent cx="828571" cy="685714"/>
            <wp:effectExtent l="0" t="0" r="0" b="635"/>
            <wp:docPr id="2122" name="Picture 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90" w:after="0"/>
      </w:pPr>
      <w:r>
        <w:t>Nitrogen bases derived from pyrimidine</w:t>
      </w:r>
      <w:r>
        <w:rPr>
          <w:spacing w:val="-8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part of</w:t>
      </w:r>
      <w:r>
        <w:rPr>
          <w:spacing w:val="-4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cytosine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nicotinic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guanine and guanosine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tetrapyrroles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nitrogen base formed by the methylation of</w:t>
      </w:r>
      <w:r>
        <w:rPr>
          <w:spacing w:val="-13"/>
          <w:sz w:val="24"/>
        </w:rPr>
        <w:t xml:space="preserve"> </w:t>
      </w:r>
      <w:r>
        <w:rPr>
          <w:sz w:val="24"/>
        </w:rPr>
        <w:t>uracil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found in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4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uracil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Thymine is a compound derived</w:t>
      </w:r>
      <w:r>
        <w:rPr>
          <w:spacing w:val="-7"/>
        </w:rPr>
        <w:t xml:space="preserve"> </w:t>
      </w:r>
      <w:r>
        <w:t>from: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uracil by the</w:t>
      </w:r>
      <w:r>
        <w:rPr>
          <w:spacing w:val="-8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tetrapyrroles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heterocyclic compound containing one nitrogen</w:t>
      </w:r>
      <w:r>
        <w:rPr>
          <w:spacing w:val="-12"/>
          <w:sz w:val="24"/>
        </w:rPr>
        <w:t xml:space="preserve"> </w:t>
      </w:r>
      <w:r>
        <w:rPr>
          <w:sz w:val="24"/>
        </w:rPr>
        <w:t>heteroatom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purine by</w:t>
      </w:r>
      <w:r>
        <w:rPr>
          <w:spacing w:val="-8"/>
          <w:sz w:val="24"/>
        </w:rPr>
        <w:t xml:space="preserve"> </w:t>
      </w:r>
      <w:r>
        <w:rPr>
          <w:sz w:val="24"/>
        </w:rPr>
        <w:t>methylation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 heterocyclic compound containing two different</w:t>
      </w:r>
      <w:r>
        <w:rPr>
          <w:spacing w:val="-10"/>
          <w:sz w:val="24"/>
        </w:rPr>
        <w:t xml:space="preserve"> </w:t>
      </w:r>
      <w:r>
        <w:rPr>
          <w:sz w:val="24"/>
        </w:rPr>
        <w:t>heteroatoms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a six-membered heterocyclic compound containing two heteroatoms of</w:t>
      </w:r>
      <w:r>
        <w:rPr>
          <w:spacing w:val="-23"/>
          <w:sz w:val="24"/>
        </w:rPr>
        <w:t xml:space="preserve"> </w:t>
      </w:r>
      <w:r>
        <w:rPr>
          <w:sz w:val="24"/>
        </w:rPr>
        <w:t>nitrogen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pyrimidine</w:t>
      </w:r>
    </w:p>
    <w:p w:rsidR="00864C38" w:rsidRDefault="00B31DBF" w:rsidP="004D2E59">
      <w:pPr>
        <w:pStyle w:val="ListParagraph"/>
        <w:numPr>
          <w:ilvl w:val="0"/>
          <w:numId w:val="45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cytosine directly by</w:t>
      </w:r>
      <w:r>
        <w:rPr>
          <w:spacing w:val="-13"/>
          <w:sz w:val="24"/>
        </w:rPr>
        <w:t xml:space="preserve"> </w:t>
      </w:r>
      <w:r>
        <w:rPr>
          <w:sz w:val="24"/>
        </w:rPr>
        <w:t>methylation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Cytosine is a molecule derived</w:t>
      </w:r>
      <w:r>
        <w:rPr>
          <w:spacing w:val="-8"/>
        </w:rPr>
        <w:t xml:space="preserve"> </w:t>
      </w:r>
      <w:r>
        <w:t>from: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purine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pyrrole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six-membered heterocyclic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pyrimidine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uracil by</w:t>
      </w:r>
      <w:r>
        <w:rPr>
          <w:spacing w:val="-7"/>
          <w:sz w:val="24"/>
        </w:rPr>
        <w:t xml:space="preserve"> </w:t>
      </w:r>
      <w:r>
        <w:rPr>
          <w:sz w:val="24"/>
        </w:rPr>
        <w:t>methylation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tetrapyrroles</w:t>
      </w:r>
    </w:p>
    <w:p w:rsidR="00864C38" w:rsidRDefault="00B31DBF" w:rsidP="004D2E59">
      <w:pPr>
        <w:pStyle w:val="ListParagraph"/>
        <w:numPr>
          <w:ilvl w:val="0"/>
          <w:numId w:val="45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heterocyclic compound with two</w:t>
      </w:r>
      <w:r>
        <w:rPr>
          <w:spacing w:val="-7"/>
          <w:sz w:val="24"/>
        </w:rPr>
        <w:t xml:space="preserve"> </w:t>
      </w:r>
      <w:r>
        <w:rPr>
          <w:sz w:val="24"/>
        </w:rPr>
        <w:t>heteroatoms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alkaloid is used to stimulate the central nervous</w:t>
      </w:r>
      <w:r>
        <w:rPr>
          <w:spacing w:val="-16"/>
        </w:rPr>
        <w:t xml:space="preserve"> </w:t>
      </w:r>
      <w:proofErr w:type="gramStart"/>
      <w:r>
        <w:t>system:</w:t>
      </w:r>
      <w:proofErr w:type="gramEnd"/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atropine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nicotinamide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theobromine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caffeine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morphine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theophylline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 alkaloid classified as</w:t>
      </w:r>
      <w:r>
        <w:rPr>
          <w:spacing w:val="-5"/>
          <w:sz w:val="24"/>
        </w:rPr>
        <w:t xml:space="preserve"> </w:t>
      </w:r>
      <w:r>
        <w:rPr>
          <w:sz w:val="24"/>
        </w:rPr>
        <w:t>analeptic</w:t>
      </w:r>
    </w:p>
    <w:p w:rsidR="00864C38" w:rsidRDefault="00B31DBF" w:rsidP="004D2E59">
      <w:pPr>
        <w:pStyle w:val="ListParagraph"/>
        <w:numPr>
          <w:ilvl w:val="0"/>
          <w:numId w:val="45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codeine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pyrimidine nitrogen bases do not</w:t>
      </w:r>
      <w:r>
        <w:rPr>
          <w:spacing w:val="-10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six-membered heterocyclic compound with one oxygen</w:t>
      </w:r>
      <w:r>
        <w:rPr>
          <w:spacing w:val="-14"/>
          <w:sz w:val="24"/>
        </w:rPr>
        <w:t xml:space="preserve"> </w:t>
      </w:r>
      <w:r>
        <w:rPr>
          <w:sz w:val="24"/>
        </w:rPr>
        <w:t>heteroatom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thymine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cytosine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guanine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caffeine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nicotinamide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uracil</w:t>
      </w:r>
    </w:p>
    <w:p w:rsidR="00864C38" w:rsidRDefault="00B31DBF" w:rsidP="004D2E59">
      <w:pPr>
        <w:pStyle w:val="ListParagraph"/>
        <w:numPr>
          <w:ilvl w:val="0"/>
          <w:numId w:val="4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5-methyluracil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heterocyclic compounds with fused heterocycles</w:t>
      </w:r>
      <w:r>
        <w:rPr>
          <w:spacing w:val="-14"/>
        </w:rPr>
        <w:t xml:space="preserve"> </w:t>
      </w:r>
      <w:r>
        <w:t>include: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uric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cytosine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theobromine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purine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uric acid and</w:t>
      </w:r>
      <w:r>
        <w:rPr>
          <w:spacing w:val="-5"/>
          <w:sz w:val="24"/>
        </w:rPr>
        <w:t xml:space="preserve"> </w:t>
      </w:r>
      <w:r>
        <w:rPr>
          <w:sz w:val="24"/>
        </w:rPr>
        <w:t>urea</w:t>
      </w:r>
    </w:p>
    <w:p w:rsidR="00864C38" w:rsidRDefault="00B31DBF" w:rsidP="004D2E59">
      <w:pPr>
        <w:pStyle w:val="ListParagraph"/>
        <w:numPr>
          <w:ilvl w:val="0"/>
          <w:numId w:val="45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guanine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6-aminopurine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substance that the body cannot</w:t>
      </w:r>
      <w:r>
        <w:rPr>
          <w:spacing w:val="-12"/>
          <w:sz w:val="24"/>
        </w:rPr>
        <w:t xml:space="preserve"> </w:t>
      </w:r>
      <w:r>
        <w:rPr>
          <w:sz w:val="24"/>
        </w:rPr>
        <w:t>synthesize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guanine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compound which contains the same heterocycle as</w:t>
      </w:r>
      <w:r>
        <w:rPr>
          <w:spacing w:val="-13"/>
          <w:sz w:val="24"/>
        </w:rPr>
        <w:t xml:space="preserve"> </w:t>
      </w:r>
      <w:r>
        <w:rPr>
          <w:sz w:val="24"/>
        </w:rPr>
        <w:t>theophylline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part of both DNA and</w:t>
      </w:r>
      <w:r>
        <w:rPr>
          <w:spacing w:val="-7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caffeine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part of</w:t>
      </w:r>
      <w:r>
        <w:rPr>
          <w:spacing w:val="-5"/>
          <w:sz w:val="24"/>
        </w:rPr>
        <w:t xml:space="preserve"> </w:t>
      </w:r>
      <w:r>
        <w:rPr>
          <w:sz w:val="24"/>
        </w:rPr>
        <w:t>pyrimidine</w:t>
      </w:r>
    </w:p>
    <w:p w:rsidR="00864C38" w:rsidRDefault="00B31DBF" w:rsidP="004D2E59">
      <w:pPr>
        <w:pStyle w:val="ListParagraph"/>
        <w:numPr>
          <w:ilvl w:val="0"/>
          <w:numId w:val="45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heterocyclic</w:t>
      </w:r>
      <w:r>
        <w:rPr>
          <w:spacing w:val="-3"/>
          <w:sz w:val="24"/>
        </w:rPr>
        <w:t xml:space="preserve"> </w:t>
      </w:r>
      <w:r>
        <w:rPr>
          <w:sz w:val="24"/>
        </w:rPr>
        <w:t>compound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Pyrimidine and imidazole rings can be found in the structure</w:t>
      </w:r>
      <w:r>
        <w:rPr>
          <w:spacing w:val="-16"/>
        </w:rPr>
        <w:t xml:space="preserve"> </w:t>
      </w:r>
      <w:r>
        <w:t>of: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purines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amino acids such as tryptophan and</w:t>
      </w:r>
      <w:r>
        <w:rPr>
          <w:spacing w:val="-6"/>
          <w:sz w:val="24"/>
        </w:rPr>
        <w:t xml:space="preserve"> </w:t>
      </w:r>
      <w:r>
        <w:rPr>
          <w:sz w:val="24"/>
        </w:rPr>
        <w:t>proline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imidazole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6-aminopurine and together contain 2 heteroatoms of</w:t>
      </w:r>
      <w:r>
        <w:rPr>
          <w:spacing w:val="-12"/>
          <w:sz w:val="24"/>
        </w:rPr>
        <w:t xml:space="preserve"> </w:t>
      </w:r>
      <w:r>
        <w:rPr>
          <w:sz w:val="24"/>
        </w:rPr>
        <w:t>nitrogen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thymine and</w:t>
      </w:r>
      <w:r>
        <w:rPr>
          <w:spacing w:val="-1"/>
          <w:sz w:val="24"/>
        </w:rPr>
        <w:t xml:space="preserve"> </w:t>
      </w: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guanidine</w:t>
      </w:r>
    </w:p>
    <w:p w:rsidR="00864C38" w:rsidRDefault="00B31DBF" w:rsidP="004D2E59">
      <w:pPr>
        <w:pStyle w:val="ListParagraph"/>
        <w:numPr>
          <w:ilvl w:val="0"/>
          <w:numId w:val="45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nicotinamide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664" w:hanging="281"/>
      </w:pPr>
      <w:r>
        <w:t>The compound containing components such as cytosine, ribose and</w:t>
      </w:r>
      <w:r>
        <w:rPr>
          <w:spacing w:val="-39"/>
        </w:rPr>
        <w:t xml:space="preserve"> </w:t>
      </w:r>
      <w:r>
        <w:t>phosphoric acid: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nucleoside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nucleotide found in DNA but not in</w:t>
      </w:r>
      <w:r>
        <w:rPr>
          <w:spacing w:val="-27"/>
          <w:sz w:val="24"/>
        </w:rPr>
        <w:t xml:space="preserve"> </w:t>
      </w:r>
      <w:proofErr w:type="gramStart"/>
      <w:r>
        <w:rPr>
          <w:sz w:val="24"/>
        </w:rPr>
        <w:t>RNA</w:t>
      </w:r>
      <w:proofErr w:type="gramEnd"/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monomer that is a building block of</w:t>
      </w:r>
      <w:r>
        <w:rPr>
          <w:spacing w:val="-25"/>
          <w:sz w:val="24"/>
        </w:rPr>
        <w:t xml:space="preserve"> </w:t>
      </w:r>
      <w:r>
        <w:rPr>
          <w:sz w:val="24"/>
        </w:rPr>
        <w:t>DNA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triplet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forms a</w:t>
      </w:r>
      <w:r>
        <w:rPr>
          <w:spacing w:val="-4"/>
          <w:sz w:val="24"/>
        </w:rPr>
        <w:t xml:space="preserve"> </w:t>
      </w:r>
      <w:r>
        <w:rPr>
          <w:sz w:val="24"/>
        </w:rPr>
        <w:t>deoxynucleotide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as a nucleotide is a building block of</w:t>
      </w:r>
      <w:r>
        <w:rPr>
          <w:spacing w:val="-13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contains N-</w:t>
      </w:r>
      <w:proofErr w:type="spellStart"/>
      <w:r>
        <w:rPr>
          <w:sz w:val="24"/>
        </w:rPr>
        <w:t>glycosidic</w:t>
      </w:r>
      <w:proofErr w:type="spellEnd"/>
      <w:r>
        <w:rPr>
          <w:sz w:val="24"/>
        </w:rPr>
        <w:t xml:space="preserve"> and ester bond in its</w:t>
      </w:r>
      <w:r>
        <w:rPr>
          <w:spacing w:val="-9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5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mRNA is complementary to guanine deoxynucleotide present in</w:t>
      </w:r>
      <w:r>
        <w:rPr>
          <w:spacing w:val="-19"/>
          <w:sz w:val="24"/>
        </w:rPr>
        <w:t xml:space="preserve"> </w:t>
      </w:r>
      <w:r>
        <w:rPr>
          <w:sz w:val="24"/>
        </w:rPr>
        <w:t>DNA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 xml:space="preserve">Among the nucleoside triphosphate </w:t>
      </w:r>
      <w:proofErr w:type="gramStart"/>
      <w:r>
        <w:t>components</w:t>
      </w:r>
      <w:proofErr w:type="gramEnd"/>
      <w:r>
        <w:t xml:space="preserve"> we can find the following</w:t>
      </w:r>
      <w:r>
        <w:rPr>
          <w:spacing w:val="-36"/>
        </w:rPr>
        <w:t xml:space="preserve"> </w:t>
      </w:r>
      <w:r>
        <w:t>bond: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macroergic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ester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O-</w:t>
      </w:r>
      <w:proofErr w:type="spellStart"/>
      <w:r>
        <w:rPr>
          <w:sz w:val="24"/>
        </w:rPr>
        <w:t>glycosidic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N-</w:t>
      </w:r>
      <w:proofErr w:type="spellStart"/>
      <w:r>
        <w:rPr>
          <w:sz w:val="24"/>
        </w:rPr>
        <w:t>glycosidic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covalent</w:t>
      </w:r>
      <w:r>
        <w:rPr>
          <w:spacing w:val="-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the bond between nitrogen base and</w:t>
      </w:r>
      <w:r>
        <w:rPr>
          <w:spacing w:val="-5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15"/>
        </w:tabs>
        <w:spacing w:before="7" w:after="0" w:line="232" w:lineRule="auto"/>
        <w:ind w:left="414" w:hanging="258"/>
        <w:rPr>
          <w:sz w:val="16"/>
        </w:rPr>
      </w:pPr>
      <w:r>
        <w:rPr>
          <w:sz w:val="24"/>
        </w:rPr>
        <w:t>the bond between ribose and</w:t>
      </w:r>
      <w:r>
        <w:rPr>
          <w:spacing w:val="-7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45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hydrogen bond between two</w:t>
      </w:r>
      <w:r>
        <w:rPr>
          <w:spacing w:val="-5"/>
          <w:sz w:val="24"/>
        </w:rPr>
        <w:t xml:space="preserve"> </w:t>
      </w:r>
      <w:r>
        <w:rPr>
          <w:sz w:val="24"/>
        </w:rPr>
        <w:t>bases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In ATP </w:t>
      </w:r>
      <w:proofErr w:type="spellStart"/>
      <w:r>
        <w:t>trihydrogen</w:t>
      </w:r>
      <w:proofErr w:type="spellEnd"/>
      <w:r>
        <w:t xml:space="preserve"> phosphoric acid is</w:t>
      </w:r>
      <w:r>
        <w:rPr>
          <w:spacing w:val="-7"/>
        </w:rPr>
        <w:t xml:space="preserve"> </w:t>
      </w:r>
      <w:r>
        <w:t>bound: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to ribose via ester</w:t>
      </w:r>
      <w:r>
        <w:rPr>
          <w:spacing w:val="-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N-</w:t>
      </w:r>
      <w:proofErr w:type="spellStart"/>
      <w:r>
        <w:rPr>
          <w:sz w:val="24"/>
        </w:rPr>
        <w:t>glycosidic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to another phosphoric acid molecule via </w:t>
      </w:r>
      <w:proofErr w:type="spellStart"/>
      <w:r>
        <w:rPr>
          <w:sz w:val="24"/>
        </w:rPr>
        <w:t>macroergic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an ionic</w:t>
      </w:r>
      <w:r>
        <w:rPr>
          <w:spacing w:val="-6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with an additional phosphoric acid molecule via anhydride</w:t>
      </w:r>
      <w:r>
        <w:rPr>
          <w:spacing w:val="-1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deoxyribose</w:t>
      </w:r>
    </w:p>
    <w:p w:rsidR="00864C38" w:rsidRDefault="00B31DBF" w:rsidP="004D2E59">
      <w:pPr>
        <w:pStyle w:val="ListParagraph"/>
        <w:numPr>
          <w:ilvl w:val="0"/>
          <w:numId w:val="4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a covalent</w:t>
      </w:r>
      <w:r>
        <w:rPr>
          <w:spacing w:val="-6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Guanine is a heterocyclic</w:t>
      </w:r>
      <w:r>
        <w:rPr>
          <w:spacing w:val="-5"/>
        </w:rPr>
        <w:t xml:space="preserve"> </w:t>
      </w:r>
      <w:r>
        <w:t>compound: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that is classified as alkaloid with purine</w:t>
      </w:r>
      <w:r>
        <w:rPr>
          <w:spacing w:val="-7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17"/>
        </w:tabs>
        <w:spacing w:before="1" w:after="0" w:line="276" w:lineRule="exact"/>
        <w:ind w:left="416" w:hanging="260"/>
        <w:rPr>
          <w:sz w:val="24"/>
        </w:rPr>
      </w:pPr>
      <w:r>
        <w:rPr>
          <w:sz w:val="24"/>
        </w:rPr>
        <w:t>found in DNA but not in</w:t>
      </w:r>
      <w:r>
        <w:rPr>
          <w:spacing w:val="-5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only with a pyrimidine</w:t>
      </w:r>
      <w:r>
        <w:rPr>
          <w:spacing w:val="-5"/>
          <w:sz w:val="24"/>
        </w:rPr>
        <w:t xml:space="preserve"> </w:t>
      </w:r>
      <w:r>
        <w:rPr>
          <w:sz w:val="24"/>
        </w:rPr>
        <w:t>ring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with a purine</w:t>
      </w:r>
      <w:r>
        <w:rPr>
          <w:spacing w:val="-5"/>
          <w:sz w:val="24"/>
        </w:rPr>
        <w:t xml:space="preserve"> </w:t>
      </w:r>
      <w:r>
        <w:rPr>
          <w:sz w:val="24"/>
        </w:rPr>
        <w:t>ring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catabolized to uric acid in</w:t>
      </w:r>
      <w:r>
        <w:rPr>
          <w:spacing w:val="-6"/>
          <w:sz w:val="24"/>
        </w:rPr>
        <w:t xml:space="preserve"> </w:t>
      </w:r>
      <w:r>
        <w:rPr>
          <w:sz w:val="24"/>
        </w:rPr>
        <w:t>human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376"/>
        </w:tabs>
        <w:spacing w:before="7" w:after="0" w:line="232" w:lineRule="auto"/>
        <w:ind w:left="375" w:hanging="219"/>
        <w:rPr>
          <w:sz w:val="24"/>
        </w:rPr>
      </w:pPr>
      <w:r>
        <w:rPr>
          <w:sz w:val="24"/>
        </w:rPr>
        <w:t>where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is bound to nitrogen at the sixth</w:t>
      </w:r>
      <w:r>
        <w:rPr>
          <w:spacing w:val="-34"/>
          <w:sz w:val="24"/>
        </w:rPr>
        <w:t xml:space="preserve"> </w:t>
      </w:r>
      <w:r>
        <w:rPr>
          <w:sz w:val="24"/>
        </w:rPr>
        <w:t>position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containing 4 heteroatoms of</w:t>
      </w:r>
      <w:r>
        <w:rPr>
          <w:spacing w:val="-6"/>
          <w:sz w:val="24"/>
        </w:rPr>
        <w:t xml:space="preserve"> </w:t>
      </w:r>
      <w:r>
        <w:rPr>
          <w:sz w:val="24"/>
        </w:rPr>
        <w:t>nitrogen</w:t>
      </w:r>
    </w:p>
    <w:p w:rsidR="00864C38" w:rsidRDefault="00B31DBF" w:rsidP="004D2E59">
      <w:pPr>
        <w:pStyle w:val="ListParagraph"/>
        <w:numPr>
          <w:ilvl w:val="0"/>
          <w:numId w:val="46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with two fused</w:t>
      </w:r>
      <w:r>
        <w:rPr>
          <w:spacing w:val="-4"/>
          <w:sz w:val="24"/>
        </w:rPr>
        <w:t xml:space="preserve"> </w:t>
      </w:r>
      <w:r>
        <w:rPr>
          <w:sz w:val="24"/>
        </w:rPr>
        <w:t>heterocycles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The final metabolic product of purine compounds in human</w:t>
      </w:r>
      <w:r>
        <w:rPr>
          <w:spacing w:val="-16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03"/>
        </w:tabs>
        <w:spacing w:after="0" w:line="240" w:lineRule="auto"/>
        <w:ind w:hanging="246"/>
        <w:rPr>
          <w:sz w:val="16"/>
        </w:rPr>
      </w:pPr>
      <w:r>
        <w:rPr>
          <w:sz w:val="24"/>
        </w:rPr>
        <w:t>urea and</w:t>
      </w:r>
      <w:r>
        <w:rPr>
          <w:spacing w:val="-4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864C38">
      <w:pPr>
        <w:spacing w:after="0" w:line="240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a substance resulting from their complete</w:t>
      </w:r>
      <w:r>
        <w:rPr>
          <w:spacing w:val="-9"/>
          <w:sz w:val="24"/>
        </w:rPr>
        <w:t xml:space="preserve"> </w:t>
      </w:r>
      <w:r>
        <w:rPr>
          <w:sz w:val="24"/>
        </w:rPr>
        <w:t>reduction</w:t>
      </w: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aminopurine</w:t>
      </w: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uric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carboxypurine</w:t>
      </w:r>
      <w:proofErr w:type="spellEnd"/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2,6,8-trihydroxypurine</w:t>
      </w: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product of deamination and oxidation of purine</w:t>
      </w:r>
      <w:r>
        <w:rPr>
          <w:spacing w:val="-15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4D2E59">
      <w:pPr>
        <w:pStyle w:val="ListParagraph"/>
        <w:numPr>
          <w:ilvl w:val="0"/>
          <w:numId w:val="461"/>
        </w:numPr>
        <w:tabs>
          <w:tab w:val="left" w:pos="417"/>
        </w:tabs>
        <w:spacing w:before="5" w:after="0" w:line="240" w:lineRule="auto"/>
        <w:ind w:left="416" w:hanging="260"/>
        <w:rPr>
          <w:sz w:val="16"/>
        </w:rPr>
      </w:pPr>
      <w:r>
        <w:rPr>
          <w:sz w:val="24"/>
        </w:rPr>
        <w:t>ammonia and</w:t>
      </w:r>
      <w:r>
        <w:rPr>
          <w:spacing w:val="-3"/>
          <w:sz w:val="24"/>
        </w:rPr>
        <w:t xml:space="preserve"> </w:t>
      </w:r>
      <w:r>
        <w:rPr>
          <w:sz w:val="24"/>
        </w:rPr>
        <w:t>CO</w:t>
      </w:r>
      <w:r>
        <w:rPr>
          <w:position w:val="-7"/>
          <w:sz w:val="16"/>
        </w:rPr>
        <w:t>2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7" w:after="0"/>
      </w:pPr>
      <w:r>
        <w:t>In human the uric acid is the final metabolic</w:t>
      </w:r>
      <w:r>
        <w:rPr>
          <w:spacing w:val="-12"/>
        </w:rPr>
        <w:t xml:space="preserve"> </w:t>
      </w:r>
      <w:r>
        <w:t>product: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of pyrimidine compounds and contains three -COOH</w:t>
      </w:r>
      <w:r>
        <w:rPr>
          <w:spacing w:val="-7"/>
          <w:sz w:val="24"/>
        </w:rPr>
        <w:t xml:space="preserve"> </w:t>
      </w:r>
      <w:r>
        <w:rPr>
          <w:sz w:val="24"/>
        </w:rPr>
        <w:t>groups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of purine compounds and contains three -OH</w:t>
      </w:r>
      <w:r>
        <w:rPr>
          <w:spacing w:val="-9"/>
          <w:sz w:val="24"/>
        </w:rPr>
        <w:t xml:space="preserve"> </w:t>
      </w:r>
      <w:r>
        <w:rPr>
          <w:sz w:val="24"/>
        </w:rPr>
        <w:t>groups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and can form tautomeric</w:t>
      </w:r>
      <w:r>
        <w:rPr>
          <w:spacing w:val="-5"/>
          <w:sz w:val="24"/>
        </w:rPr>
        <w:t xml:space="preserve"> </w:t>
      </w:r>
      <w:r>
        <w:rPr>
          <w:sz w:val="24"/>
        </w:rPr>
        <w:t>forms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urea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of adenine</w:t>
      </w:r>
      <w:r>
        <w:rPr>
          <w:spacing w:val="-17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of uridine</w:t>
      </w:r>
      <w:r>
        <w:rPr>
          <w:spacing w:val="-18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6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of guanine</w:t>
      </w:r>
      <w:r>
        <w:rPr>
          <w:spacing w:val="-2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What types of nucleotides are found in</w:t>
      </w:r>
      <w:r>
        <w:rPr>
          <w:spacing w:val="-7"/>
        </w:rPr>
        <w:t xml:space="preserve"> </w:t>
      </w:r>
      <w:proofErr w:type="gramStart"/>
      <w:r>
        <w:t>DNA:</w:t>
      </w:r>
      <w:proofErr w:type="gramEnd"/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ones that contain nicotinamide and </w:t>
      </w:r>
      <w:proofErr w:type="spellStart"/>
      <w:r>
        <w:rPr>
          <w:sz w:val="24"/>
        </w:rPr>
        <w:t>deoxypentose</w:t>
      </w:r>
      <w:proofErr w:type="spellEnd"/>
      <w:r>
        <w:rPr>
          <w:sz w:val="24"/>
        </w:rPr>
        <w:t xml:space="preserve"> as a carbohydrate</w:t>
      </w:r>
      <w:r>
        <w:rPr>
          <w:spacing w:val="-20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ones that contain uracil and deoxyribose as a carbohydrate</w:t>
      </w:r>
      <w:r>
        <w:rPr>
          <w:spacing w:val="-13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ones that contain</w:t>
      </w:r>
      <w:r>
        <w:rPr>
          <w:spacing w:val="-20"/>
          <w:sz w:val="24"/>
        </w:rPr>
        <w:t xml:space="preserve"> </w:t>
      </w:r>
      <w:r>
        <w:rPr>
          <w:sz w:val="24"/>
        </w:rPr>
        <w:t>cytosine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ones that contain</w:t>
      </w:r>
      <w:r>
        <w:rPr>
          <w:spacing w:val="-21"/>
          <w:sz w:val="24"/>
        </w:rPr>
        <w:t xml:space="preserve"> </w:t>
      </w:r>
      <w:r>
        <w:rPr>
          <w:sz w:val="24"/>
        </w:rPr>
        <w:t>thymine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ones that are derived from</w:t>
      </w:r>
      <w:r>
        <w:rPr>
          <w:spacing w:val="-7"/>
          <w:sz w:val="24"/>
        </w:rPr>
        <w:t xml:space="preserve"> </w:t>
      </w: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ones that are derived from</w:t>
      </w:r>
      <w:r>
        <w:rPr>
          <w:spacing w:val="-7"/>
          <w:sz w:val="24"/>
        </w:rPr>
        <w:t xml:space="preserve"> </w:t>
      </w:r>
      <w:r>
        <w:rPr>
          <w:sz w:val="24"/>
        </w:rPr>
        <w:t>purine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ones that have ribose as a carbohydrate</w:t>
      </w:r>
      <w:r>
        <w:rPr>
          <w:spacing w:val="-7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ones that have </w:t>
      </w:r>
      <w:proofErr w:type="spellStart"/>
      <w:r>
        <w:rPr>
          <w:sz w:val="24"/>
        </w:rPr>
        <w:t>deoxyaldopentose</w:t>
      </w:r>
      <w:proofErr w:type="spellEnd"/>
      <w:r>
        <w:rPr>
          <w:sz w:val="24"/>
        </w:rPr>
        <w:t xml:space="preserve"> as a carbohydrate</w:t>
      </w:r>
      <w:r>
        <w:rPr>
          <w:spacing w:val="-10"/>
          <w:sz w:val="24"/>
        </w:rPr>
        <w:t xml:space="preserve"> </w:t>
      </w:r>
      <w:r>
        <w:rPr>
          <w:sz w:val="24"/>
        </w:rPr>
        <w:t>component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What types of nucleotides are found in</w:t>
      </w:r>
      <w:r>
        <w:rPr>
          <w:spacing w:val="-7"/>
        </w:rPr>
        <w:t xml:space="preserve"> </w:t>
      </w:r>
      <w:proofErr w:type="gramStart"/>
      <w:r>
        <w:t>rRNA:</w:t>
      </w:r>
      <w:proofErr w:type="gramEnd"/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ones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contain</w:t>
      </w:r>
      <w:r>
        <w:rPr>
          <w:spacing w:val="-5"/>
          <w:sz w:val="24"/>
        </w:rPr>
        <w:t xml:space="preserve"> </w:t>
      </w:r>
      <w:r>
        <w:rPr>
          <w:sz w:val="24"/>
        </w:rPr>
        <w:t>5-methyluracil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ribose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carbohydrate</w:t>
      </w:r>
      <w:r>
        <w:rPr>
          <w:spacing w:val="-6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ones that contain thymine and deoxyribose as a carbohydrate</w:t>
      </w:r>
      <w:r>
        <w:rPr>
          <w:spacing w:val="-41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ones that contain guanidine and aldopentose as a carbohydrate</w:t>
      </w:r>
      <w:r>
        <w:rPr>
          <w:spacing w:val="-16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ones that contain uracil and ribose as a carbohydrate</w:t>
      </w:r>
      <w:r>
        <w:rPr>
          <w:spacing w:val="-14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ones that contain</w:t>
      </w:r>
      <w:r>
        <w:rPr>
          <w:spacing w:val="-4"/>
          <w:sz w:val="24"/>
        </w:rPr>
        <w:t xml:space="preserve"> </w:t>
      </w:r>
      <w:r>
        <w:rPr>
          <w:sz w:val="24"/>
        </w:rPr>
        <w:t>cysteine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ones that are derived from</w:t>
      </w:r>
      <w:r>
        <w:rPr>
          <w:spacing w:val="-7"/>
          <w:sz w:val="24"/>
        </w:rPr>
        <w:t xml:space="preserve"> </w:t>
      </w:r>
      <w:r>
        <w:rPr>
          <w:sz w:val="24"/>
        </w:rPr>
        <w:t>purine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ones that contain</w:t>
      </w:r>
      <w:r>
        <w:rPr>
          <w:spacing w:val="-4"/>
          <w:sz w:val="24"/>
        </w:rPr>
        <w:t xml:space="preserve"> </w:t>
      </w:r>
      <w:r>
        <w:rPr>
          <w:sz w:val="24"/>
        </w:rPr>
        <w:t>cytosine</w:t>
      </w:r>
    </w:p>
    <w:p w:rsidR="00864C38" w:rsidRDefault="00B31DBF" w:rsidP="004D2E59">
      <w:pPr>
        <w:pStyle w:val="ListParagraph"/>
        <w:numPr>
          <w:ilvl w:val="0"/>
          <w:numId w:val="46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ones that are derived from</w:t>
      </w:r>
      <w:r>
        <w:rPr>
          <w:spacing w:val="-7"/>
          <w:sz w:val="24"/>
        </w:rPr>
        <w:t xml:space="preserve"> </w:t>
      </w:r>
      <w:r>
        <w:rPr>
          <w:sz w:val="24"/>
        </w:rPr>
        <w:t>pyridine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deoxyribonucleic acids is</w:t>
      </w:r>
      <w:r>
        <w:rPr>
          <w:spacing w:val="-20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are carriers of a genetic</w:t>
      </w:r>
      <w:r>
        <w:rPr>
          <w:spacing w:val="-14"/>
          <w:sz w:val="24"/>
        </w:rPr>
        <w:t xml:space="preserve"> </w:t>
      </w:r>
      <w:r>
        <w:rPr>
          <w:sz w:val="24"/>
        </w:rPr>
        <w:t>information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present in</w:t>
      </w:r>
      <w:r>
        <w:rPr>
          <w:spacing w:val="-7"/>
          <w:sz w:val="24"/>
        </w:rPr>
        <w:t xml:space="preserve"> </w:t>
      </w:r>
      <w:r>
        <w:rPr>
          <w:sz w:val="24"/>
        </w:rPr>
        <w:t>chromosomes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are formed by the transcription from the protein</w:t>
      </w:r>
      <w:r>
        <w:rPr>
          <w:spacing w:val="-20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are mainly found in the cell</w:t>
      </w:r>
      <w:r>
        <w:rPr>
          <w:spacing w:val="-11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their primary structure consists of nucleotides containing monosaccharide</w:t>
      </w:r>
      <w:r>
        <w:rPr>
          <w:spacing w:val="-28"/>
          <w:sz w:val="24"/>
        </w:rPr>
        <w:t xml:space="preserve"> </w:t>
      </w:r>
      <w:r>
        <w:rPr>
          <w:sz w:val="24"/>
        </w:rPr>
        <w:t>deoxyribose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their primary structure is transcribed into RNA on</w:t>
      </w:r>
      <w:r>
        <w:rPr>
          <w:spacing w:val="-12"/>
          <w:sz w:val="24"/>
        </w:rPr>
        <w:t xml:space="preserve"> </w:t>
      </w:r>
      <w:r>
        <w:rPr>
          <w:sz w:val="24"/>
        </w:rPr>
        <w:t>ribosomes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are classified as</w:t>
      </w:r>
      <w:r>
        <w:rPr>
          <w:spacing w:val="-4"/>
          <w:sz w:val="24"/>
        </w:rPr>
        <w:t xml:space="preserve"> </w:t>
      </w:r>
      <w:r>
        <w:rPr>
          <w:sz w:val="24"/>
        </w:rPr>
        <w:t>biopolymers</w:t>
      </w:r>
    </w:p>
    <w:p w:rsidR="00864C38" w:rsidRDefault="00B31DBF" w:rsidP="004D2E59">
      <w:pPr>
        <w:pStyle w:val="ListParagraph"/>
        <w:numPr>
          <w:ilvl w:val="0"/>
          <w:numId w:val="46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contain ribose as a carbohydrate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We can distinguish RNA and</w:t>
      </w:r>
      <w:r>
        <w:rPr>
          <w:spacing w:val="-6"/>
        </w:rPr>
        <w:t xml:space="preserve"> </w:t>
      </w:r>
      <w:r>
        <w:t>DNA: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 the carbohydrate</w:t>
      </w:r>
      <w:r>
        <w:rPr>
          <w:spacing w:val="-8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RNA contains thymine and DNA contains</w:t>
      </w:r>
      <w:r>
        <w:rPr>
          <w:spacing w:val="-8"/>
          <w:sz w:val="24"/>
        </w:rPr>
        <w:t xml:space="preserve"> </w:t>
      </w:r>
      <w:r>
        <w:rPr>
          <w:sz w:val="24"/>
        </w:rPr>
        <w:t>uracil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their function in a</w:t>
      </w:r>
      <w:r>
        <w:rPr>
          <w:spacing w:val="-10"/>
          <w:sz w:val="24"/>
        </w:rPr>
        <w:t xml:space="preserve"> </w:t>
      </w:r>
      <w:r>
        <w:rPr>
          <w:sz w:val="24"/>
        </w:rPr>
        <w:t>cell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the presence of different types of pyrimidine</w:t>
      </w:r>
      <w:r>
        <w:rPr>
          <w:spacing w:val="-11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by the presence of the different types of basic purine</w:t>
      </w:r>
      <w:r>
        <w:rPr>
          <w:spacing w:val="-20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by the site of their production in</w:t>
      </w:r>
      <w:r>
        <w:rPr>
          <w:spacing w:val="-13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by the type of</w:t>
      </w:r>
      <w:r>
        <w:rPr>
          <w:spacing w:val="-9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6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the presence of phosphoric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RNA mainly contains following nitrogen</w:t>
      </w:r>
      <w:r>
        <w:rPr>
          <w:spacing w:val="-5"/>
        </w:rPr>
        <w:t xml:space="preserve"> </w:t>
      </w:r>
      <w:r>
        <w:t>bases: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methyluracil</w:t>
      </w:r>
      <w:proofErr w:type="spellEnd"/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two of which are classified as pyridine</w:t>
      </w:r>
      <w:r>
        <w:rPr>
          <w:spacing w:val="-8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uracil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guanine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6-aminopurine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that are classified as purines and</w:t>
      </w:r>
      <w:r>
        <w:rPr>
          <w:spacing w:val="-4"/>
          <w:sz w:val="24"/>
        </w:rPr>
        <w:t xml:space="preserve"> </w:t>
      </w:r>
      <w:r>
        <w:rPr>
          <w:sz w:val="24"/>
        </w:rPr>
        <w:t>pyrimidines</w:t>
      </w:r>
    </w:p>
    <w:p w:rsidR="00864C38" w:rsidRDefault="00B31DBF" w:rsidP="004D2E59">
      <w:pPr>
        <w:pStyle w:val="ListParagraph"/>
        <w:numPr>
          <w:ilvl w:val="0"/>
          <w:numId w:val="46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dioxopyrimidine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In nucleic acids following compounds can be</w:t>
      </w:r>
      <w:r>
        <w:rPr>
          <w:spacing w:val="-12"/>
        </w:rPr>
        <w:t xml:space="preserve"> </w:t>
      </w:r>
      <w:r>
        <w:t>found:</w:t>
      </w:r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03"/>
        </w:tabs>
        <w:spacing w:before="4" w:after="0" w:line="232" w:lineRule="auto"/>
        <w:ind w:hanging="246"/>
        <w:rPr>
          <w:sz w:val="24"/>
        </w:rPr>
      </w:pP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 xml:space="preserve">4 </w:t>
      </w:r>
      <w:r>
        <w:rPr>
          <w:sz w:val="24"/>
        </w:rPr>
        <w:t>bound to</w:t>
      </w:r>
      <w:r>
        <w:rPr>
          <w:spacing w:val="-22"/>
          <w:sz w:val="24"/>
        </w:rPr>
        <w:t xml:space="preserve"> </w:t>
      </w:r>
      <w:r>
        <w:rPr>
          <w:sz w:val="24"/>
        </w:rPr>
        <w:t>deoxyribose</w:t>
      </w:r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aldohexoses</w:t>
      </w:r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ketohexoses</w:t>
      </w:r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ketopentoses</w:t>
      </w:r>
      <w:proofErr w:type="spellEnd"/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deoxymonosaccharides</w:t>
      </w:r>
      <w:proofErr w:type="spellEnd"/>
      <w:r>
        <w:rPr>
          <w:sz w:val="24"/>
        </w:rPr>
        <w:t xml:space="preserve"> derived from pentoses and</w:t>
      </w:r>
      <w:r>
        <w:rPr>
          <w:spacing w:val="-7"/>
          <w:sz w:val="24"/>
        </w:rPr>
        <w:t xml:space="preserve"> </w:t>
      </w:r>
      <w:r>
        <w:rPr>
          <w:sz w:val="24"/>
        </w:rPr>
        <w:t>hexoses</w:t>
      </w:r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proofErr w:type="spellStart"/>
      <w:r>
        <w:rPr>
          <w:sz w:val="24"/>
        </w:rPr>
        <w:t>riboses</w:t>
      </w:r>
      <w:proofErr w:type="spellEnd"/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proofErr w:type="spellStart"/>
      <w:r>
        <w:rPr>
          <w:sz w:val="24"/>
        </w:rPr>
        <w:t>aldopentoses</w:t>
      </w:r>
      <w:proofErr w:type="spellEnd"/>
    </w:p>
    <w:p w:rsidR="00864C38" w:rsidRDefault="00B31DBF" w:rsidP="004D2E59">
      <w:pPr>
        <w:pStyle w:val="ListParagraph"/>
        <w:numPr>
          <w:ilvl w:val="0"/>
          <w:numId w:val="46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purines and</w:t>
      </w:r>
      <w:r>
        <w:rPr>
          <w:spacing w:val="-3"/>
          <w:sz w:val="24"/>
        </w:rPr>
        <w:t xml:space="preserve"> </w:t>
      </w:r>
      <w:r>
        <w:rPr>
          <w:sz w:val="24"/>
        </w:rPr>
        <w:t>pyridines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Nucleotide is composed</w:t>
      </w:r>
      <w:r>
        <w:rPr>
          <w:spacing w:val="-3"/>
        </w:rPr>
        <w:t xml:space="preserve"> </w:t>
      </w:r>
      <w:r>
        <w:t>of: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nucleoside and</w:t>
      </w:r>
      <w:r>
        <w:rPr>
          <w:spacing w:val="-1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two components: a nitrogen base and</w:t>
      </w:r>
      <w:r>
        <w:rPr>
          <w:spacing w:val="-6"/>
          <w:sz w:val="24"/>
        </w:rPr>
        <w:t xml:space="preserve"> </w:t>
      </w:r>
      <w:r>
        <w:rPr>
          <w:sz w:val="24"/>
        </w:rPr>
        <w:t>pentose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 nitrogen base, pentose and phosphoric acid and it is a building block of nucleic</w:t>
      </w:r>
      <w:r>
        <w:rPr>
          <w:spacing w:val="-3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17"/>
        </w:tabs>
        <w:spacing w:before="5" w:after="0" w:line="237" w:lineRule="auto"/>
        <w:ind w:left="416" w:hanging="260"/>
        <w:rPr>
          <w:sz w:val="24"/>
        </w:rPr>
      </w:pPr>
      <w:r>
        <w:rPr>
          <w:sz w:val="24"/>
        </w:rPr>
        <w:t>guanidine, 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 xml:space="preserve">4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a pyridine base, pentose and</w:t>
      </w:r>
      <w:r>
        <w:rPr>
          <w:spacing w:val="-8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376"/>
        </w:tabs>
        <w:spacing w:before="4" w:after="0" w:line="232" w:lineRule="auto"/>
        <w:ind w:left="375" w:hanging="219"/>
        <w:rPr>
          <w:sz w:val="16"/>
        </w:rPr>
      </w:pPr>
      <w:r>
        <w:rPr>
          <w:sz w:val="24"/>
        </w:rPr>
        <w:t>a nitrogen base and pentose linked via</w:t>
      </w:r>
      <w:r>
        <w:rPr>
          <w:spacing w:val="-9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3</w:t>
      </w:r>
      <w:r>
        <w:rPr>
          <w:sz w:val="24"/>
        </w:rPr>
        <w:t>PO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three components linked via N-</w:t>
      </w:r>
      <w:proofErr w:type="spellStart"/>
      <w:r>
        <w:rPr>
          <w:sz w:val="24"/>
        </w:rPr>
        <w:t>glycosidic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phosphoester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6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nucleoside and phosphoric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Polynucleotide: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consists of basic units - nucleosides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contain up to millions of basic units,</w:t>
      </w:r>
      <w:r>
        <w:rPr>
          <w:spacing w:val="-11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03"/>
        </w:tabs>
        <w:spacing w:after="0" w:line="240" w:lineRule="auto"/>
        <w:ind w:left="437" w:right="492" w:hanging="281"/>
        <w:rPr>
          <w:sz w:val="24"/>
        </w:rPr>
      </w:pP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units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nitrogen</w:t>
      </w:r>
      <w:r>
        <w:rPr>
          <w:spacing w:val="-4"/>
          <w:sz w:val="24"/>
        </w:rPr>
        <w:t xml:space="preserve"> </w:t>
      </w:r>
      <w:r>
        <w:rPr>
          <w:sz w:val="24"/>
        </w:rPr>
        <w:t>base,</w:t>
      </w:r>
      <w:r>
        <w:rPr>
          <w:spacing w:val="-4"/>
          <w:sz w:val="24"/>
        </w:rPr>
        <w:t xml:space="preserve"> </w:t>
      </w:r>
      <w:r>
        <w:rPr>
          <w:sz w:val="24"/>
        </w:rPr>
        <w:t>aldopentose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phosphoric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  <w:r>
        <w:rPr>
          <w:spacing w:val="-5"/>
          <w:sz w:val="24"/>
        </w:rPr>
        <w:t xml:space="preserve"> </w:t>
      </w:r>
      <w:r>
        <w:rPr>
          <w:sz w:val="24"/>
        </w:rPr>
        <w:t>are bound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consists of basic units -</w:t>
      </w:r>
      <w:r>
        <w:rPr>
          <w:spacing w:val="-2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formed on</w:t>
      </w:r>
      <w:r>
        <w:rPr>
          <w:spacing w:val="-1"/>
          <w:sz w:val="24"/>
        </w:rPr>
        <w:t xml:space="preserve"> </w:t>
      </w:r>
      <w:r>
        <w:rPr>
          <w:sz w:val="24"/>
        </w:rPr>
        <w:t>ribosomes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contains peptide</w:t>
      </w:r>
      <w:r>
        <w:rPr>
          <w:spacing w:val="-3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contains phosphodiester</w:t>
      </w:r>
      <w:r>
        <w:rPr>
          <w:spacing w:val="-4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7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does not contain an amide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Polynucleotide:</w:t>
      </w: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formed in the cell</w:t>
      </w:r>
      <w:r>
        <w:rPr>
          <w:spacing w:val="-3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composed of nucleotides bound by the phosphodiester</w:t>
      </w:r>
      <w:r>
        <w:rPr>
          <w:spacing w:val="-14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contains purine and pyridine bases, aldopentose and phosphoric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forms the basis of the DNA</w:t>
      </w:r>
      <w:r>
        <w:rPr>
          <w:spacing w:val="-7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forms the basis of the mRNA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</w:p>
    <w:p w:rsidR="00864C38" w:rsidRDefault="00864C38">
      <w:pPr>
        <w:spacing w:after="0" w:line="275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is formed from the corresponding nucleoside</w:t>
      </w:r>
      <w:r>
        <w:rPr>
          <w:spacing w:val="-12"/>
          <w:sz w:val="24"/>
        </w:rPr>
        <w:t xml:space="preserve"> </w:t>
      </w:r>
      <w:r>
        <w:rPr>
          <w:sz w:val="24"/>
        </w:rPr>
        <w:t>triphosphates</w:t>
      </w:r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16"/>
        </w:tabs>
        <w:spacing w:after="0" w:line="240" w:lineRule="auto"/>
        <w:ind w:left="415" w:hanging="259"/>
        <w:rPr>
          <w:sz w:val="24"/>
        </w:rPr>
      </w:pP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deoxyglucose</w:t>
      </w:r>
      <w:proofErr w:type="spellEnd"/>
    </w:p>
    <w:p w:rsidR="00864C38" w:rsidRDefault="00B31DBF" w:rsidP="004D2E59">
      <w:pPr>
        <w:pStyle w:val="ListParagraph"/>
        <w:numPr>
          <w:ilvl w:val="0"/>
          <w:numId w:val="4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also contains the nitrogen base</w:t>
      </w:r>
      <w:r>
        <w:rPr>
          <w:spacing w:val="-7"/>
          <w:sz w:val="24"/>
        </w:rPr>
        <w:t xml:space="preserve"> </w:t>
      </w:r>
      <w:r>
        <w:rPr>
          <w:sz w:val="24"/>
        </w:rPr>
        <w:t>cysteine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double-stranded DNA helix (the secondary DNA structure) is stabilized</w:t>
      </w:r>
      <w:r>
        <w:rPr>
          <w:spacing w:val="-32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03"/>
        </w:tabs>
        <w:spacing w:after="0" w:line="240" w:lineRule="auto"/>
        <w:ind w:right="385" w:hanging="28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formed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electronegative</w:t>
      </w:r>
      <w:r>
        <w:rPr>
          <w:spacing w:val="-2"/>
          <w:sz w:val="24"/>
        </w:rPr>
        <w:t xml:space="preserve"> </w:t>
      </w:r>
      <w:r>
        <w:rPr>
          <w:sz w:val="24"/>
        </w:rPr>
        <w:t>elements,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must contain</w:t>
      </w:r>
      <w:r>
        <w:rPr>
          <w:spacing w:val="-2"/>
          <w:sz w:val="24"/>
        </w:rPr>
        <w:t xml:space="preserve"> </w:t>
      </w:r>
      <w:r>
        <w:rPr>
          <w:sz w:val="24"/>
        </w:rPr>
        <w:t>hydrogen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hydrogen bonds between adenine and</w:t>
      </w:r>
      <w:r>
        <w:rPr>
          <w:spacing w:val="-5"/>
          <w:sz w:val="24"/>
        </w:rPr>
        <w:t xml:space="preserve"> </w:t>
      </w:r>
      <w:r>
        <w:rPr>
          <w:sz w:val="24"/>
        </w:rPr>
        <w:t>uracil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by the same bonds as the double-stranded</w:t>
      </w:r>
      <w:r>
        <w:rPr>
          <w:spacing w:val="-28"/>
          <w:sz w:val="24"/>
        </w:rPr>
        <w:t xml:space="preserve"> </w:t>
      </w:r>
      <w:r>
        <w:rPr>
          <w:sz w:val="24"/>
        </w:rPr>
        <w:t>mRNA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hydrogen bonds between adenine and</w:t>
      </w:r>
      <w:r>
        <w:rPr>
          <w:spacing w:val="-25"/>
          <w:sz w:val="24"/>
        </w:rPr>
        <w:t xml:space="preserve"> </w:t>
      </w:r>
      <w:r>
        <w:rPr>
          <w:sz w:val="24"/>
        </w:rPr>
        <w:t>thymine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N-</w:t>
      </w:r>
      <w:proofErr w:type="spellStart"/>
      <w:r>
        <w:rPr>
          <w:sz w:val="24"/>
        </w:rPr>
        <w:t>glycosidic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by the bond between codon and</w:t>
      </w:r>
      <w:r>
        <w:rPr>
          <w:spacing w:val="-11"/>
          <w:sz w:val="24"/>
        </w:rPr>
        <w:t xml:space="preserve"> </w:t>
      </w:r>
      <w:r>
        <w:rPr>
          <w:sz w:val="24"/>
        </w:rPr>
        <w:t>anticodon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peptide</w:t>
      </w:r>
      <w:r>
        <w:rPr>
          <w:spacing w:val="-2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7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hydrogen bonds between complementary</w:t>
      </w:r>
      <w:r>
        <w:rPr>
          <w:spacing w:val="-9"/>
          <w:sz w:val="24"/>
        </w:rPr>
        <w:t xml:space="preserve"> </w:t>
      </w:r>
      <w:r>
        <w:rPr>
          <w:sz w:val="24"/>
        </w:rPr>
        <w:t>bases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The hydrogen bonds in the DNA molecule are formed</w:t>
      </w:r>
      <w:r>
        <w:rPr>
          <w:spacing w:val="-13"/>
        </w:rPr>
        <w:t xml:space="preserve"> </w:t>
      </w:r>
      <w:r>
        <w:t>between: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pyrimidine</w:t>
      </w:r>
      <w:r>
        <w:rPr>
          <w:spacing w:val="-2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purine bases and</w:t>
      </w:r>
      <w:r>
        <w:rPr>
          <w:spacing w:val="-2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two strands of DNA and stabilize its secondary</w:t>
      </w:r>
      <w:r>
        <w:rPr>
          <w:spacing w:val="-13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purine</w:t>
      </w:r>
      <w:r>
        <w:rPr>
          <w:spacing w:val="-3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cysteine and</w:t>
      </w:r>
      <w:r>
        <w:rPr>
          <w:spacing w:val="2"/>
          <w:sz w:val="24"/>
        </w:rPr>
        <w:t xml:space="preserve"> </w:t>
      </w:r>
      <w:r>
        <w:rPr>
          <w:sz w:val="24"/>
        </w:rPr>
        <w:t>guanine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adenine and</w:t>
      </w:r>
      <w:r>
        <w:rPr>
          <w:spacing w:val="-3"/>
          <w:sz w:val="24"/>
        </w:rPr>
        <w:t xml:space="preserve"> </w:t>
      </w:r>
      <w:r>
        <w:rPr>
          <w:sz w:val="24"/>
        </w:rPr>
        <w:t>uracil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adenine and thymine in one polynucleotide</w:t>
      </w:r>
      <w:r>
        <w:rPr>
          <w:spacing w:val="-8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47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adenine and thymine of two anti-parallel DNA</w:t>
      </w:r>
      <w:r>
        <w:rPr>
          <w:spacing w:val="-10"/>
          <w:sz w:val="24"/>
        </w:rPr>
        <w:t xml:space="preserve"> </w:t>
      </w:r>
      <w:r>
        <w:rPr>
          <w:sz w:val="24"/>
        </w:rPr>
        <w:t>strands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DNA and RNA is</w:t>
      </w:r>
      <w:r>
        <w:rPr>
          <w:spacing w:val="-14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03"/>
        </w:tabs>
        <w:spacing w:after="0" w:line="240" w:lineRule="auto"/>
        <w:ind w:right="1299" w:hanging="281"/>
        <w:rPr>
          <w:sz w:val="24"/>
        </w:rPr>
      </w:pPr>
      <w:r>
        <w:rPr>
          <w:sz w:val="24"/>
        </w:rPr>
        <w:t>in DNA uracil is a characteristic form of pyrimidine nitrogen bases and in</w:t>
      </w:r>
      <w:r>
        <w:rPr>
          <w:spacing w:val="-40"/>
          <w:sz w:val="24"/>
        </w:rPr>
        <w:t xml:space="preserve"> </w:t>
      </w:r>
      <w:r>
        <w:rPr>
          <w:sz w:val="24"/>
        </w:rPr>
        <w:t>RNA it is</w:t>
      </w:r>
      <w:r>
        <w:rPr>
          <w:spacing w:val="-2"/>
          <w:sz w:val="24"/>
        </w:rPr>
        <w:t xml:space="preserve"> </w:t>
      </w:r>
      <w:r>
        <w:rPr>
          <w:sz w:val="24"/>
        </w:rPr>
        <w:t>thymine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they differ in the carbohydrate</w:t>
      </w:r>
      <w:r>
        <w:rPr>
          <w:spacing w:val="-10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they differ in the acidic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differ in the types of pyrimidine</w:t>
      </w:r>
      <w:r>
        <w:rPr>
          <w:spacing w:val="-10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place of their biological effect is in the</w:t>
      </w:r>
      <w:r>
        <w:rPr>
          <w:spacing w:val="-14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they differ in the content of aldose and</w:t>
      </w:r>
      <w:r>
        <w:rPr>
          <w:spacing w:val="-14"/>
          <w:sz w:val="24"/>
        </w:rPr>
        <w:t xml:space="preserve"> </w:t>
      </w:r>
      <w:r>
        <w:rPr>
          <w:sz w:val="24"/>
        </w:rPr>
        <w:t>ketose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differ in the function in the transmission of genetic</w:t>
      </w:r>
      <w:r>
        <w:rPr>
          <w:spacing w:val="-20"/>
          <w:sz w:val="24"/>
        </w:rPr>
        <w:t xml:space="preserve"> </w:t>
      </w:r>
      <w:r>
        <w:rPr>
          <w:sz w:val="24"/>
        </w:rPr>
        <w:t>information</w:t>
      </w:r>
    </w:p>
    <w:p w:rsidR="00864C38" w:rsidRDefault="00B31DBF" w:rsidP="004D2E59">
      <w:pPr>
        <w:pStyle w:val="ListParagraph"/>
        <w:numPr>
          <w:ilvl w:val="0"/>
          <w:numId w:val="47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differ in the place of their biological</w:t>
      </w:r>
      <w:r>
        <w:rPr>
          <w:spacing w:val="-14"/>
          <w:sz w:val="24"/>
        </w:rPr>
        <w:t xml:space="preserve"> </w:t>
      </w:r>
      <w:r>
        <w:rPr>
          <w:sz w:val="24"/>
        </w:rPr>
        <w:t>effect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 DNA complementary nitrogen bases</w:t>
      </w:r>
      <w:r>
        <w:rPr>
          <w:spacing w:val="-5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identical to those in</w:t>
      </w:r>
      <w:r>
        <w:rPr>
          <w:spacing w:val="-5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thymine and guanine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one derived from purine and the other one from</w:t>
      </w:r>
      <w:r>
        <w:rPr>
          <w:spacing w:val="-14"/>
          <w:sz w:val="24"/>
        </w:rPr>
        <w:t xml:space="preserve"> </w:t>
      </w:r>
      <w:r>
        <w:rPr>
          <w:sz w:val="24"/>
        </w:rPr>
        <w:t>pyrimidine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cytosine and</w:t>
      </w:r>
      <w:r>
        <w:rPr>
          <w:spacing w:val="-1"/>
          <w:sz w:val="24"/>
        </w:rPr>
        <w:t xml:space="preserve"> </w:t>
      </w:r>
      <w:r>
        <w:rPr>
          <w:sz w:val="24"/>
        </w:rPr>
        <w:t>guanine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02"/>
        </w:tabs>
        <w:spacing w:after="0" w:line="276" w:lineRule="exact"/>
        <w:ind w:left="401"/>
        <w:rPr>
          <w:sz w:val="24"/>
        </w:rPr>
      </w:pPr>
      <w:r>
        <w:rPr>
          <w:sz w:val="24"/>
        </w:rPr>
        <w:t>uracil and</w:t>
      </w:r>
      <w:r>
        <w:rPr>
          <w:spacing w:val="-3"/>
          <w:sz w:val="24"/>
        </w:rPr>
        <w:t xml:space="preserve"> </w:t>
      </w: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adenine and</w:t>
      </w:r>
      <w:r>
        <w:rPr>
          <w:spacing w:val="-3"/>
          <w:sz w:val="24"/>
        </w:rPr>
        <w:t xml:space="preserve"> </w:t>
      </w:r>
      <w:r>
        <w:rPr>
          <w:sz w:val="24"/>
        </w:rPr>
        <w:t>5-methyluracil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ones derived from</w:t>
      </w:r>
      <w:r>
        <w:rPr>
          <w:spacing w:val="-3"/>
          <w:sz w:val="24"/>
        </w:rPr>
        <w:t xml:space="preserve"> </w:t>
      </w:r>
      <w:r>
        <w:rPr>
          <w:sz w:val="24"/>
        </w:rPr>
        <w:t>purine</w:t>
      </w:r>
    </w:p>
    <w:p w:rsidR="00864C38" w:rsidRDefault="00B31DBF" w:rsidP="004D2E59">
      <w:pPr>
        <w:pStyle w:val="ListParagraph"/>
        <w:numPr>
          <w:ilvl w:val="0"/>
          <w:numId w:val="47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ones bonded by hydrogen</w:t>
      </w:r>
      <w:r>
        <w:rPr>
          <w:spacing w:val="-11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Anticodon</w:t>
      </w:r>
      <w:r>
        <w:rPr>
          <w:spacing w:val="-1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characteristic region of the tRNA molecule composed of three</w:t>
      </w:r>
      <w:r>
        <w:rPr>
          <w:spacing w:val="-24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characteristic region of the tRNA molecule composed of three</w:t>
      </w:r>
      <w:r>
        <w:rPr>
          <w:spacing w:val="-22"/>
          <w:sz w:val="24"/>
        </w:rPr>
        <w:t xml:space="preserve"> </w:t>
      </w:r>
      <w:r>
        <w:rPr>
          <w:sz w:val="24"/>
        </w:rPr>
        <w:t>nucleosides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a place where amino acid can bind to</w:t>
      </w:r>
      <w:r>
        <w:rPr>
          <w:spacing w:val="-11"/>
          <w:sz w:val="24"/>
        </w:rPr>
        <w:t xml:space="preserve"> </w:t>
      </w:r>
      <w:r>
        <w:rPr>
          <w:sz w:val="24"/>
        </w:rPr>
        <w:t>rRNA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sequence of three nucleotides in</w:t>
      </w:r>
      <w:r>
        <w:rPr>
          <w:spacing w:val="-10"/>
          <w:sz w:val="24"/>
        </w:rPr>
        <w:t xml:space="preserve"> </w:t>
      </w:r>
      <w:r>
        <w:rPr>
          <w:sz w:val="24"/>
        </w:rPr>
        <w:t>DNA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complementary to the codon in</w:t>
      </w:r>
      <w:r>
        <w:rPr>
          <w:spacing w:val="-8"/>
          <w:sz w:val="24"/>
        </w:rPr>
        <w:t xml:space="preserve"> </w:t>
      </w:r>
      <w:r>
        <w:rPr>
          <w:sz w:val="24"/>
        </w:rPr>
        <w:t>mRNA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 place in tRNA and this region is the same for all</w:t>
      </w:r>
      <w:r>
        <w:rPr>
          <w:spacing w:val="-18"/>
          <w:sz w:val="24"/>
        </w:rPr>
        <w:t xml:space="preserve"> </w:t>
      </w:r>
      <w:r>
        <w:rPr>
          <w:sz w:val="24"/>
        </w:rPr>
        <w:t>tRNAs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is located in tRNA and is specific for the given amino</w:t>
      </w:r>
      <w:r>
        <w:rPr>
          <w:spacing w:val="-1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7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located in tRNA and its tripled determines the order of three amino</w:t>
      </w:r>
      <w:r>
        <w:rPr>
          <w:spacing w:val="-29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proofErr w:type="spellStart"/>
      <w:r>
        <w:t>Proteosynthesis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when: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replication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proteins are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proteins are produced directly in the</w:t>
      </w:r>
      <w:r>
        <w:rPr>
          <w:spacing w:val="-8"/>
          <w:sz w:val="24"/>
        </w:rPr>
        <w:t xml:space="preserve"> </w:t>
      </w:r>
      <w:r>
        <w:rPr>
          <w:sz w:val="24"/>
        </w:rPr>
        <w:t>transcription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translation</w:t>
      </w:r>
      <w:r>
        <w:rPr>
          <w:spacing w:val="-4"/>
          <w:sz w:val="24"/>
        </w:rPr>
        <w:t xml:space="preserve"> </w:t>
      </w:r>
      <w:r>
        <w:rPr>
          <w:sz w:val="24"/>
        </w:rPr>
        <w:t>occurs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mRNA is</w:t>
      </w:r>
      <w:r>
        <w:rPr>
          <w:spacing w:val="-3"/>
          <w:sz w:val="24"/>
        </w:rPr>
        <w:t xml:space="preserve"> </w:t>
      </w:r>
      <w:r>
        <w:rPr>
          <w:sz w:val="24"/>
        </w:rPr>
        <w:t>formed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376"/>
        </w:tabs>
        <w:spacing w:after="0" w:line="240" w:lineRule="auto"/>
        <w:ind w:left="437" w:right="1268" w:hanging="281"/>
        <w:rPr>
          <w:sz w:val="24"/>
        </w:rPr>
      </w:pPr>
      <w:r>
        <w:rPr>
          <w:sz w:val="24"/>
        </w:rPr>
        <w:t>the conversion of genetic information from mRNA is provided during</w:t>
      </w:r>
      <w:r>
        <w:rPr>
          <w:spacing w:val="-41"/>
          <w:sz w:val="24"/>
        </w:rPr>
        <w:t xml:space="preserve"> </w:t>
      </w:r>
      <w:r>
        <w:rPr>
          <w:sz w:val="24"/>
        </w:rPr>
        <w:t>formation of a peptide</w:t>
      </w:r>
      <w:r>
        <w:rPr>
          <w:spacing w:val="-6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proteins in the cell nucleus are formed from</w:t>
      </w:r>
      <w:r>
        <w:rPr>
          <w:spacing w:val="-10"/>
          <w:sz w:val="24"/>
        </w:rPr>
        <w:t xml:space="preserve"> </w:t>
      </w:r>
      <w:r>
        <w:rPr>
          <w:sz w:val="24"/>
        </w:rPr>
        <w:t>DNA</w:t>
      </w:r>
    </w:p>
    <w:p w:rsidR="00864C38" w:rsidRDefault="00B31DBF" w:rsidP="004D2E59">
      <w:pPr>
        <w:pStyle w:val="ListParagraph"/>
        <w:numPr>
          <w:ilvl w:val="0"/>
          <w:numId w:val="47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proteins are formed on ribosomes in the presence of mRNA and</w:t>
      </w:r>
      <w:r>
        <w:rPr>
          <w:spacing w:val="-16"/>
          <w:sz w:val="24"/>
        </w:rPr>
        <w:t xml:space="preserve"> </w:t>
      </w:r>
      <w:r>
        <w:rPr>
          <w:sz w:val="24"/>
        </w:rPr>
        <w:t>tRNA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Ribosomal RNA is</w:t>
      </w:r>
      <w:r>
        <w:rPr>
          <w:spacing w:val="-2"/>
        </w:rPr>
        <w:t xml:space="preserve"> </w:t>
      </w:r>
      <w:r>
        <w:t>formed: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the nucleus during translation from nucleoside</w:t>
      </w:r>
      <w:r>
        <w:rPr>
          <w:spacing w:val="-14"/>
          <w:sz w:val="24"/>
        </w:rPr>
        <w:t xml:space="preserve"> </w:t>
      </w:r>
      <w:r>
        <w:rPr>
          <w:sz w:val="24"/>
        </w:rPr>
        <w:t>triphosphates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ribosomes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cytoplasm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by the transcription of a particular DNA</w:t>
      </w:r>
      <w:r>
        <w:rPr>
          <w:spacing w:val="-11"/>
          <w:sz w:val="24"/>
        </w:rPr>
        <w:t xml:space="preserve"> </w:t>
      </w:r>
      <w:r>
        <w:rPr>
          <w:sz w:val="24"/>
        </w:rPr>
        <w:t>region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the transcription from mRNA on</w:t>
      </w:r>
      <w:r>
        <w:rPr>
          <w:spacing w:val="-12"/>
          <w:sz w:val="24"/>
        </w:rPr>
        <w:t xml:space="preserve"> </w:t>
      </w:r>
      <w:r>
        <w:rPr>
          <w:sz w:val="24"/>
        </w:rPr>
        <w:t>ribosomes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from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 xml:space="preserve">from </w:t>
      </w:r>
      <w:proofErr w:type="spellStart"/>
      <w:r>
        <w:rPr>
          <w:sz w:val="24"/>
        </w:rPr>
        <w:t>deoxynucleoside</w:t>
      </w:r>
      <w:proofErr w:type="spellEnd"/>
      <w:r>
        <w:rPr>
          <w:sz w:val="24"/>
        </w:rPr>
        <w:t xml:space="preserve"> triphosphate</w:t>
      </w:r>
      <w:r>
        <w:rPr>
          <w:spacing w:val="-3"/>
          <w:sz w:val="24"/>
        </w:rPr>
        <w:t xml:space="preserve"> </w:t>
      </w:r>
      <w:r>
        <w:rPr>
          <w:sz w:val="24"/>
        </w:rPr>
        <w:t>substrates</w:t>
      </w:r>
    </w:p>
    <w:p w:rsidR="00864C38" w:rsidRDefault="00B31DBF" w:rsidP="004D2E59">
      <w:pPr>
        <w:pStyle w:val="ListParagraph"/>
        <w:numPr>
          <w:ilvl w:val="0"/>
          <w:numId w:val="47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in the nucleus and forms part of the cellular structures where the </w:t>
      </w:r>
      <w:proofErr w:type="spellStart"/>
      <w:r>
        <w:rPr>
          <w:sz w:val="24"/>
        </w:rPr>
        <w:t>proteosynthesis</w:t>
      </w:r>
      <w:proofErr w:type="spellEnd"/>
      <w:r>
        <w:rPr>
          <w:spacing w:val="-36"/>
          <w:sz w:val="24"/>
        </w:rPr>
        <w:t xml:space="preserve"> </w:t>
      </w:r>
      <w:r>
        <w:rPr>
          <w:sz w:val="24"/>
        </w:rPr>
        <w:t>occurs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205" w:hanging="281"/>
      </w:pPr>
      <w:r>
        <w:t>Which</w:t>
      </w:r>
      <w:r>
        <w:rPr>
          <w:spacing w:val="-5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DNA</w:t>
      </w:r>
      <w:r>
        <w:rPr>
          <w:spacing w:val="-2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genetic information in</w:t>
      </w:r>
      <w:r>
        <w:rPr>
          <w:spacing w:val="-1"/>
        </w:rPr>
        <w:t xml:space="preserve"> </w:t>
      </w:r>
      <w:r>
        <w:t>human: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03"/>
        </w:tabs>
        <w:spacing w:after="0" w:line="240" w:lineRule="auto"/>
        <w:ind w:right="393" w:hanging="28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existence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right-handed</w:t>
      </w:r>
      <w:r>
        <w:rPr>
          <w:spacing w:val="-3"/>
          <w:sz w:val="24"/>
        </w:rPr>
        <w:t xml:space="preserve"> </w:t>
      </w:r>
      <w:r>
        <w:rPr>
          <w:sz w:val="24"/>
        </w:rPr>
        <w:t>double-helix</w:t>
      </w:r>
      <w:r>
        <w:rPr>
          <w:spacing w:val="-1"/>
          <w:sz w:val="24"/>
        </w:rPr>
        <w:t xml:space="preserve"> </w:t>
      </w:r>
      <w:r>
        <w:rPr>
          <w:sz w:val="24"/>
        </w:rPr>
        <w:t>DNA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duplication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reproduction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complementarity of the nitrogen</w:t>
      </w:r>
      <w:r>
        <w:rPr>
          <w:spacing w:val="-10"/>
          <w:sz w:val="24"/>
        </w:rPr>
        <w:t xml:space="preserve"> </w:t>
      </w:r>
      <w:r>
        <w:rPr>
          <w:sz w:val="24"/>
        </w:rPr>
        <w:t>bases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possibility of translation from DNA to</w:t>
      </w:r>
      <w:r>
        <w:rPr>
          <w:spacing w:val="-15"/>
          <w:sz w:val="24"/>
        </w:rPr>
        <w:t xml:space="preserve"> </w:t>
      </w:r>
      <w:r>
        <w:rPr>
          <w:sz w:val="24"/>
        </w:rPr>
        <w:t>mRNA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strength of the molecule due to the content of peptide</w:t>
      </w:r>
      <w:r>
        <w:rPr>
          <w:spacing w:val="-14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possibility of reduplication of DNA molecules during the cell</w:t>
      </w:r>
      <w:r>
        <w:rPr>
          <w:spacing w:val="-22"/>
          <w:sz w:val="24"/>
        </w:rPr>
        <w:t xml:space="preserve"> </w:t>
      </w:r>
      <w:r>
        <w:rPr>
          <w:sz w:val="24"/>
        </w:rPr>
        <w:t>division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simple polynucleotide sequence of</w:t>
      </w:r>
      <w:r>
        <w:rPr>
          <w:spacing w:val="-10"/>
          <w:sz w:val="24"/>
        </w:rPr>
        <w:t xml:space="preserve"> </w:t>
      </w:r>
      <w:r>
        <w:rPr>
          <w:sz w:val="24"/>
        </w:rPr>
        <w:t>mRNA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complementarity of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79"/>
        </w:numPr>
        <w:tabs>
          <w:tab w:val="left" w:pos="417"/>
        </w:tabs>
        <w:spacing w:after="0" w:line="240" w:lineRule="auto"/>
        <w:ind w:right="442" w:hanging="28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DNA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protein</w:t>
      </w:r>
      <w:r>
        <w:rPr>
          <w:spacing w:val="-3"/>
          <w:sz w:val="24"/>
        </w:rPr>
        <w:t xml:space="preserve"> </w:t>
      </w:r>
      <w:r>
        <w:rPr>
          <w:sz w:val="24"/>
        </w:rPr>
        <w:t>structure via</w:t>
      </w:r>
      <w:r>
        <w:rPr>
          <w:spacing w:val="-2"/>
          <w:sz w:val="24"/>
        </w:rPr>
        <w:t xml:space="preserve"> </w:t>
      </w:r>
      <w:r>
        <w:rPr>
          <w:sz w:val="24"/>
        </w:rPr>
        <w:t>mRNA</w:t>
      </w:r>
    </w:p>
    <w:p w:rsidR="00864C38" w:rsidRDefault="00864C38">
      <w:pPr>
        <w:pStyle w:val="BodyText"/>
        <w:spacing w:before="10" w:line="240" w:lineRule="auto"/>
        <w:ind w:left="0" w:firstLine="0"/>
        <w:rPr>
          <w:sz w:val="23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information about the amino acid sequence of the protein chain is</w:t>
      </w:r>
      <w:r>
        <w:rPr>
          <w:spacing w:val="-35"/>
        </w:rPr>
        <w:t xml:space="preserve"> </w:t>
      </w:r>
      <w:r>
        <w:t>encoded: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a sequence of deoxyribonucleotides in</w:t>
      </w:r>
      <w:r>
        <w:rPr>
          <w:spacing w:val="-9"/>
          <w:sz w:val="24"/>
        </w:rPr>
        <w:t xml:space="preserve"> </w:t>
      </w:r>
      <w:r>
        <w:rPr>
          <w:sz w:val="24"/>
        </w:rPr>
        <w:t>DNA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a sequence of nucleotides in</w:t>
      </w:r>
      <w:r>
        <w:rPr>
          <w:spacing w:val="-9"/>
          <w:sz w:val="24"/>
        </w:rPr>
        <w:t xml:space="preserve"> </w:t>
      </w:r>
      <w:r>
        <w:rPr>
          <w:sz w:val="24"/>
        </w:rPr>
        <w:t>tRNA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 primary DNA</w:t>
      </w:r>
      <w:r>
        <w:rPr>
          <w:spacing w:val="-10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 primary protein</w:t>
      </w:r>
      <w:r>
        <w:rPr>
          <w:spacing w:val="-6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in the DNA in such a way that one nucleotide determines one amino</w:t>
      </w:r>
      <w:r>
        <w:rPr>
          <w:spacing w:val="-1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376"/>
        </w:tabs>
        <w:spacing w:after="0" w:line="240" w:lineRule="auto"/>
        <w:ind w:left="437" w:right="1205" w:hanging="281"/>
        <w:rPr>
          <w:sz w:val="24"/>
        </w:rPr>
      </w:pPr>
      <w:r>
        <w:rPr>
          <w:sz w:val="24"/>
        </w:rPr>
        <w:t>in the DNA in such a way that after the transcription proteins are</w:t>
      </w:r>
      <w:r>
        <w:rPr>
          <w:spacing w:val="-43"/>
          <w:sz w:val="24"/>
        </w:rPr>
        <w:t xml:space="preserve"> </w:t>
      </w:r>
      <w:r>
        <w:rPr>
          <w:sz w:val="24"/>
        </w:rPr>
        <w:t>produced in the translation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in the DNA molecule in such a way that three nucleotides encode one amino</w:t>
      </w:r>
      <w:r>
        <w:rPr>
          <w:spacing w:val="-3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8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a structure of ribosomal</w:t>
      </w:r>
      <w:r>
        <w:rPr>
          <w:spacing w:val="-8"/>
          <w:sz w:val="24"/>
        </w:rPr>
        <w:t xml:space="preserve"> </w:t>
      </w:r>
      <w:r>
        <w:rPr>
          <w:sz w:val="24"/>
        </w:rPr>
        <w:t>RNA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The general formula 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12</w:t>
      </w:r>
      <w:r>
        <w:t>O</w:t>
      </w:r>
      <w:r>
        <w:rPr>
          <w:position w:val="-7"/>
          <w:sz w:val="16"/>
        </w:rPr>
        <w:t xml:space="preserve">6 </w:t>
      </w:r>
      <w:r>
        <w:t>represents the following</w:t>
      </w:r>
      <w:r>
        <w:rPr>
          <w:spacing w:val="-33"/>
        </w:rPr>
        <w:t xml:space="preserve"> </w:t>
      </w:r>
      <w:r>
        <w:t>compound: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04"/>
        </w:tabs>
        <w:spacing w:after="0" w:line="271" w:lineRule="exact"/>
        <w:rPr>
          <w:sz w:val="24"/>
        </w:rPr>
      </w:pPr>
      <w:r>
        <w:rPr>
          <w:sz w:val="24"/>
        </w:rPr>
        <w:lastRenderedPageBreak/>
        <w:t>glucose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arabinose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glucuronic acid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mannose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03"/>
        </w:tabs>
        <w:spacing w:before="73" w:after="0" w:line="276" w:lineRule="exact"/>
        <w:ind w:left="402" w:hanging="246"/>
        <w:rPr>
          <w:sz w:val="24"/>
        </w:rPr>
      </w:pPr>
      <w:r>
        <w:rPr>
          <w:sz w:val="24"/>
        </w:rPr>
        <w:lastRenderedPageBreak/>
        <w:t>ribose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aldohexose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ketohexose</w:t>
      </w:r>
    </w:p>
    <w:p w:rsidR="00864C38" w:rsidRDefault="00B31DBF" w:rsidP="004D2E59">
      <w:pPr>
        <w:pStyle w:val="ListParagraph"/>
        <w:numPr>
          <w:ilvl w:val="0"/>
          <w:numId w:val="48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galactose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1167" w:hanging="281"/>
      </w:pPr>
      <w:r>
        <w:t>Oxidation of substance “X” yields glucuronic acid. Which of the</w:t>
      </w:r>
      <w:r>
        <w:rPr>
          <w:spacing w:val="-41"/>
        </w:rPr>
        <w:t xml:space="preserve"> </w:t>
      </w:r>
      <w:r>
        <w:t>following statements about the substance „</w:t>
      </w:r>
      <w:proofErr w:type="gramStart"/>
      <w:r>
        <w:t>X“ is</w:t>
      </w:r>
      <w:proofErr w:type="gramEnd"/>
      <w:r>
        <w:rPr>
          <w:spacing w:val="-11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it is a</w:t>
      </w:r>
      <w:r>
        <w:rPr>
          <w:spacing w:val="-4"/>
          <w:sz w:val="24"/>
        </w:rPr>
        <w:t xml:space="preserve"> </w:t>
      </w:r>
      <w:r>
        <w:rPr>
          <w:sz w:val="24"/>
        </w:rPr>
        <w:t>hexose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is a reducing</w:t>
      </w:r>
      <w:r>
        <w:rPr>
          <w:spacing w:val="-7"/>
          <w:sz w:val="24"/>
        </w:rPr>
        <w:t xml:space="preserve"> </w:t>
      </w:r>
      <w:r>
        <w:rPr>
          <w:sz w:val="24"/>
        </w:rPr>
        <w:t>monosaccharide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a monosaccharide which is in reaction reduced on</w:t>
      </w:r>
      <w:r>
        <w:rPr>
          <w:spacing w:val="-13"/>
          <w:sz w:val="24"/>
        </w:rPr>
        <w:t xml:space="preserve"> </w:t>
      </w:r>
      <w:r>
        <w:rPr>
          <w:sz w:val="24"/>
        </w:rPr>
        <w:t>C-1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is a substance with a carboxylic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fructose, which is oxidized on</w:t>
      </w:r>
      <w:r>
        <w:rPr>
          <w:spacing w:val="-7"/>
          <w:sz w:val="24"/>
        </w:rPr>
        <w:t xml:space="preserve"> </w:t>
      </w:r>
      <w:r>
        <w:rPr>
          <w:sz w:val="24"/>
        </w:rPr>
        <w:t>C-6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is a monosaccharide which participates on synthesis of</w:t>
      </w:r>
      <w:r>
        <w:rPr>
          <w:spacing w:val="-14"/>
          <w:sz w:val="24"/>
        </w:rPr>
        <w:t xml:space="preserve"> </w:t>
      </w: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 disaccharide consisting of glucose and</w:t>
      </w:r>
      <w:r>
        <w:rPr>
          <w:spacing w:val="-10"/>
          <w:sz w:val="24"/>
        </w:rPr>
        <w:t xml:space="preserve"> </w:t>
      </w:r>
      <w:r>
        <w:rPr>
          <w:sz w:val="24"/>
        </w:rPr>
        <w:t>fructose</w:t>
      </w:r>
    </w:p>
    <w:p w:rsidR="00864C38" w:rsidRDefault="00B31DBF" w:rsidP="004D2E59">
      <w:pPr>
        <w:pStyle w:val="ListParagraph"/>
        <w:numPr>
          <w:ilvl w:val="0"/>
          <w:numId w:val="48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is a substance with an aldehyde</w:t>
      </w:r>
      <w:r>
        <w:rPr>
          <w:spacing w:val="-8"/>
          <w:sz w:val="24"/>
        </w:rPr>
        <w:t xml:space="preserve"> </w:t>
      </w:r>
      <w:r>
        <w:rPr>
          <w:sz w:val="24"/>
        </w:rPr>
        <w:t>group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Glucose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compound soluble in polar</w:t>
      </w:r>
      <w:r>
        <w:rPr>
          <w:spacing w:val="-6"/>
          <w:sz w:val="24"/>
        </w:rPr>
        <w:t xml:space="preserve"> </w:t>
      </w:r>
      <w:r>
        <w:rPr>
          <w:sz w:val="24"/>
        </w:rPr>
        <w:t>solvents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polyhydroxyaldehyde</w:t>
      </w:r>
      <w:proofErr w:type="spellEnd"/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physiological component of blood</w:t>
      </w:r>
      <w:r>
        <w:rPr>
          <w:spacing w:val="-7"/>
          <w:sz w:val="24"/>
        </w:rPr>
        <w:t xml:space="preserve"> </w:t>
      </w:r>
      <w:r>
        <w:rPr>
          <w:sz w:val="24"/>
        </w:rPr>
        <w:t>plasma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possible substrate for synthesis of</w:t>
      </w:r>
      <w:r>
        <w:rPr>
          <w:spacing w:val="-6"/>
          <w:sz w:val="24"/>
        </w:rPr>
        <w:t xml:space="preserve"> </w:t>
      </w:r>
      <w:r>
        <w:rPr>
          <w:sz w:val="24"/>
        </w:rPr>
        <w:t>glycosides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aldopentose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physiological component of</w:t>
      </w:r>
      <w:r>
        <w:rPr>
          <w:spacing w:val="-5"/>
          <w:sz w:val="24"/>
        </w:rPr>
        <w:t xml:space="preserve"> </w:t>
      </w:r>
      <w:r>
        <w:rPr>
          <w:sz w:val="24"/>
        </w:rPr>
        <w:t>urine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electrolyte</w:t>
      </w:r>
    </w:p>
    <w:p w:rsidR="00864C38" w:rsidRDefault="00B31DBF" w:rsidP="004D2E59">
      <w:pPr>
        <w:pStyle w:val="ListParagraph"/>
        <w:numPr>
          <w:ilvl w:val="0"/>
          <w:numId w:val="48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compound metabolized by yeasts to ethanol and carbon</w:t>
      </w:r>
      <w:r>
        <w:rPr>
          <w:spacing w:val="-14"/>
          <w:sz w:val="24"/>
        </w:rPr>
        <w:t xml:space="preserve"> </w:t>
      </w:r>
      <w:r>
        <w:rPr>
          <w:sz w:val="24"/>
        </w:rPr>
        <w:t>dioxide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belong to</w:t>
      </w:r>
      <w:r>
        <w:rPr>
          <w:spacing w:val="-14"/>
        </w:rPr>
        <w:t xml:space="preserve"> </w:t>
      </w:r>
      <w:proofErr w:type="gramStart"/>
      <w:r>
        <w:t>monosaccharides:</w:t>
      </w:r>
      <w:proofErr w:type="gramEnd"/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glyceraldehyde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dihydroxyacetone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saccharose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hemicellulose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mannose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pentose</w:t>
      </w:r>
    </w:p>
    <w:p w:rsidR="00864C38" w:rsidRDefault="00B31DBF" w:rsidP="004D2E59">
      <w:pPr>
        <w:pStyle w:val="ListParagraph"/>
        <w:numPr>
          <w:ilvl w:val="0"/>
          <w:numId w:val="48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fructose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Glyceraldehyde: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alkaline</w:t>
      </w:r>
      <w:r>
        <w:rPr>
          <w:spacing w:val="-10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one asymmetric carbon</w:t>
      </w:r>
      <w:r>
        <w:rPr>
          <w:spacing w:val="-6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 three asymmetric carbon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has two cis-trans</w:t>
      </w:r>
      <w:r>
        <w:rPr>
          <w:spacing w:val="-4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has two optical</w:t>
      </w:r>
      <w:r>
        <w:rPr>
          <w:spacing w:val="-15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 reducing</w:t>
      </w:r>
      <w:r>
        <w:rPr>
          <w:spacing w:val="-11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naturally present in a free</w:t>
      </w:r>
      <w:r>
        <w:rPr>
          <w:spacing w:val="-8"/>
          <w:sz w:val="24"/>
        </w:rPr>
        <w:t xml:space="preserve"> </w:t>
      </w:r>
      <w:r>
        <w:rPr>
          <w:sz w:val="24"/>
        </w:rPr>
        <w:t>form</w:t>
      </w:r>
    </w:p>
    <w:p w:rsidR="00864C38" w:rsidRDefault="00B31DBF" w:rsidP="004D2E59">
      <w:pPr>
        <w:pStyle w:val="ListParagraph"/>
        <w:numPr>
          <w:ilvl w:val="0"/>
          <w:numId w:val="48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its ester with orthophosphoric acid plays role in metabolism of saccharides in</w:t>
      </w:r>
      <w:r>
        <w:rPr>
          <w:spacing w:val="-33"/>
          <w:sz w:val="24"/>
        </w:rPr>
        <w:t xml:space="preserve"> </w:t>
      </w:r>
      <w:r>
        <w:rPr>
          <w:sz w:val="24"/>
        </w:rPr>
        <w:t>humans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proofErr w:type="spellStart"/>
      <w:r>
        <w:t>Aldopentoses</w:t>
      </w:r>
      <w:proofErr w:type="spellEnd"/>
      <w:r>
        <w:t xml:space="preserve"> can</w:t>
      </w:r>
      <w:r>
        <w:rPr>
          <w:spacing w:val="-2"/>
        </w:rPr>
        <w:t xml:space="preserve"> </w:t>
      </w:r>
      <w:r>
        <w:t>form: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only two optical</w:t>
      </w:r>
      <w:r>
        <w:rPr>
          <w:spacing w:val="-8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glycosides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phosphate esters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only three optical</w:t>
      </w:r>
      <w:r>
        <w:rPr>
          <w:spacing w:val="-8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biologically important</w:t>
      </w:r>
      <w:r>
        <w:rPr>
          <w:spacing w:val="-4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16 optical</w:t>
      </w:r>
      <w:r>
        <w:rPr>
          <w:spacing w:val="-3"/>
          <w:sz w:val="24"/>
        </w:rPr>
        <w:t xml:space="preserve"> </w:t>
      </w:r>
      <w:r>
        <w:rPr>
          <w:sz w:val="24"/>
        </w:rPr>
        <w:t>isomers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nucleosides</w:t>
      </w:r>
    </w:p>
    <w:p w:rsidR="00864C38" w:rsidRDefault="00B31DBF" w:rsidP="004D2E59">
      <w:pPr>
        <w:pStyle w:val="ListParagraph"/>
        <w:numPr>
          <w:ilvl w:val="0"/>
          <w:numId w:val="48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polysaccharides in</w:t>
      </w:r>
      <w:r>
        <w:rPr>
          <w:spacing w:val="-3"/>
          <w:sz w:val="24"/>
        </w:rPr>
        <w:t xml:space="preserve"> </w:t>
      </w:r>
      <w:r>
        <w:rPr>
          <w:sz w:val="24"/>
        </w:rPr>
        <w:t>plants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Deoxyribose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reducing</w:t>
      </w:r>
      <w:r>
        <w:rPr>
          <w:spacing w:val="-6"/>
          <w:sz w:val="24"/>
        </w:rPr>
        <w:t xml:space="preserve"> </w:t>
      </w:r>
      <w:r>
        <w:rPr>
          <w:sz w:val="24"/>
        </w:rPr>
        <w:t>monosaccharide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structural component of RNA</w:t>
      </w:r>
      <w:r>
        <w:rPr>
          <w:spacing w:val="-31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structural component of DNA</w:t>
      </w:r>
      <w:r>
        <w:rPr>
          <w:spacing w:val="-2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hexose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component of UTP</w:t>
      </w:r>
      <w:r>
        <w:rPr>
          <w:spacing w:val="-2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 component of </w:t>
      </w:r>
      <w:proofErr w:type="spellStart"/>
      <w:r>
        <w:rPr>
          <w:sz w:val="24"/>
        </w:rPr>
        <w:t>dATP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component of thymine</w:t>
      </w:r>
      <w:r>
        <w:rPr>
          <w:spacing w:val="-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48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component of DNA molecules in</w:t>
      </w:r>
      <w:r>
        <w:rPr>
          <w:spacing w:val="-5"/>
          <w:sz w:val="24"/>
        </w:rPr>
        <w:t xml:space="preserve"> </w:t>
      </w:r>
      <w:r>
        <w:rPr>
          <w:sz w:val="24"/>
        </w:rPr>
        <w:t>mitochondria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Cyclic form of monosaccharides</w:t>
      </w:r>
      <w:r>
        <w:rPr>
          <w:spacing w:val="-7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ester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acetal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hemiacetal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part of</w:t>
      </w:r>
      <w:r>
        <w:rPr>
          <w:spacing w:val="-4"/>
          <w:sz w:val="24"/>
        </w:rPr>
        <w:t xml:space="preserve"> </w:t>
      </w:r>
      <w:r>
        <w:rPr>
          <w:sz w:val="24"/>
        </w:rPr>
        <w:t>cyclopentanoperhydrophenanthrene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diester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glycoside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water-insoluble</w:t>
      </w:r>
    </w:p>
    <w:p w:rsidR="00864C38" w:rsidRDefault="00B31DBF" w:rsidP="004D2E59">
      <w:pPr>
        <w:pStyle w:val="ListParagraph"/>
        <w:numPr>
          <w:ilvl w:val="0"/>
          <w:numId w:val="48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internal</w:t>
      </w:r>
      <w:r>
        <w:rPr>
          <w:spacing w:val="-2"/>
          <w:sz w:val="24"/>
        </w:rPr>
        <w:t xml:space="preserve"> </w:t>
      </w:r>
      <w:r>
        <w:rPr>
          <w:sz w:val="24"/>
        </w:rPr>
        <w:t>hemiacetal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substances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participate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hemiacetals: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grape</w:t>
      </w:r>
      <w:r>
        <w:rPr>
          <w:spacing w:val="-11"/>
          <w:sz w:val="24"/>
        </w:rPr>
        <w:t xml:space="preserve"> </w:t>
      </w:r>
      <w:r>
        <w:rPr>
          <w:sz w:val="24"/>
        </w:rPr>
        <w:t>sugar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acetaldehyde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glutaric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aspartic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adenine</w:t>
      </w:r>
    </w:p>
    <w:p w:rsidR="00864C38" w:rsidRDefault="00B31DBF" w:rsidP="004D2E59">
      <w:pPr>
        <w:pStyle w:val="ListParagraph"/>
        <w:numPr>
          <w:ilvl w:val="0"/>
          <w:numId w:val="48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galactose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291" w:hanging="281"/>
        <w:jc w:val="both"/>
      </w:pPr>
      <w:r>
        <w:t>The same spatial orientation of hemiacetal hydroxyl group and hydroxyl group on the</w:t>
      </w:r>
      <w:r>
        <w:rPr>
          <w:spacing w:val="-4"/>
        </w:rPr>
        <w:t xml:space="preserve"> </w:t>
      </w:r>
      <w:r>
        <w:t>asymmetric</w:t>
      </w:r>
      <w:r>
        <w:rPr>
          <w:spacing w:val="-3"/>
        </w:rPr>
        <w:t xml:space="preserve"> </w:t>
      </w:r>
      <w:r>
        <w:t>carbon</w:t>
      </w:r>
      <w:r>
        <w:rPr>
          <w:spacing w:val="-4"/>
        </w:rPr>
        <w:t xml:space="preserve"> </w:t>
      </w:r>
      <w:r>
        <w:t>atom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farthest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anomeric</w:t>
      </w:r>
      <w:r>
        <w:rPr>
          <w:spacing w:val="-5"/>
        </w:rPr>
        <w:t xml:space="preserve"> </w:t>
      </w:r>
      <w:r>
        <w:t>carbon</w:t>
      </w:r>
      <w:r>
        <w:rPr>
          <w:spacing w:val="-2"/>
        </w:rPr>
        <w:t xml:space="preserve"> </w:t>
      </w:r>
      <w:r>
        <w:t>atom</w:t>
      </w:r>
      <w:r>
        <w:rPr>
          <w:spacing w:val="-6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 the formation</w:t>
      </w:r>
      <w:r>
        <w:rPr>
          <w:spacing w:val="-3"/>
        </w:rPr>
        <w:t xml:space="preserve"> </w:t>
      </w:r>
      <w:r>
        <w:t>of: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α-D-glucopyranose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β-D-glucopyranose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α-L-glucopyranose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DL-glucose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L-lactic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β-L-glucopyranose</w:t>
      </w:r>
    </w:p>
    <w:p w:rsidR="00864C38" w:rsidRDefault="00B31DBF" w:rsidP="004D2E59">
      <w:pPr>
        <w:pStyle w:val="ListParagraph"/>
        <w:numPr>
          <w:ilvl w:val="0"/>
          <w:numId w:val="4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glucuronic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204" w:hanging="281"/>
      </w:pPr>
      <w:r>
        <w:t>Which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monosaccharides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optical</w:t>
      </w:r>
      <w:r>
        <w:rPr>
          <w:spacing w:val="-5"/>
        </w:rPr>
        <w:t xml:space="preserve"> </w:t>
      </w:r>
      <w:r>
        <w:t>activity is</w:t>
      </w:r>
      <w:r>
        <w:rPr>
          <w:spacing w:val="-2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the simplest optically active monosaccharide is</w:t>
      </w:r>
      <w:r>
        <w:rPr>
          <w:spacing w:val="-12"/>
          <w:sz w:val="24"/>
        </w:rPr>
        <w:t xml:space="preserve"> </w:t>
      </w:r>
      <w:r>
        <w:rPr>
          <w:sz w:val="24"/>
        </w:rPr>
        <w:t>glyceraldehyde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ketopentoses</w:t>
      </w:r>
      <w:proofErr w:type="spellEnd"/>
      <w:r>
        <w:rPr>
          <w:sz w:val="24"/>
        </w:rPr>
        <w:t xml:space="preserve"> have four</w:t>
      </w:r>
      <w:r>
        <w:rPr>
          <w:spacing w:val="-5"/>
          <w:sz w:val="24"/>
        </w:rPr>
        <w:t xml:space="preserve"> </w:t>
      </w:r>
      <w:r>
        <w:rPr>
          <w:sz w:val="24"/>
        </w:rPr>
        <w:t>stereoisomers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optical activity of monosaccharides is related to their important biological</w:t>
      </w:r>
      <w:r>
        <w:rPr>
          <w:spacing w:val="-29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free L-glucose is present in the blood of</w:t>
      </w:r>
      <w:r>
        <w:rPr>
          <w:spacing w:val="-10"/>
          <w:sz w:val="24"/>
        </w:rPr>
        <w:t xml:space="preserve"> </w:t>
      </w:r>
      <w:r>
        <w:rPr>
          <w:sz w:val="24"/>
        </w:rPr>
        <w:t>mammals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03"/>
        </w:tabs>
        <w:spacing w:after="0" w:line="240" w:lineRule="auto"/>
        <w:ind w:left="437" w:right="267" w:hanging="281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monosaccharides,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structural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living</w:t>
      </w:r>
      <w:r>
        <w:rPr>
          <w:spacing w:val="-7"/>
          <w:sz w:val="24"/>
        </w:rPr>
        <w:t xml:space="preserve"> </w:t>
      </w:r>
      <w:r>
        <w:rPr>
          <w:sz w:val="24"/>
        </w:rPr>
        <w:t>matter,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optically</w:t>
      </w:r>
      <w:r>
        <w:rPr>
          <w:spacing w:val="-9"/>
          <w:sz w:val="24"/>
        </w:rPr>
        <w:t xml:space="preserve"> </w:t>
      </w:r>
      <w:r>
        <w:rPr>
          <w:sz w:val="24"/>
        </w:rPr>
        <w:t>active substances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the enzymes of alcohol fermentation disrupt only L-forms of</w:t>
      </w:r>
      <w:r>
        <w:rPr>
          <w:spacing w:val="-15"/>
          <w:sz w:val="24"/>
        </w:rPr>
        <w:t xml:space="preserve"> </w:t>
      </w:r>
      <w:r>
        <w:rPr>
          <w:sz w:val="24"/>
        </w:rPr>
        <w:t>saccharides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15"/>
        </w:tabs>
        <w:spacing w:after="0" w:line="240" w:lineRule="auto"/>
        <w:ind w:left="437" w:right="202" w:hanging="281"/>
        <w:rPr>
          <w:sz w:val="24"/>
        </w:rPr>
      </w:pPr>
      <w:r>
        <w:rPr>
          <w:sz w:val="24"/>
        </w:rPr>
        <w:t>monosaccharides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living</w:t>
      </w:r>
      <w:r>
        <w:rPr>
          <w:spacing w:val="-5"/>
          <w:sz w:val="24"/>
        </w:rPr>
        <w:t xml:space="preserve"> </w:t>
      </w:r>
      <w:r>
        <w:rPr>
          <w:sz w:val="24"/>
        </w:rPr>
        <w:t>matter,</w:t>
      </w:r>
      <w:r>
        <w:rPr>
          <w:spacing w:val="-3"/>
          <w:sz w:val="24"/>
        </w:rPr>
        <w:t xml:space="preserve"> </w:t>
      </w:r>
      <w:r>
        <w:rPr>
          <w:sz w:val="24"/>
        </w:rPr>
        <w:t>rotate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polarized</w:t>
      </w:r>
      <w:r>
        <w:rPr>
          <w:spacing w:val="-3"/>
          <w:sz w:val="24"/>
        </w:rPr>
        <w:t xml:space="preserve"> </w:t>
      </w:r>
      <w:r>
        <w:rPr>
          <w:sz w:val="24"/>
        </w:rPr>
        <w:t>light</w:t>
      </w:r>
      <w:r>
        <w:rPr>
          <w:spacing w:val="-4"/>
          <w:sz w:val="24"/>
        </w:rPr>
        <w:t xml:space="preserve"> </w:t>
      </w:r>
      <w:r>
        <w:rPr>
          <w:sz w:val="24"/>
        </w:rPr>
        <w:t>only in an anti-clockwise</w:t>
      </w:r>
      <w:r>
        <w:rPr>
          <w:spacing w:val="-4"/>
          <w:sz w:val="24"/>
        </w:rPr>
        <w:t xml:space="preserve"> </w:t>
      </w:r>
      <w:r>
        <w:rPr>
          <w:sz w:val="24"/>
        </w:rPr>
        <w:t>direction</w:t>
      </w:r>
    </w:p>
    <w:p w:rsidR="00864C38" w:rsidRDefault="00B31DBF" w:rsidP="004D2E59">
      <w:pPr>
        <w:pStyle w:val="ListParagraph"/>
        <w:numPr>
          <w:ilvl w:val="0"/>
          <w:numId w:val="49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glyceraldehyde can </w:t>
      </w:r>
      <w:proofErr w:type="gramStart"/>
      <w:r>
        <w:rPr>
          <w:sz w:val="24"/>
        </w:rPr>
        <w:t>exists</w:t>
      </w:r>
      <w:proofErr w:type="gramEnd"/>
      <w:r>
        <w:rPr>
          <w:sz w:val="24"/>
        </w:rPr>
        <w:t xml:space="preserve"> in four</w:t>
      </w:r>
      <w:r>
        <w:rPr>
          <w:spacing w:val="-5"/>
          <w:sz w:val="24"/>
        </w:rPr>
        <w:t xml:space="preserve"> </w:t>
      </w:r>
      <w:r>
        <w:rPr>
          <w:sz w:val="24"/>
        </w:rPr>
        <w:t>stereoisomers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Monosaccharides participate</w:t>
      </w:r>
      <w:r>
        <w:rPr>
          <w:spacing w:val="-4"/>
        </w:rPr>
        <w:t xml:space="preserve"> </w:t>
      </w:r>
      <w:r>
        <w:t>in: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formation of glycoside</w:t>
      </w:r>
      <w:r>
        <w:rPr>
          <w:spacing w:val="-4"/>
          <w:sz w:val="24"/>
        </w:rPr>
        <w:t xml:space="preserve"> </w:t>
      </w:r>
      <w:r>
        <w:rPr>
          <w:sz w:val="24"/>
        </w:rPr>
        <w:t>linkages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condensation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oxidoreduction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proteolytic</w:t>
      </w:r>
      <w:r>
        <w:rPr>
          <w:spacing w:val="-3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polycondensation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synthesis of</w:t>
      </w:r>
      <w:r>
        <w:rPr>
          <w:spacing w:val="-3"/>
          <w:sz w:val="24"/>
        </w:rPr>
        <w:t xml:space="preserve"> </w:t>
      </w:r>
      <w:r>
        <w:rPr>
          <w:sz w:val="24"/>
        </w:rPr>
        <w:t>polysaccharides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peptide bond</w:t>
      </w:r>
      <w:r>
        <w:rPr>
          <w:spacing w:val="-3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 w:rsidP="004D2E59">
      <w:pPr>
        <w:pStyle w:val="ListParagraph"/>
        <w:numPr>
          <w:ilvl w:val="0"/>
          <w:numId w:val="4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synthesis of</w:t>
      </w:r>
      <w:r>
        <w:rPr>
          <w:spacing w:val="-1"/>
          <w:sz w:val="24"/>
        </w:rPr>
        <w:t xml:space="preserve"> </w:t>
      </w:r>
      <w:r>
        <w:rPr>
          <w:sz w:val="24"/>
        </w:rPr>
        <w:t>glycoproteins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Glucitol is formed</w:t>
      </w:r>
      <w:r>
        <w:rPr>
          <w:spacing w:val="-2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glycerol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esterification of</w:t>
      </w:r>
      <w:r>
        <w:rPr>
          <w:spacing w:val="-3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complete reduction of gluconic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oxidation of</w:t>
      </w:r>
      <w:r>
        <w:rPr>
          <w:spacing w:val="-20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reduction of</w:t>
      </w:r>
      <w:r>
        <w:rPr>
          <w:spacing w:val="-15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phosphorylation of gluconic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condensation of two glucose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4D2E59">
      <w:pPr>
        <w:pStyle w:val="ListParagraph"/>
        <w:numPr>
          <w:ilvl w:val="0"/>
          <w:numId w:val="49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aldopentose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Mannitol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polyhydroxyketone</w:t>
      </w:r>
      <w:proofErr w:type="spellEnd"/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aldose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polyhydroxy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water soluble</w:t>
      </w:r>
      <w:r>
        <w:rPr>
          <w:spacing w:val="-1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product of starch</w:t>
      </w:r>
      <w:r>
        <w:rPr>
          <w:spacing w:val="-6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 product of reduction of </w:t>
      </w:r>
      <w:proofErr w:type="spellStart"/>
      <w:r>
        <w:rPr>
          <w:sz w:val="24"/>
        </w:rPr>
        <w:t>galactonic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product of mannose</w:t>
      </w:r>
      <w:r>
        <w:rPr>
          <w:spacing w:val="-4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49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product of nucleoside</w:t>
      </w:r>
      <w:r>
        <w:rPr>
          <w:spacing w:val="-7"/>
          <w:sz w:val="24"/>
        </w:rPr>
        <w:t xml:space="preserve"> </w:t>
      </w:r>
      <w:r>
        <w:rPr>
          <w:sz w:val="24"/>
        </w:rPr>
        <w:t>hydrolysis</w:t>
      </w:r>
    </w:p>
    <w:p w:rsidR="00864C38" w:rsidRDefault="00864C38">
      <w:pPr>
        <w:pStyle w:val="BodyText"/>
        <w:spacing w:line="240" w:lineRule="auto"/>
        <w:ind w:left="0" w:firstLine="0"/>
        <w:rPr>
          <w:sz w:val="25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0" w:lineRule="auto"/>
      </w:pPr>
      <w:r>
        <w:t>Formula C</w:t>
      </w:r>
      <w:r>
        <w:rPr>
          <w:position w:val="-7"/>
          <w:sz w:val="16"/>
        </w:rPr>
        <w:t>6</w:t>
      </w:r>
      <w:r>
        <w:t>H</w:t>
      </w:r>
      <w:r>
        <w:rPr>
          <w:position w:val="-7"/>
          <w:sz w:val="16"/>
        </w:rPr>
        <w:t>12</w:t>
      </w:r>
      <w:r>
        <w:t>O</w:t>
      </w:r>
      <w:r>
        <w:rPr>
          <w:position w:val="-7"/>
          <w:sz w:val="16"/>
        </w:rPr>
        <w:t xml:space="preserve">6 </w:t>
      </w:r>
      <w:r>
        <w:t>may belongs</w:t>
      </w:r>
      <w:r>
        <w:rPr>
          <w:spacing w:val="-25"/>
        </w:rPr>
        <w:t xml:space="preserve"> </w:t>
      </w:r>
      <w:r>
        <w:t>to: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04"/>
        </w:tabs>
        <w:spacing w:after="0" w:line="271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glucitol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proofErr w:type="spellStart"/>
      <w:r>
        <w:rPr>
          <w:sz w:val="24"/>
        </w:rPr>
        <w:t>aldonic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ketohexose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product of glucitol oxidation (into the first</w:t>
      </w:r>
      <w:r>
        <w:rPr>
          <w:spacing w:val="-11"/>
          <w:sz w:val="24"/>
        </w:rPr>
        <w:t xml:space="preserve"> </w:t>
      </w:r>
      <w:r>
        <w:rPr>
          <w:sz w:val="24"/>
        </w:rPr>
        <w:t>step)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product of lactose</w:t>
      </w:r>
      <w:r>
        <w:rPr>
          <w:spacing w:val="-4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product of DNA</w:t>
      </w:r>
      <w:r>
        <w:rPr>
          <w:spacing w:val="-3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4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product of cellulose</w:t>
      </w:r>
      <w:r>
        <w:rPr>
          <w:spacing w:val="-3"/>
          <w:sz w:val="24"/>
        </w:rPr>
        <w:t xml:space="preserve"> </w:t>
      </w:r>
      <w:r>
        <w:rPr>
          <w:sz w:val="24"/>
        </w:rPr>
        <w:t>hydrolysis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Formation of </w:t>
      </w:r>
      <w:proofErr w:type="spellStart"/>
      <w:r>
        <w:t>glycosidic</w:t>
      </w:r>
      <w:proofErr w:type="spellEnd"/>
      <w:r>
        <w:t xml:space="preserve"> bond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03"/>
        </w:tabs>
        <w:spacing w:after="0" w:line="240" w:lineRule="auto"/>
        <w:ind w:right="236" w:hanging="281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reaction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hemiacetal</w:t>
      </w:r>
      <w:r>
        <w:rPr>
          <w:spacing w:val="-5"/>
          <w:sz w:val="24"/>
        </w:rPr>
        <w:t xml:space="preserve"> </w:t>
      </w:r>
      <w:r>
        <w:rPr>
          <w:sz w:val="24"/>
        </w:rPr>
        <w:t>hydroxyl</w:t>
      </w:r>
      <w:r>
        <w:rPr>
          <w:spacing w:val="-1"/>
          <w:sz w:val="24"/>
        </w:rPr>
        <w:t xml:space="preserve"> </w:t>
      </w:r>
      <w:r>
        <w:rPr>
          <w:sz w:val="24"/>
        </w:rPr>
        <w:t>groups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monosaccharides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synthesis of</w:t>
      </w:r>
      <w:r>
        <w:rPr>
          <w:spacing w:val="-2"/>
          <w:sz w:val="24"/>
        </w:rPr>
        <w:t xml:space="preserve"> </w:t>
      </w:r>
      <w:r>
        <w:rPr>
          <w:sz w:val="24"/>
        </w:rPr>
        <w:t>disaccharide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the hydrolytic</w:t>
      </w:r>
      <w:r>
        <w:rPr>
          <w:spacing w:val="-5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lastRenderedPageBreak/>
        <w:t>the condensation</w:t>
      </w:r>
      <w:r>
        <w:rPr>
          <w:spacing w:val="-14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esterification</w:t>
      </w:r>
      <w:r>
        <w:rPr>
          <w:spacing w:val="-22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the reaction of connection of two monosaccharides during the synthesis of</w:t>
      </w:r>
      <w:r>
        <w:rPr>
          <w:spacing w:val="-29"/>
          <w:sz w:val="24"/>
        </w:rPr>
        <w:t xml:space="preserve"> </w:t>
      </w: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the reaction of hemiacetal hydroxyl group and alcoholic hydroxyl</w:t>
      </w:r>
      <w:r>
        <w:rPr>
          <w:spacing w:val="-9"/>
          <w:sz w:val="24"/>
        </w:rPr>
        <w:t xml:space="preserve"> </w:t>
      </w:r>
      <w:r>
        <w:rPr>
          <w:sz w:val="24"/>
        </w:rPr>
        <w:t>group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15"/>
        </w:tabs>
        <w:spacing w:before="73"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the reaction of alcoholic hydroxyl group and OH-group of orthophosphoric</w:t>
      </w:r>
      <w:r>
        <w:rPr>
          <w:spacing w:val="-2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the reaction </w:t>
      </w:r>
      <w:proofErr w:type="spellStart"/>
      <w:r>
        <w:rPr>
          <w:sz w:val="24"/>
        </w:rPr>
        <w:t>catalyzed</w:t>
      </w:r>
      <w:proofErr w:type="spellEnd"/>
      <w:r>
        <w:rPr>
          <w:sz w:val="24"/>
        </w:rPr>
        <w:t xml:space="preserve"> by</w:t>
      </w:r>
      <w:r>
        <w:rPr>
          <w:spacing w:val="-8"/>
          <w:sz w:val="24"/>
        </w:rPr>
        <w:t xml:space="preserve"> </w:t>
      </w:r>
      <w:r>
        <w:rPr>
          <w:sz w:val="24"/>
        </w:rPr>
        <w:t>oxidoreductase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Glycosides may be synthesized: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polycondensation</w:t>
      </w:r>
      <w:r>
        <w:rPr>
          <w:spacing w:val="-3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 reaction of two</w:t>
      </w:r>
      <w:r>
        <w:rPr>
          <w:spacing w:val="-4"/>
          <w:sz w:val="24"/>
        </w:rPr>
        <w:t xml:space="preserve"> </w:t>
      </w:r>
      <w:r>
        <w:rPr>
          <w:sz w:val="24"/>
        </w:rPr>
        <w:t>saccharides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 reaction of cyclic form of a monosaccharide with an</w:t>
      </w:r>
      <w:r>
        <w:rPr>
          <w:spacing w:val="-21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 reaction of a saccharide and orthophosphoric</w:t>
      </w:r>
      <w:r>
        <w:rPr>
          <w:spacing w:val="-1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polycondensation of</w:t>
      </w:r>
      <w:r>
        <w:rPr>
          <w:spacing w:val="-2"/>
          <w:sz w:val="24"/>
        </w:rPr>
        <w:t xml:space="preserve"> </w:t>
      </w:r>
      <w:r>
        <w:rPr>
          <w:sz w:val="24"/>
        </w:rPr>
        <w:t>monosaccharides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 the reaction of cellulose with NaOH and carbon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disulfide</w:t>
      </w:r>
      <w:proofErr w:type="spellEnd"/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in the reaction </w:t>
      </w:r>
      <w:proofErr w:type="spellStart"/>
      <w:r>
        <w:rPr>
          <w:sz w:val="24"/>
        </w:rPr>
        <w:t>catalyzed</w:t>
      </w:r>
      <w:proofErr w:type="spellEnd"/>
      <w:r>
        <w:rPr>
          <w:sz w:val="24"/>
        </w:rPr>
        <w:t xml:space="preserve"> by</w:t>
      </w:r>
      <w:r>
        <w:rPr>
          <w:spacing w:val="-7"/>
          <w:sz w:val="24"/>
        </w:rPr>
        <w:t xml:space="preserve"> </w:t>
      </w:r>
      <w:r>
        <w:rPr>
          <w:sz w:val="24"/>
        </w:rPr>
        <w:t>aminotransferases</w:t>
      </w:r>
    </w:p>
    <w:p w:rsidR="00864C38" w:rsidRDefault="00B31DBF" w:rsidP="004D2E59">
      <w:pPr>
        <w:pStyle w:val="ListParagraph"/>
        <w:numPr>
          <w:ilvl w:val="0"/>
          <w:numId w:val="49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reaction of the saccharide hemiacetal hydroxyl group with</w:t>
      </w:r>
      <w:r>
        <w:rPr>
          <w:spacing w:val="-17"/>
          <w:sz w:val="24"/>
        </w:rPr>
        <w:t xml:space="preserve"> </w:t>
      </w:r>
      <w:r>
        <w:rPr>
          <w:sz w:val="24"/>
        </w:rPr>
        <w:t>methanol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Glucose water</w:t>
      </w:r>
      <w:r>
        <w:rPr>
          <w:spacing w:val="-4"/>
        </w:rPr>
        <w:t xml:space="preserve"> </w:t>
      </w:r>
      <w:r>
        <w:t>solution: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has a sweet</w:t>
      </w:r>
      <w:r>
        <w:rPr>
          <w:spacing w:val="-4"/>
          <w:sz w:val="24"/>
        </w:rPr>
        <w:t xml:space="preserve"> </w:t>
      </w:r>
      <w:r>
        <w:rPr>
          <w:sz w:val="24"/>
        </w:rPr>
        <w:t>taste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gives a positive Fehling´s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has pH &lt;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has pH &gt;</w:t>
      </w:r>
      <w:r>
        <w:rPr>
          <w:spacing w:val="-7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 xml:space="preserve">gives a positive </w:t>
      </w:r>
      <w:proofErr w:type="spellStart"/>
      <w:r>
        <w:rPr>
          <w:sz w:val="24"/>
        </w:rPr>
        <w:t>Selivanoff´s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rotates the plane of polarized</w:t>
      </w:r>
      <w:r>
        <w:rPr>
          <w:spacing w:val="-7"/>
          <w:sz w:val="24"/>
        </w:rPr>
        <w:t xml:space="preserve"> </w:t>
      </w:r>
      <w:r>
        <w:rPr>
          <w:sz w:val="24"/>
        </w:rPr>
        <w:t>light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reduces solution of silver nitrate and ammonia (Tollens´</w:t>
      </w:r>
      <w:r>
        <w:rPr>
          <w:spacing w:val="-11"/>
          <w:sz w:val="24"/>
        </w:rPr>
        <w:t xml:space="preserve"> </w:t>
      </w:r>
      <w:r>
        <w:rPr>
          <w:sz w:val="24"/>
        </w:rPr>
        <w:t>reagent)</w:t>
      </w:r>
    </w:p>
    <w:p w:rsidR="00864C38" w:rsidRDefault="00B31DBF" w:rsidP="004D2E59">
      <w:pPr>
        <w:pStyle w:val="ListParagraph"/>
        <w:numPr>
          <w:ilvl w:val="0"/>
          <w:numId w:val="49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oxidizes Fehling´s reagent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monosaccharides is</w:t>
      </w:r>
      <w:r>
        <w:rPr>
          <w:spacing w:val="-14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xylose is a water-soluble</w:t>
      </w:r>
      <w:r>
        <w:rPr>
          <w:spacing w:val="-7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glucose is the only source of energy for</w:t>
      </w:r>
      <w:r>
        <w:rPr>
          <w:spacing w:val="-18"/>
          <w:sz w:val="24"/>
        </w:rPr>
        <w:t xml:space="preserve"> </w:t>
      </w:r>
      <w:r>
        <w:rPr>
          <w:sz w:val="24"/>
        </w:rPr>
        <w:t>erythrocytes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glucose is a stereoisomer of</w:t>
      </w:r>
      <w:r>
        <w:rPr>
          <w:spacing w:val="-8"/>
          <w:sz w:val="24"/>
        </w:rPr>
        <w:t xml:space="preserve"> </w:t>
      </w:r>
      <w:r>
        <w:rPr>
          <w:sz w:val="24"/>
        </w:rPr>
        <w:t>mannose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glucose can be synthesized from amino</w:t>
      </w:r>
      <w:r>
        <w:rPr>
          <w:spacing w:val="-10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04"/>
        </w:tabs>
        <w:spacing w:after="0" w:line="240" w:lineRule="auto"/>
        <w:ind w:left="403" w:hanging="247"/>
        <w:rPr>
          <w:sz w:val="24"/>
        </w:rPr>
      </w:pPr>
      <w:r>
        <w:rPr>
          <w:sz w:val="24"/>
        </w:rPr>
        <w:t>galactose can be a constituent of</w:t>
      </w:r>
      <w:r>
        <w:rPr>
          <w:spacing w:val="-7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fructose is a monomer of</w:t>
      </w:r>
      <w:r>
        <w:rPr>
          <w:spacing w:val="-6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galactose can be formed by the starch</w:t>
      </w:r>
      <w:r>
        <w:rPr>
          <w:spacing w:val="-13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49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ribose is formed in</w:t>
      </w:r>
      <w:r>
        <w:rPr>
          <w:spacing w:val="-3"/>
          <w:sz w:val="24"/>
        </w:rPr>
        <w:t xml:space="preserve"> </w:t>
      </w:r>
      <w:r>
        <w:rPr>
          <w:sz w:val="24"/>
        </w:rPr>
        <w:t>glycolysis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Grape sugar</w:t>
      </w:r>
      <w:r>
        <w:rPr>
          <w:spacing w:val="-5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galactose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aldopentose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compound containing 8 atoms of</w:t>
      </w:r>
      <w:r>
        <w:rPr>
          <w:spacing w:val="-11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water-insoluble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structural isomer of</w:t>
      </w:r>
      <w:r>
        <w:rPr>
          <w:spacing w:val="-7"/>
          <w:sz w:val="24"/>
        </w:rPr>
        <w:t xml:space="preserve"> </w:t>
      </w:r>
      <w:r>
        <w:rPr>
          <w:sz w:val="24"/>
        </w:rPr>
        <w:t>fructose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non-reducing</w:t>
      </w:r>
      <w:r>
        <w:rPr>
          <w:spacing w:val="-6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0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structural component of</w:t>
      </w:r>
      <w:r>
        <w:rPr>
          <w:spacing w:val="-6"/>
          <w:sz w:val="24"/>
        </w:rPr>
        <w:t xml:space="preserve"> </w:t>
      </w:r>
      <w:r>
        <w:rPr>
          <w:sz w:val="24"/>
        </w:rPr>
        <w:t>cellulose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Galactose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component of complex</w:t>
      </w:r>
      <w:r>
        <w:rPr>
          <w:spacing w:val="-3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aldohexose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ketohexose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direct source of energy in</w:t>
      </w:r>
      <w:r>
        <w:rPr>
          <w:spacing w:val="-12"/>
          <w:sz w:val="24"/>
        </w:rPr>
        <w:t xml:space="preserve"> </w:t>
      </w:r>
      <w:r>
        <w:rPr>
          <w:sz w:val="24"/>
        </w:rPr>
        <w:t>erythrocytes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water-soluble</w:t>
      </w:r>
      <w:r>
        <w:rPr>
          <w:spacing w:val="-4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saccharide present in the human</w:t>
      </w:r>
      <w:r>
        <w:rPr>
          <w:spacing w:val="-6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milk</w:t>
      </w:r>
      <w:r>
        <w:rPr>
          <w:spacing w:val="-2"/>
          <w:sz w:val="24"/>
        </w:rPr>
        <w:t xml:space="preserve"> </w:t>
      </w:r>
      <w:r>
        <w:rPr>
          <w:sz w:val="24"/>
        </w:rPr>
        <w:t>sugar</w:t>
      </w:r>
    </w:p>
    <w:p w:rsidR="00864C38" w:rsidRDefault="00B31DBF" w:rsidP="004D2E59">
      <w:pPr>
        <w:pStyle w:val="ListParagraph"/>
        <w:numPr>
          <w:ilvl w:val="0"/>
          <w:numId w:val="5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polyhydroxyaldehyde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Galactose is</w:t>
      </w:r>
      <w:r>
        <w:rPr>
          <w:spacing w:val="-4"/>
        </w:rPr>
        <w:t xml:space="preserve"> </w:t>
      </w:r>
      <w:r>
        <w:t>not: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component of</w:t>
      </w:r>
      <w:r>
        <w:rPr>
          <w:spacing w:val="-5"/>
          <w:sz w:val="24"/>
        </w:rPr>
        <w:t xml:space="preserve"> </w:t>
      </w:r>
      <w:r>
        <w:rPr>
          <w:sz w:val="24"/>
        </w:rPr>
        <w:t>saccharose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component of</w:t>
      </w:r>
      <w:r>
        <w:rPr>
          <w:spacing w:val="-5"/>
          <w:sz w:val="24"/>
        </w:rPr>
        <w:t xml:space="preserve"> </w:t>
      </w: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component of any</w:t>
      </w:r>
      <w:r>
        <w:rPr>
          <w:spacing w:val="-10"/>
          <w:sz w:val="24"/>
        </w:rPr>
        <w:t xml:space="preserve"> </w:t>
      </w:r>
      <w:r>
        <w:rPr>
          <w:sz w:val="24"/>
        </w:rPr>
        <w:t>polysaccharides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component of</w:t>
      </w:r>
      <w:r>
        <w:rPr>
          <w:spacing w:val="-3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component of complex</w:t>
      </w:r>
      <w:r>
        <w:rPr>
          <w:spacing w:val="-3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metabolized to glucose in the</w:t>
      </w:r>
      <w:r>
        <w:rPr>
          <w:spacing w:val="-6"/>
          <w:sz w:val="24"/>
        </w:rPr>
        <w:t xml:space="preserve"> </w:t>
      </w:r>
      <w:r>
        <w:rPr>
          <w:sz w:val="24"/>
        </w:rPr>
        <w:t>liver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structural component of</w:t>
      </w:r>
      <w:r>
        <w:rPr>
          <w:spacing w:val="-7"/>
          <w:sz w:val="24"/>
        </w:rPr>
        <w:t xml:space="preserve"> </w:t>
      </w:r>
      <w:r>
        <w:rPr>
          <w:sz w:val="24"/>
        </w:rPr>
        <w:t>nucleosides</w:t>
      </w:r>
    </w:p>
    <w:p w:rsidR="00864C38" w:rsidRDefault="00B31DBF" w:rsidP="004D2E59">
      <w:pPr>
        <w:pStyle w:val="ListParagraph"/>
        <w:numPr>
          <w:ilvl w:val="0"/>
          <w:numId w:val="50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reducing</w:t>
      </w:r>
      <w:r>
        <w:rPr>
          <w:spacing w:val="-6"/>
          <w:sz w:val="24"/>
        </w:rPr>
        <w:t xml:space="preserve"> </w:t>
      </w:r>
      <w:r>
        <w:rPr>
          <w:sz w:val="24"/>
        </w:rPr>
        <w:t>disaccharide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577" w:hanging="281"/>
      </w:pPr>
      <w:r>
        <w:t>Which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oxidation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reduction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saccharides is</w:t>
      </w:r>
      <w:r>
        <w:rPr>
          <w:spacing w:val="-2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saccharides contain functional groups which can be</w:t>
      </w:r>
      <w:r>
        <w:rPr>
          <w:spacing w:val="-8"/>
          <w:sz w:val="24"/>
        </w:rPr>
        <w:t xml:space="preserve"> </w:t>
      </w:r>
      <w:r>
        <w:rPr>
          <w:sz w:val="24"/>
        </w:rPr>
        <w:t>oxidized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aldonic</w:t>
      </w:r>
      <w:proofErr w:type="spellEnd"/>
      <w:r>
        <w:rPr>
          <w:sz w:val="24"/>
        </w:rPr>
        <w:t xml:space="preserve"> acids are products of partial oxidation of</w:t>
      </w:r>
      <w:r>
        <w:rPr>
          <w:spacing w:val="-7"/>
          <w:sz w:val="24"/>
        </w:rPr>
        <w:t xml:space="preserve"> </w:t>
      </w:r>
      <w:r>
        <w:rPr>
          <w:sz w:val="24"/>
        </w:rPr>
        <w:t>aldoses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03"/>
        </w:tabs>
        <w:spacing w:after="0" w:line="240" w:lineRule="auto"/>
        <w:ind w:left="437" w:right="242" w:hanging="281"/>
        <w:rPr>
          <w:sz w:val="24"/>
        </w:rPr>
      </w:pPr>
      <w:r>
        <w:rPr>
          <w:sz w:val="24"/>
        </w:rPr>
        <w:t>lactic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belongs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produced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glucose</w:t>
      </w:r>
      <w:r>
        <w:rPr>
          <w:spacing w:val="-4"/>
          <w:sz w:val="24"/>
        </w:rPr>
        <w:t xml:space="preserve"> </w:t>
      </w:r>
      <w:r>
        <w:rPr>
          <w:sz w:val="24"/>
        </w:rPr>
        <w:t>oxidation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human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uronic</w:t>
      </w:r>
      <w:proofErr w:type="spellEnd"/>
      <w:r>
        <w:rPr>
          <w:sz w:val="24"/>
        </w:rPr>
        <w:t xml:space="preserve"> acids are formed from aldose by the effect of strong oxidative</w:t>
      </w:r>
      <w:r>
        <w:rPr>
          <w:spacing w:val="-30"/>
          <w:sz w:val="24"/>
        </w:rPr>
        <w:t xml:space="preserve"> </w:t>
      </w:r>
      <w:r>
        <w:rPr>
          <w:sz w:val="24"/>
        </w:rPr>
        <w:t>reagents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polyols are products of moderate oxidation of</w:t>
      </w:r>
      <w:r>
        <w:rPr>
          <w:spacing w:val="-4"/>
          <w:sz w:val="24"/>
        </w:rPr>
        <w:t xml:space="preserve"> </w:t>
      </w:r>
      <w:r>
        <w:rPr>
          <w:sz w:val="24"/>
        </w:rPr>
        <w:t>pentoses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mannitol is a product of oxidation of</w:t>
      </w:r>
      <w:r>
        <w:rPr>
          <w:spacing w:val="-8"/>
          <w:sz w:val="24"/>
        </w:rPr>
        <w:t xml:space="preserve"> </w:t>
      </w:r>
      <w:r>
        <w:rPr>
          <w:sz w:val="24"/>
        </w:rPr>
        <w:t>fructose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hexitols</w:t>
      </w:r>
      <w:proofErr w:type="spellEnd"/>
      <w:r>
        <w:rPr>
          <w:sz w:val="24"/>
        </w:rPr>
        <w:t xml:space="preserve"> have six optically active</w:t>
      </w:r>
      <w:r>
        <w:rPr>
          <w:spacing w:val="-26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5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arabitol</w:t>
      </w:r>
      <w:proofErr w:type="spellEnd"/>
      <w:r>
        <w:rPr>
          <w:sz w:val="24"/>
        </w:rPr>
        <w:t xml:space="preserve"> is a product of pentose</w:t>
      </w:r>
      <w:r>
        <w:rPr>
          <w:spacing w:val="-19"/>
          <w:sz w:val="24"/>
        </w:rPr>
        <w:t xml:space="preserve"> </w:t>
      </w:r>
      <w:r>
        <w:rPr>
          <w:sz w:val="24"/>
        </w:rPr>
        <w:t>reduction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Pr="00F84768" w:rsidRDefault="00B31DBF" w:rsidP="00F84768">
      <w:pPr>
        <w:pStyle w:val="Heading1"/>
        <w:numPr>
          <w:ilvl w:val="0"/>
          <w:numId w:val="244"/>
        </w:numPr>
        <w:tabs>
          <w:tab w:val="left" w:pos="637"/>
          <w:tab w:val="left" w:pos="3910"/>
        </w:tabs>
        <w:spacing w:after="0" w:line="240" w:lineRule="auto"/>
        <w:ind w:left="0" w:firstLine="0"/>
        <w:rPr>
          <w:sz w:val="26"/>
        </w:rPr>
      </w:pPr>
      <w:r>
        <w:t>Following</w:t>
      </w:r>
      <w:r w:rsidRPr="00F84768">
        <w:rPr>
          <w:spacing w:val="-5"/>
        </w:rPr>
        <w:t xml:space="preserve"> </w:t>
      </w:r>
      <w:r>
        <w:t>structure</w:t>
      </w:r>
      <w:r w:rsidR="00F84768">
        <w:t xml:space="preserve"> </w:t>
      </w:r>
      <w:r w:rsidR="00F84768">
        <w:rPr>
          <w:noProof/>
        </w:rPr>
        <w:drawing>
          <wp:inline distT="0" distB="0" distL="0" distR="0" wp14:anchorId="45BD3436" wp14:editId="03DC4A30">
            <wp:extent cx="1685714" cy="1790476"/>
            <wp:effectExtent l="0" t="0" r="0" b="635"/>
            <wp:docPr id="2123" name="Picture 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5" w:line="240" w:lineRule="auto"/>
        <w:ind w:left="0" w:firstLine="0"/>
        <w:rPr>
          <w:b/>
          <w:sz w:val="37"/>
        </w:rPr>
      </w:pP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monosaccharide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α-anomer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β-anomer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D-fructose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optically inactive form of</w:t>
      </w:r>
      <w:r>
        <w:rPr>
          <w:spacing w:val="-8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L-galactose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reducing</w:t>
      </w:r>
      <w:r>
        <w:rPr>
          <w:spacing w:val="-6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0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DL-glucose</w:t>
      </w:r>
    </w:p>
    <w:p w:rsidR="00864C38" w:rsidRDefault="00864C38">
      <w:pPr>
        <w:pStyle w:val="BodyText"/>
        <w:spacing w:before="6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3408"/>
        </w:tabs>
        <w:spacing w:after="0" w:line="240" w:lineRule="auto"/>
      </w:pPr>
      <w:r>
        <w:t>Configuration</w:t>
      </w:r>
      <w:r w:rsidR="00CB049B">
        <w:t xml:space="preserve"> </w:t>
      </w:r>
      <w:r w:rsidR="00CB049B">
        <w:rPr>
          <w:noProof/>
        </w:rPr>
        <w:drawing>
          <wp:inline distT="0" distB="0" distL="0" distR="0" wp14:anchorId="32417575" wp14:editId="0792E564">
            <wp:extent cx="790476" cy="580952"/>
            <wp:effectExtent l="0" t="0" r="0" b="0"/>
            <wp:docPr id="2124" name="Picture 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49B">
        <w:t xml:space="preserve"> </w:t>
      </w:r>
      <w:r>
        <w:t>in position C</w:t>
      </w:r>
      <w:r>
        <w:rPr>
          <w:position w:val="-7"/>
          <w:sz w:val="16"/>
        </w:rPr>
        <w:t xml:space="preserve">1 </w:t>
      </w:r>
      <w:r>
        <w:t>can be part</w:t>
      </w:r>
      <w:r>
        <w:rPr>
          <w:spacing w:val="-6"/>
        </w:rPr>
        <w:t xml:space="preserve"> </w:t>
      </w:r>
      <w:r>
        <w:t>of:</w:t>
      </w:r>
    </w:p>
    <w:p w:rsidR="00864C38" w:rsidRDefault="00864C38">
      <w:pPr>
        <w:pStyle w:val="BodyText"/>
        <w:spacing w:before="3" w:line="240" w:lineRule="auto"/>
        <w:ind w:left="0" w:firstLine="0"/>
        <w:rPr>
          <w:b/>
          <w:sz w:val="36"/>
        </w:rPr>
      </w:pP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α-D-glucopyranose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α-L-glucopyranose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β-L-glucopyranose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β-D-glucopyranose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α</w:t>
      </w:r>
      <w:r>
        <w:rPr>
          <w:spacing w:val="-2"/>
          <w:sz w:val="24"/>
        </w:rPr>
        <w:t xml:space="preserve"> </w:t>
      </w:r>
      <w:r>
        <w:rPr>
          <w:sz w:val="24"/>
        </w:rPr>
        <w:t>-D-galactose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β-D-mannose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α-D-glucuronic acid</w:t>
      </w:r>
    </w:p>
    <w:p w:rsidR="00864C38" w:rsidRDefault="00B31DBF" w:rsidP="004D2E59">
      <w:pPr>
        <w:pStyle w:val="ListParagraph"/>
        <w:numPr>
          <w:ilvl w:val="0"/>
          <w:numId w:val="50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α-D-gluconic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7345"/>
        </w:tabs>
        <w:spacing w:before="78" w:after="0" w:line="240" w:lineRule="auto"/>
      </w:pPr>
      <w:r>
        <w:lastRenderedPageBreak/>
        <w:t>The compound represented by the</w:t>
      </w:r>
      <w:r>
        <w:rPr>
          <w:spacing w:val="-2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formula</w:t>
      </w:r>
      <w:r w:rsidR="00CB049B">
        <w:t xml:space="preserve"> </w:t>
      </w:r>
      <w:r w:rsidR="00CB049B">
        <w:rPr>
          <w:noProof/>
        </w:rPr>
        <w:drawing>
          <wp:inline distT="0" distB="0" distL="0" distR="0" wp14:anchorId="477A444E" wp14:editId="383CA40B">
            <wp:extent cx="1133333" cy="1590476"/>
            <wp:effectExtent l="0" t="0" r="0" b="0"/>
            <wp:docPr id="2125" name="Picture 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49B">
        <w:t xml:space="preserve"> </w:t>
      </w:r>
      <w:r>
        <w:t>is formed</w:t>
      </w:r>
      <w:r>
        <w:rPr>
          <w:spacing w:val="-2"/>
        </w:rPr>
        <w:t xml:space="preserve"> </w:t>
      </w:r>
      <w:r>
        <w:t>by:</w:t>
      </w:r>
    </w:p>
    <w:p w:rsidR="00864C38" w:rsidRDefault="00864C38">
      <w:pPr>
        <w:pStyle w:val="BodyText"/>
        <w:spacing w:before="5" w:line="240" w:lineRule="auto"/>
        <w:ind w:left="0" w:firstLine="0"/>
        <w:rPr>
          <w:b/>
          <w:sz w:val="37"/>
        </w:rPr>
      </w:pP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mannose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total reduction of</w:t>
      </w:r>
      <w:r>
        <w:rPr>
          <w:spacing w:val="-4"/>
          <w:sz w:val="24"/>
        </w:rPr>
        <w:t xml:space="preserve"> </w:t>
      </w:r>
      <w:r>
        <w:rPr>
          <w:sz w:val="24"/>
        </w:rPr>
        <w:t>galactitol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xylose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aldohexose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oxidation of</w:t>
      </w:r>
      <w:r>
        <w:rPr>
          <w:spacing w:val="-4"/>
          <w:sz w:val="24"/>
        </w:rPr>
        <w:t xml:space="preserve"> </w:t>
      </w:r>
      <w:r>
        <w:rPr>
          <w:sz w:val="24"/>
        </w:rPr>
        <w:t>glucitol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reduction of saccharide with 4 asymmetric carbon</w:t>
      </w:r>
      <w:r>
        <w:rPr>
          <w:spacing w:val="-11"/>
          <w:sz w:val="24"/>
        </w:rPr>
        <w:t xml:space="preserve"> </w:t>
      </w:r>
      <w:r>
        <w:rPr>
          <w:sz w:val="24"/>
        </w:rPr>
        <w:t>atoms</w:t>
      </w:r>
    </w:p>
    <w:p w:rsidR="00864C38" w:rsidRDefault="00B31DBF" w:rsidP="004D2E59">
      <w:pPr>
        <w:pStyle w:val="ListParagraph"/>
        <w:numPr>
          <w:ilvl w:val="0"/>
          <w:numId w:val="50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reduction of</w:t>
      </w:r>
      <w:r>
        <w:rPr>
          <w:spacing w:val="-5"/>
          <w:sz w:val="24"/>
        </w:rPr>
        <w:t xml:space="preserve"> </w:t>
      </w:r>
      <w:r>
        <w:rPr>
          <w:sz w:val="24"/>
        </w:rPr>
        <w:t>arabinose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  <w:tab w:val="left" w:pos="4240"/>
        </w:tabs>
        <w:spacing w:before="1" w:after="0" w:line="240" w:lineRule="auto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structure</w:t>
      </w:r>
      <w:r w:rsidR="00CB049B">
        <w:t xml:space="preserve"> </w:t>
      </w:r>
      <w:r w:rsidR="00CB049B">
        <w:rPr>
          <w:noProof/>
        </w:rPr>
        <w:drawing>
          <wp:inline distT="0" distB="0" distL="0" distR="0" wp14:anchorId="73E1EE47" wp14:editId="4D29BF02">
            <wp:extent cx="1133333" cy="1552381"/>
            <wp:effectExtent l="0" t="0" r="0" b="0"/>
            <wp:docPr id="2126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49B">
        <w:t xml:space="preserve"> </w:t>
      </w:r>
      <w:r>
        <w:t>is:</w:t>
      </w:r>
    </w:p>
    <w:p w:rsidR="00864C38" w:rsidRDefault="00864C38">
      <w:pPr>
        <w:pStyle w:val="BodyText"/>
        <w:spacing w:before="4" w:line="240" w:lineRule="auto"/>
        <w:ind w:left="0" w:firstLine="0"/>
        <w:rPr>
          <w:b/>
          <w:sz w:val="37"/>
        </w:rPr>
      </w:pP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polyhydroxyketone</w:t>
      </w:r>
      <w:proofErr w:type="spellEnd"/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component of</w:t>
      </w:r>
      <w:r>
        <w:rPr>
          <w:spacing w:val="-5"/>
          <w:sz w:val="24"/>
        </w:rPr>
        <w:t xml:space="preserve"> </w:t>
      </w:r>
      <w:r>
        <w:rPr>
          <w:sz w:val="24"/>
        </w:rPr>
        <w:t>nucleotides</w:t>
      </w: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D-fructose</w:t>
      </w: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19"/>
        </w:tabs>
        <w:spacing w:after="0" w:line="240" w:lineRule="auto"/>
        <w:ind w:left="418" w:hanging="262"/>
        <w:rPr>
          <w:sz w:val="24"/>
        </w:rPr>
      </w:pPr>
      <w:r>
        <w:rPr>
          <w:sz w:val="24"/>
        </w:rPr>
        <w:t>L-fructose</w:t>
      </w: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ketohexose</w:t>
      </w: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xylose</w:t>
      </w: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D-deoxyribose</w:t>
      </w:r>
    </w:p>
    <w:p w:rsidR="00864C38" w:rsidRDefault="00B31DBF" w:rsidP="004D2E59">
      <w:pPr>
        <w:pStyle w:val="ListParagraph"/>
        <w:numPr>
          <w:ilvl w:val="0"/>
          <w:numId w:val="5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arabinose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give positive Fehling´s</w:t>
      </w:r>
      <w:r>
        <w:rPr>
          <w:spacing w:val="-15"/>
        </w:rPr>
        <w:t xml:space="preserve"> </w:t>
      </w:r>
      <w:r>
        <w:t>test: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arabinose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galactose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malt</w:t>
      </w:r>
      <w:r>
        <w:rPr>
          <w:spacing w:val="-1"/>
          <w:sz w:val="24"/>
        </w:rPr>
        <w:t xml:space="preserve"> </w:t>
      </w:r>
      <w:r>
        <w:rPr>
          <w:sz w:val="24"/>
        </w:rPr>
        <w:t>sugar</w:t>
      </w:r>
    </w:p>
    <w:p w:rsidR="00864C38" w:rsidRDefault="00B31DBF" w:rsidP="004D2E59">
      <w:pPr>
        <w:pStyle w:val="ListParagraph"/>
        <w:numPr>
          <w:ilvl w:val="0"/>
          <w:numId w:val="50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grape</w:t>
      </w:r>
      <w:r>
        <w:rPr>
          <w:spacing w:val="-3"/>
          <w:sz w:val="24"/>
        </w:rPr>
        <w:t xml:space="preserve"> </w:t>
      </w:r>
      <w:r>
        <w:rPr>
          <w:sz w:val="24"/>
        </w:rPr>
        <w:t>sugar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76" w:lineRule="exact"/>
      </w:pPr>
      <w:r>
        <w:lastRenderedPageBreak/>
        <w:t>Critical for classification of deoxyribose to L- or D-configuration</w:t>
      </w:r>
      <w:r>
        <w:rPr>
          <w:spacing w:val="-17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configuration on carbon atom</w:t>
      </w:r>
      <w:r>
        <w:rPr>
          <w:spacing w:val="-11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configuration on carbon atom</w:t>
      </w:r>
      <w:r>
        <w:rPr>
          <w:spacing w:val="-1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configuration on carbon atom</w:t>
      </w:r>
      <w:r>
        <w:rPr>
          <w:spacing w:val="-11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17"/>
        </w:tabs>
        <w:spacing w:after="0" w:line="235" w:lineRule="auto"/>
        <w:ind w:left="416" w:hanging="260"/>
        <w:rPr>
          <w:sz w:val="16"/>
        </w:rPr>
      </w:pPr>
      <w:r>
        <w:rPr>
          <w:sz w:val="24"/>
        </w:rPr>
        <w:t>configuration on carbon atom</w:t>
      </w:r>
      <w:r>
        <w:rPr>
          <w:spacing w:val="-13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5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03"/>
        </w:tabs>
        <w:spacing w:after="0" w:line="244" w:lineRule="auto"/>
        <w:ind w:left="437" w:right="345" w:hanging="281"/>
        <w:rPr>
          <w:sz w:val="16"/>
        </w:rPr>
      </w:pPr>
      <w:r>
        <w:rPr>
          <w:sz w:val="24"/>
        </w:rPr>
        <w:t>concordant</w:t>
      </w:r>
      <w:r>
        <w:rPr>
          <w:spacing w:val="-6"/>
          <w:sz w:val="24"/>
        </w:rPr>
        <w:t xml:space="preserve"> </w:t>
      </w:r>
      <w:r>
        <w:rPr>
          <w:sz w:val="24"/>
        </w:rPr>
        <w:t>spatial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hemiacetal</w:t>
      </w:r>
      <w:r>
        <w:rPr>
          <w:spacing w:val="-5"/>
          <w:sz w:val="24"/>
        </w:rPr>
        <w:t xml:space="preserve"> </w:t>
      </w:r>
      <w:r>
        <w:rPr>
          <w:sz w:val="24"/>
        </w:rPr>
        <w:t>hydroxyl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hydroxyl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on carbon atom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2</w:t>
      </w:r>
    </w:p>
    <w:p w:rsidR="00864C38" w:rsidRDefault="00864C38">
      <w:pPr>
        <w:spacing w:after="0" w:line="244" w:lineRule="auto"/>
        <w:rPr>
          <w:sz w:val="16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376"/>
        </w:tabs>
        <w:spacing w:before="73" w:after="0" w:line="244" w:lineRule="auto"/>
        <w:ind w:left="437" w:right="368" w:hanging="281"/>
        <w:rPr>
          <w:sz w:val="16"/>
        </w:rPr>
      </w:pPr>
      <w:r>
        <w:rPr>
          <w:sz w:val="24"/>
        </w:rPr>
        <w:lastRenderedPageBreak/>
        <w:t>concordant</w:t>
      </w:r>
      <w:r>
        <w:rPr>
          <w:spacing w:val="-5"/>
          <w:sz w:val="24"/>
        </w:rPr>
        <w:t xml:space="preserve"> </w:t>
      </w:r>
      <w:r>
        <w:rPr>
          <w:sz w:val="24"/>
        </w:rPr>
        <w:t>spatial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hemiacetal</w:t>
      </w:r>
      <w:r>
        <w:rPr>
          <w:spacing w:val="-5"/>
          <w:sz w:val="24"/>
        </w:rPr>
        <w:t xml:space="preserve"> </w:t>
      </w:r>
      <w:r>
        <w:rPr>
          <w:sz w:val="24"/>
        </w:rPr>
        <w:t>hydroxyl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hydroxyl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on carbon atom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position w:val="-7"/>
          <w:sz w:val="16"/>
        </w:rPr>
        <w:t>4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16"/>
        </w:tabs>
        <w:spacing w:after="0" w:line="267" w:lineRule="exact"/>
        <w:ind w:left="415" w:hanging="259"/>
        <w:rPr>
          <w:sz w:val="24"/>
        </w:rPr>
      </w:pPr>
      <w:r>
        <w:rPr>
          <w:sz w:val="24"/>
        </w:rPr>
        <w:t>ability or disability to react with phosphoric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spatial conformation on the last asymmetric carbon</w:t>
      </w:r>
      <w:r>
        <w:rPr>
          <w:spacing w:val="-12"/>
          <w:sz w:val="24"/>
        </w:rPr>
        <w:t xml:space="preserve"> </w:t>
      </w:r>
      <w:r>
        <w:rPr>
          <w:sz w:val="24"/>
        </w:rPr>
        <w:t>atom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proofErr w:type="spellStart"/>
      <w:r>
        <w:t>Aldotetroses</w:t>
      </w:r>
      <w:proofErr w:type="spellEnd"/>
      <w:r>
        <w:t xml:space="preserve"> can</w:t>
      </w:r>
      <w:r>
        <w:rPr>
          <w:spacing w:val="1"/>
        </w:rPr>
        <w:t xml:space="preserve"> </w:t>
      </w:r>
      <w:r>
        <w:t>form: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colloidal</w:t>
      </w:r>
      <w:r>
        <w:rPr>
          <w:spacing w:val="-2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4 optical</w:t>
      </w:r>
      <w:r>
        <w:rPr>
          <w:spacing w:val="-13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6 optical</w:t>
      </w:r>
      <w:r>
        <w:rPr>
          <w:spacing w:val="-14"/>
          <w:sz w:val="24"/>
        </w:rPr>
        <w:t xml:space="preserve"> </w:t>
      </w:r>
      <w:r>
        <w:rPr>
          <w:sz w:val="24"/>
        </w:rPr>
        <w:t>isomers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carboxylic acids after the</w:t>
      </w:r>
      <w:r>
        <w:rPr>
          <w:spacing w:val="-5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phosphate esters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glycosides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16"/>
        </w:tabs>
        <w:spacing w:after="0" w:line="274" w:lineRule="exact"/>
        <w:ind w:left="415" w:hanging="259"/>
        <w:rPr>
          <w:sz w:val="24"/>
        </w:rPr>
      </w:pPr>
      <w:r>
        <w:rPr>
          <w:sz w:val="24"/>
        </w:rPr>
        <w:t>alcohols after the</w:t>
      </w:r>
      <w:r>
        <w:rPr>
          <w:spacing w:val="-4"/>
          <w:sz w:val="24"/>
        </w:rPr>
        <w:t xml:space="preserve"> </w:t>
      </w:r>
      <w:r>
        <w:rPr>
          <w:sz w:val="24"/>
        </w:rPr>
        <w:t>reduction</w:t>
      </w:r>
    </w:p>
    <w:p w:rsidR="00864C38" w:rsidRDefault="00B31DBF" w:rsidP="004D2E59">
      <w:pPr>
        <w:pStyle w:val="ListParagraph"/>
        <w:numPr>
          <w:ilvl w:val="0"/>
          <w:numId w:val="510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lipids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Deoxyribose participating in DNA</w:t>
      </w:r>
      <w:r>
        <w:rPr>
          <w:spacing w:val="-5"/>
        </w:rPr>
        <w:t xml:space="preserve"> </w:t>
      </w:r>
      <w:r>
        <w:t>synthesis: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reduced on the first carbon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reduced on the second carbon</w:t>
      </w:r>
      <w:r>
        <w:rPr>
          <w:spacing w:val="-5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react with phosphoric acid and the product of this reaction is</w:t>
      </w:r>
      <w:r>
        <w:rPr>
          <w:spacing w:val="-20"/>
          <w:sz w:val="24"/>
        </w:rPr>
        <w:t xml:space="preserve"> </w:t>
      </w:r>
      <w:r>
        <w:rPr>
          <w:sz w:val="24"/>
        </w:rPr>
        <w:t>nucleotide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react with uracil in the human body and the product of this reaction is a</w:t>
      </w:r>
      <w:r>
        <w:rPr>
          <w:spacing w:val="-37"/>
          <w:sz w:val="24"/>
        </w:rPr>
        <w:t xml:space="preserve"> </w:t>
      </w:r>
      <w:r>
        <w:rPr>
          <w:sz w:val="24"/>
        </w:rPr>
        <w:t>nucleoside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a constituent of complex</w:t>
      </w:r>
      <w:r>
        <w:rPr>
          <w:spacing w:val="-15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binds to guanine by N-</w:t>
      </w:r>
      <w:proofErr w:type="spellStart"/>
      <w:r>
        <w:rPr>
          <w:sz w:val="24"/>
        </w:rPr>
        <w:t>glycosidic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binds to cytosine by O-</w:t>
      </w:r>
      <w:proofErr w:type="spellStart"/>
      <w:r>
        <w:rPr>
          <w:sz w:val="24"/>
        </w:rPr>
        <w:t>glycosidic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the form of furanose binds to purine or pyrimidine</w:t>
      </w:r>
      <w:r>
        <w:rPr>
          <w:spacing w:val="-14"/>
          <w:sz w:val="24"/>
        </w:rPr>
        <w:t xml:space="preserve"> </w:t>
      </w:r>
      <w:r>
        <w:rPr>
          <w:sz w:val="24"/>
        </w:rPr>
        <w:t>bases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monosaccharides is</w:t>
      </w:r>
      <w:r>
        <w:rPr>
          <w:spacing w:val="-14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give a positive reaction with the biuret</w:t>
      </w:r>
      <w:r>
        <w:rPr>
          <w:spacing w:val="-15"/>
          <w:sz w:val="24"/>
        </w:rPr>
        <w:t xml:space="preserve"> </w:t>
      </w:r>
      <w:r>
        <w:rPr>
          <w:sz w:val="24"/>
        </w:rPr>
        <w:t>reagent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can be formed in the intestine under the action of</w:t>
      </w:r>
      <w:r>
        <w:rPr>
          <w:spacing w:val="-19"/>
          <w:sz w:val="24"/>
        </w:rPr>
        <w:t xml:space="preserve"> </w:t>
      </w:r>
      <w:r>
        <w:rPr>
          <w:sz w:val="24"/>
        </w:rPr>
        <w:t>maltase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they can be formed in the intestine during the action of lactase on</w:t>
      </w:r>
      <w:r>
        <w:rPr>
          <w:spacing w:val="-25"/>
          <w:sz w:val="24"/>
        </w:rPr>
        <w:t xml:space="preserve"> </w:t>
      </w:r>
      <w:r>
        <w:rPr>
          <w:sz w:val="24"/>
        </w:rPr>
        <w:t>maltose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absorbed in the small</w:t>
      </w:r>
      <w:r>
        <w:rPr>
          <w:spacing w:val="-10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may be substrates for the synthesis of alcohol in the large</w:t>
      </w:r>
      <w:r>
        <w:rPr>
          <w:spacing w:val="-28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they may be substrates for the synthesis of</w:t>
      </w:r>
      <w:r>
        <w:rPr>
          <w:spacing w:val="-18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they can generate homogeneous</w:t>
      </w:r>
      <w:r>
        <w:rPr>
          <w:spacing w:val="-4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5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can contain seven carbon</w:t>
      </w:r>
      <w:r>
        <w:rPr>
          <w:spacing w:val="-3"/>
          <w:sz w:val="24"/>
        </w:rPr>
        <w:t xml:space="preserve"> </w:t>
      </w:r>
      <w:r>
        <w:rPr>
          <w:sz w:val="24"/>
        </w:rPr>
        <w:t>atoms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556" w:hanging="281"/>
      </w:pPr>
      <w:r>
        <w:t>If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unknown</w:t>
      </w:r>
      <w:r>
        <w:rPr>
          <w:spacing w:val="-4"/>
        </w:rPr>
        <w:t xml:space="preserve"> </w:t>
      </w:r>
      <w:r>
        <w:t>saccharide</w:t>
      </w:r>
      <w:r>
        <w:rPr>
          <w:spacing w:val="-6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Molisch´s</w:t>
      </w:r>
      <w:r>
        <w:rPr>
          <w:spacing w:val="-5"/>
        </w:rPr>
        <w:t xml:space="preserve"> </w:t>
      </w:r>
      <w:r>
        <w:t>test,</w:t>
      </w:r>
      <w:r>
        <w:rPr>
          <w:spacing w:val="-4"/>
        </w:rPr>
        <w:t xml:space="preserve"> </w:t>
      </w:r>
      <w:r>
        <w:t>positive</w:t>
      </w:r>
      <w:r>
        <w:rPr>
          <w:spacing w:val="-6"/>
        </w:rPr>
        <w:t xml:space="preserve"> </w:t>
      </w:r>
      <w:proofErr w:type="spellStart"/>
      <w:r>
        <w:t>nitrochrome</w:t>
      </w:r>
      <w:proofErr w:type="spellEnd"/>
      <w:r>
        <w:t xml:space="preserve"> reaction and positive Fehling´s test, it can</w:t>
      </w:r>
      <w:r>
        <w:rPr>
          <w:spacing w:val="-9"/>
        </w:rPr>
        <w:t xml:space="preserve"> </w:t>
      </w:r>
      <w:r>
        <w:t>be: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mannose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sucrose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galactose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the malt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sugar</w:t>
      </w:r>
      <w:proofErr w:type="gramEnd"/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ribose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Glucose-6-phosphate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phosphate</w:t>
      </w:r>
      <w:r>
        <w:rPr>
          <w:spacing w:val="-4"/>
          <w:sz w:val="24"/>
        </w:rPr>
        <w:t xml:space="preserve"> </w:t>
      </w:r>
      <w:r>
        <w:rPr>
          <w:sz w:val="24"/>
        </w:rPr>
        <w:t>monoester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phosphate</w:t>
      </w:r>
      <w:r>
        <w:rPr>
          <w:spacing w:val="-4"/>
          <w:sz w:val="24"/>
        </w:rPr>
        <w:t xml:space="preserve"> </w:t>
      </w:r>
      <w:r>
        <w:rPr>
          <w:sz w:val="24"/>
        </w:rPr>
        <w:t>diester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a water-soluble</w:t>
      </w:r>
      <w:r>
        <w:rPr>
          <w:spacing w:val="-2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substrate of</w:t>
      </w:r>
      <w:r>
        <w:rPr>
          <w:spacing w:val="-2"/>
          <w:sz w:val="24"/>
        </w:rPr>
        <w:t xml:space="preserve"> </w:t>
      </w:r>
      <w:r>
        <w:rPr>
          <w:sz w:val="24"/>
        </w:rPr>
        <w:t>glycolysis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product of starch hydrolysis by the action of</w:t>
      </w:r>
      <w:r>
        <w:rPr>
          <w:spacing w:val="-13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 product of glycogen hydrolysis by the action of</w:t>
      </w:r>
      <w:r>
        <w:rPr>
          <w:spacing w:val="-11"/>
          <w:sz w:val="24"/>
        </w:rPr>
        <w:t xml:space="preserve"> </w:t>
      </w:r>
      <w:r>
        <w:rPr>
          <w:sz w:val="24"/>
        </w:rPr>
        <w:t>amylase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16"/>
        </w:tabs>
        <w:spacing w:before="73" w:after="0" w:line="276" w:lineRule="exact"/>
        <w:ind w:left="415" w:hanging="259"/>
        <w:rPr>
          <w:sz w:val="24"/>
        </w:rPr>
      </w:pPr>
      <w:r>
        <w:rPr>
          <w:sz w:val="24"/>
        </w:rPr>
        <w:lastRenderedPageBreak/>
        <w:t>a substrate for the synthesis of</w:t>
      </w:r>
      <w:r>
        <w:rPr>
          <w:spacing w:val="-7"/>
          <w:sz w:val="24"/>
        </w:rPr>
        <w:t xml:space="preserve"> </w:t>
      </w:r>
      <w:r>
        <w:rPr>
          <w:sz w:val="24"/>
        </w:rPr>
        <w:t>fructose-6-phosphate</w:t>
      </w:r>
    </w:p>
    <w:p w:rsidR="00864C38" w:rsidRDefault="00B31DBF" w:rsidP="004D2E59">
      <w:pPr>
        <w:pStyle w:val="ListParagraph"/>
        <w:numPr>
          <w:ilvl w:val="0"/>
          <w:numId w:val="5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synthesized also in human</w:t>
      </w:r>
      <w:r>
        <w:rPr>
          <w:spacing w:val="-5"/>
          <w:sz w:val="24"/>
        </w:rPr>
        <w:t xml:space="preserve"> </w:t>
      </w:r>
      <w:r>
        <w:rPr>
          <w:sz w:val="24"/>
        </w:rPr>
        <w:t>body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Fructose: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synthesized from glucose in animal</w:t>
      </w:r>
      <w:r>
        <w:rPr>
          <w:spacing w:val="-10"/>
          <w:sz w:val="24"/>
        </w:rPr>
        <w:t xml:space="preserve"> </w:t>
      </w:r>
      <w:r>
        <w:rPr>
          <w:sz w:val="24"/>
        </w:rPr>
        <w:t>tissues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gives the positive </w:t>
      </w:r>
      <w:proofErr w:type="spellStart"/>
      <w:r>
        <w:rPr>
          <w:sz w:val="24"/>
        </w:rPr>
        <w:t>Seliwanoff´s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synthesized in</w:t>
      </w:r>
      <w:r>
        <w:rPr>
          <w:spacing w:val="-5"/>
          <w:sz w:val="24"/>
        </w:rPr>
        <w:t xml:space="preserve"> </w:t>
      </w:r>
      <w:r>
        <w:rPr>
          <w:sz w:val="24"/>
        </w:rPr>
        <w:t>plants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constituent of</w:t>
      </w:r>
      <w:r>
        <w:rPr>
          <w:spacing w:val="-6"/>
          <w:sz w:val="24"/>
        </w:rPr>
        <w:t xml:space="preserve"> </w:t>
      </w:r>
      <w:r>
        <w:rPr>
          <w:sz w:val="24"/>
        </w:rPr>
        <w:t>RNA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gives alcohol after the</w:t>
      </w:r>
      <w:r>
        <w:rPr>
          <w:spacing w:val="-2"/>
          <w:sz w:val="24"/>
        </w:rPr>
        <w:t xml:space="preserve"> </w:t>
      </w:r>
      <w:r>
        <w:rPr>
          <w:sz w:val="24"/>
        </w:rPr>
        <w:t>reduction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 product of malt sugar</w:t>
      </w:r>
      <w:r>
        <w:rPr>
          <w:spacing w:val="-7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the sweetest</w:t>
      </w:r>
      <w:r>
        <w:rPr>
          <w:spacing w:val="-4"/>
          <w:sz w:val="24"/>
        </w:rPr>
        <w:t xml:space="preserve"> </w:t>
      </w:r>
      <w:r>
        <w:rPr>
          <w:sz w:val="24"/>
        </w:rPr>
        <w:t>disaccharide</w:t>
      </w:r>
    </w:p>
    <w:p w:rsidR="00864C38" w:rsidRDefault="00B31DBF" w:rsidP="004D2E59">
      <w:pPr>
        <w:pStyle w:val="ListParagraph"/>
        <w:numPr>
          <w:ilvl w:val="0"/>
          <w:numId w:val="51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not synthesized in human</w:t>
      </w:r>
      <w:r>
        <w:rPr>
          <w:spacing w:val="-5"/>
          <w:sz w:val="24"/>
        </w:rPr>
        <w:t xml:space="preserve"> </w:t>
      </w:r>
      <w:r>
        <w:rPr>
          <w:sz w:val="24"/>
        </w:rPr>
        <w:t>body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Mannose: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an epimer of</w:t>
      </w:r>
      <w:r>
        <w:rPr>
          <w:spacing w:val="-5"/>
          <w:sz w:val="24"/>
        </w:rPr>
        <w:t xml:space="preserve"> </w:t>
      </w:r>
      <w:r>
        <w:rPr>
          <w:sz w:val="24"/>
        </w:rPr>
        <w:t>arabinose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structural component of</w:t>
      </w:r>
      <w:r>
        <w:rPr>
          <w:spacing w:val="-8"/>
          <w:sz w:val="24"/>
        </w:rPr>
        <w:t xml:space="preserve"> </w:t>
      </w: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formed during oxidation of</w:t>
      </w:r>
      <w:r>
        <w:rPr>
          <w:spacing w:val="-8"/>
          <w:sz w:val="24"/>
        </w:rPr>
        <w:t xml:space="preserve"> </w:t>
      </w:r>
      <w:r>
        <w:rPr>
          <w:sz w:val="24"/>
        </w:rPr>
        <w:t>mannitol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can exist in </w:t>
      </w:r>
      <w:r>
        <w:rPr>
          <w:spacing w:val="-3"/>
          <w:sz w:val="24"/>
        </w:rPr>
        <w:t xml:space="preserve">L-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D-form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gives a positive reaction with</w:t>
      </w:r>
      <w:r>
        <w:rPr>
          <w:spacing w:val="-7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be a component of</w:t>
      </w:r>
      <w:r>
        <w:rPr>
          <w:spacing w:val="-2"/>
          <w:sz w:val="24"/>
        </w:rPr>
        <w:t xml:space="preserve"> </w:t>
      </w:r>
      <w:r>
        <w:rPr>
          <w:sz w:val="24"/>
        </w:rPr>
        <w:t>glycosides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produced by maltose</w:t>
      </w:r>
      <w:r>
        <w:rPr>
          <w:spacing w:val="-10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5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the malt</w:t>
      </w:r>
      <w:r>
        <w:rPr>
          <w:spacing w:val="-3"/>
          <w:sz w:val="24"/>
        </w:rPr>
        <w:t xml:space="preserve"> </w:t>
      </w:r>
      <w:r>
        <w:rPr>
          <w:sz w:val="24"/>
        </w:rPr>
        <w:t>sugar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Ribose: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L-form is a structural component of nucleic</w:t>
      </w:r>
      <w:r>
        <w:rPr>
          <w:spacing w:val="-8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component of ATP</w:t>
      </w:r>
      <w:r>
        <w:rPr>
          <w:spacing w:val="-6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 xml:space="preserve">gives the positive </w:t>
      </w:r>
      <w:proofErr w:type="spellStart"/>
      <w:r>
        <w:rPr>
          <w:sz w:val="24"/>
        </w:rPr>
        <w:t>nitrochrome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ketose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a product of hydrolysis of the RNA</w:t>
      </w:r>
      <w:r>
        <w:rPr>
          <w:spacing w:val="-11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synthesized also in human</w:t>
      </w:r>
      <w:r>
        <w:rPr>
          <w:spacing w:val="-6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 xml:space="preserve">cannot be esterified with </w:t>
      </w:r>
      <w:proofErr w:type="spellStart"/>
      <w:r>
        <w:rPr>
          <w:sz w:val="24"/>
        </w:rPr>
        <w:t>trihydrogen</w:t>
      </w:r>
      <w:proofErr w:type="spellEnd"/>
      <w:r>
        <w:rPr>
          <w:sz w:val="24"/>
        </w:rPr>
        <w:t xml:space="preserve"> phosphoric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gives the positive Fehling´s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 part of a sucrose molecule</w:t>
      </w:r>
      <w:r>
        <w:rPr>
          <w:spacing w:val="-7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aldopentose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ketohexose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phosphoesteric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chemical bond cleaved by</w:t>
      </w:r>
      <w:r>
        <w:rPr>
          <w:spacing w:val="-11"/>
          <w:sz w:val="24"/>
        </w:rPr>
        <w:t xml:space="preserve"> </w:t>
      </w:r>
      <w:r>
        <w:rPr>
          <w:sz w:val="24"/>
        </w:rPr>
        <w:t>hydrolases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glycosidic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an </w:t>
      </w:r>
      <w:proofErr w:type="spellStart"/>
      <w:r>
        <w:rPr>
          <w:sz w:val="24"/>
        </w:rPr>
        <w:t>esteric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free hemiacetal hydroxyl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chemical bond cleaved by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saccharase</w:t>
      </w:r>
      <w:proofErr w:type="spellEnd"/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compounds have not reducing</w:t>
      </w:r>
      <w:r>
        <w:rPr>
          <w:spacing w:val="-18"/>
        </w:rPr>
        <w:t xml:space="preserve"> </w:t>
      </w:r>
      <w:proofErr w:type="gramStart"/>
      <w:r>
        <w:t>properties:</w:t>
      </w:r>
      <w:proofErr w:type="gramEnd"/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sucrose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glyceraldehyde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glucopyranosyl-glucopyranose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lastRenderedPageBreak/>
        <w:t>mannose</w:t>
      </w:r>
    </w:p>
    <w:p w:rsidR="00864C38" w:rsidRDefault="00B31DBF" w:rsidP="004D2E59">
      <w:pPr>
        <w:pStyle w:val="ListParagraph"/>
        <w:numPr>
          <w:ilvl w:val="0"/>
          <w:numId w:val="51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glycogen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Beet sugar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non-reducing</w:t>
      </w:r>
      <w:r>
        <w:rPr>
          <w:spacing w:val="-6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plant</w:t>
      </w:r>
      <w:r>
        <w:rPr>
          <w:spacing w:val="-4"/>
          <w:sz w:val="24"/>
        </w:rPr>
        <w:t xml:space="preserve"> </w:t>
      </w:r>
      <w:r>
        <w:rPr>
          <w:sz w:val="24"/>
        </w:rPr>
        <w:t>monosaccharide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substrate for the enzyme</w:t>
      </w:r>
      <w:r>
        <w:rPr>
          <w:spacing w:val="-6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compound digested by salivary</w:t>
      </w:r>
      <w:r>
        <w:rPr>
          <w:spacing w:val="-13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water-soluble</w:t>
      </w:r>
      <w:r>
        <w:rPr>
          <w:spacing w:val="-4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present in the sugar beet (16-20</w:t>
      </w:r>
      <w:r>
        <w:rPr>
          <w:spacing w:val="-7"/>
          <w:sz w:val="24"/>
        </w:rPr>
        <w:t xml:space="preserve"> </w:t>
      </w:r>
      <w:r>
        <w:rPr>
          <w:sz w:val="24"/>
        </w:rPr>
        <w:t>%)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product of starch</w:t>
      </w:r>
      <w:r>
        <w:rPr>
          <w:spacing w:val="-6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5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monomer of</w:t>
      </w:r>
      <w:r>
        <w:rPr>
          <w:spacing w:val="-4"/>
          <w:sz w:val="24"/>
        </w:rPr>
        <w:t xml:space="preserve"> </w:t>
      </w:r>
      <w:r>
        <w:rPr>
          <w:sz w:val="24"/>
        </w:rPr>
        <w:t>glycogen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Milk sugar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galactose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saccharide cleaved in the small intestine by</w:t>
      </w:r>
      <w:r>
        <w:rPr>
          <w:spacing w:val="-13"/>
          <w:sz w:val="24"/>
        </w:rPr>
        <w:t xml:space="preserve"> </w:t>
      </w:r>
      <w:r>
        <w:rPr>
          <w:sz w:val="24"/>
        </w:rPr>
        <w:t>lactase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a non-reducing</w:t>
      </w:r>
      <w:r>
        <w:rPr>
          <w:spacing w:val="-6"/>
          <w:sz w:val="24"/>
        </w:rPr>
        <w:t xml:space="preserve"> </w:t>
      </w:r>
      <w:r>
        <w:rPr>
          <w:sz w:val="24"/>
        </w:rPr>
        <w:t>disaccharide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galactopyranosyl-fructofuranose</w:t>
      </w:r>
      <w:proofErr w:type="spellEnd"/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a saccharide of animal</w:t>
      </w:r>
      <w:r>
        <w:rPr>
          <w:spacing w:val="-4"/>
          <w:sz w:val="24"/>
        </w:rPr>
        <w:t xml:space="preserve"> </w:t>
      </w:r>
      <w:r>
        <w:rPr>
          <w:sz w:val="24"/>
        </w:rPr>
        <w:t>origin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cleaved in the small intestine by pancreatic</w:t>
      </w:r>
      <w:r>
        <w:rPr>
          <w:spacing w:val="-15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product of lactic acid</w:t>
      </w:r>
      <w:r>
        <w:rPr>
          <w:spacing w:val="-7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52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product of lactic acid</w:t>
      </w:r>
      <w:r>
        <w:rPr>
          <w:spacing w:val="-7"/>
          <w:sz w:val="24"/>
        </w:rPr>
        <w:t xml:space="preserve"> </w:t>
      </w:r>
      <w:r>
        <w:rPr>
          <w:sz w:val="24"/>
        </w:rPr>
        <w:t>fermentation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Galactose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fruit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sugar</w:t>
      </w:r>
      <w:proofErr w:type="gramEnd"/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compound synthesized also in human</w:t>
      </w:r>
      <w:r>
        <w:rPr>
          <w:spacing w:val="-8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milk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sugar</w:t>
      </w:r>
      <w:proofErr w:type="gramEnd"/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reducing</w:t>
      </w:r>
      <w:r>
        <w:rPr>
          <w:spacing w:val="-5"/>
          <w:sz w:val="24"/>
        </w:rPr>
        <w:t xml:space="preserve"> </w:t>
      </w:r>
      <w:r>
        <w:rPr>
          <w:sz w:val="24"/>
        </w:rPr>
        <w:t>disaccharide</w:t>
      </w:r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structural component of lactic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substrate for pancreatic</w:t>
      </w:r>
      <w:r>
        <w:rPr>
          <w:spacing w:val="-5"/>
          <w:sz w:val="24"/>
        </w:rPr>
        <w:t xml:space="preserve"> </w:t>
      </w:r>
      <w:r>
        <w:rPr>
          <w:sz w:val="24"/>
        </w:rPr>
        <w:t>lipase</w:t>
      </w:r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product of glycogen cleavage in the small</w:t>
      </w:r>
      <w:r>
        <w:rPr>
          <w:spacing w:val="-8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structural component of complex</w:t>
      </w:r>
      <w:r>
        <w:rPr>
          <w:spacing w:val="-3"/>
          <w:sz w:val="24"/>
        </w:rPr>
        <w:t xml:space="preserve"> </w:t>
      </w:r>
      <w:r>
        <w:rPr>
          <w:sz w:val="24"/>
        </w:rPr>
        <w:t>lipids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During maltose hydrolysis following compound is</w:t>
      </w:r>
      <w:r>
        <w:rPr>
          <w:spacing w:val="-12"/>
        </w:rPr>
        <w:t xml:space="preserve"> </w:t>
      </w:r>
      <w:r>
        <w:t>formed: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mannose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04"/>
        </w:tabs>
        <w:spacing w:after="0" w:line="276" w:lineRule="exact"/>
        <w:rPr>
          <w:sz w:val="24"/>
        </w:rPr>
      </w:pPr>
      <w:r>
        <w:rPr>
          <w:sz w:val="24"/>
        </w:rPr>
        <w:t>glucose and</w:t>
      </w:r>
      <w:r>
        <w:rPr>
          <w:spacing w:val="-2"/>
          <w:sz w:val="24"/>
        </w:rPr>
        <w:t xml:space="preserve"> </w:t>
      </w:r>
      <w:r>
        <w:rPr>
          <w:sz w:val="24"/>
        </w:rPr>
        <w:t>mannose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mannose and galactose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a reducing</w:t>
      </w:r>
      <w:r>
        <w:rPr>
          <w:spacing w:val="-5"/>
          <w:sz w:val="24"/>
        </w:rPr>
        <w:t xml:space="preserve"> </w:t>
      </w:r>
      <w:r>
        <w:rPr>
          <w:sz w:val="24"/>
        </w:rPr>
        <w:t>monosaccharide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non-reducing</w:t>
      </w:r>
      <w:r>
        <w:rPr>
          <w:spacing w:val="-5"/>
          <w:sz w:val="24"/>
        </w:rPr>
        <w:t xml:space="preserve"> </w:t>
      </w:r>
      <w:r>
        <w:rPr>
          <w:sz w:val="24"/>
        </w:rPr>
        <w:t>monosaccharide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product which is absorbed in the small</w:t>
      </w:r>
      <w:r>
        <w:rPr>
          <w:spacing w:val="-9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2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maltase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 animal organisms, the following compounds are</w:t>
      </w:r>
      <w:r>
        <w:rPr>
          <w:spacing w:val="-9"/>
        </w:rPr>
        <w:t xml:space="preserve"> </w:t>
      </w:r>
      <w:r>
        <w:t>synthesized: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hemicellulose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deoxyribose</w:t>
      </w:r>
    </w:p>
    <w:p w:rsidR="00864C38" w:rsidRDefault="00B31DBF" w:rsidP="004D2E59">
      <w:pPr>
        <w:pStyle w:val="ListParagraph"/>
        <w:numPr>
          <w:ilvl w:val="0"/>
          <w:numId w:val="5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arabinose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Formation of lactose from monosaccharides</w:t>
      </w:r>
      <w:r>
        <w:rPr>
          <w:spacing w:val="-6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addition</w:t>
      </w:r>
      <w:r>
        <w:rPr>
          <w:spacing w:val="-4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esterification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condensation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polymerisation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 xml:space="preserve">accompanied by the formation of a </w:t>
      </w:r>
      <w:proofErr w:type="spellStart"/>
      <w:r>
        <w:rPr>
          <w:sz w:val="24"/>
        </w:rPr>
        <w:t>glycosidic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acetylation</w:t>
      </w:r>
    </w:p>
    <w:p w:rsidR="00864C38" w:rsidRDefault="00B31DBF" w:rsidP="004D2E59">
      <w:pPr>
        <w:pStyle w:val="ListParagraph"/>
        <w:numPr>
          <w:ilvl w:val="0"/>
          <w:numId w:val="5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Conversion of maltose to glucose is the</w:t>
      </w:r>
      <w:r>
        <w:rPr>
          <w:spacing w:val="-7"/>
        </w:rPr>
        <w:t xml:space="preserve"> </w:t>
      </w:r>
      <w:r>
        <w:t>reaction: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which takes place in the</w:t>
      </w:r>
      <w:r>
        <w:rPr>
          <w:spacing w:val="-6"/>
          <w:sz w:val="24"/>
        </w:rPr>
        <w:t xml:space="preserve"> </w:t>
      </w:r>
      <w:r>
        <w:rPr>
          <w:sz w:val="24"/>
        </w:rPr>
        <w:t>stomach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hydrolytic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oxidative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transamination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which takes place in the small</w:t>
      </w:r>
      <w:r>
        <w:rPr>
          <w:spacing w:val="-10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esterification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which physiologically takes place in humans during</w:t>
      </w:r>
      <w:r>
        <w:rPr>
          <w:spacing w:val="-16"/>
          <w:sz w:val="24"/>
        </w:rPr>
        <w:t xml:space="preserve"> </w:t>
      </w:r>
      <w:r>
        <w:rPr>
          <w:sz w:val="24"/>
        </w:rPr>
        <w:t>digestion</w:t>
      </w:r>
    </w:p>
    <w:p w:rsidR="00864C38" w:rsidRDefault="00B31DBF" w:rsidP="004D2E59">
      <w:pPr>
        <w:pStyle w:val="ListParagraph"/>
        <w:numPr>
          <w:ilvl w:val="0"/>
          <w:numId w:val="5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catalysed by salivary</w:t>
      </w:r>
      <w:r>
        <w:rPr>
          <w:spacing w:val="-12"/>
          <w:sz w:val="24"/>
        </w:rPr>
        <w:t xml:space="preserve"> </w:t>
      </w:r>
      <w:r>
        <w:rPr>
          <w:sz w:val="24"/>
        </w:rPr>
        <w:t>amylase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Maltose: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reducing</w:t>
      </w:r>
      <w:r>
        <w:rPr>
          <w:spacing w:val="-7"/>
          <w:sz w:val="24"/>
        </w:rPr>
        <w:t xml:space="preserve"> </w:t>
      </w:r>
      <w:r>
        <w:rPr>
          <w:sz w:val="24"/>
        </w:rPr>
        <w:t>disaccharide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formed from</w:t>
      </w:r>
      <w:r>
        <w:rPr>
          <w:spacing w:val="2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formed from</w:t>
      </w:r>
      <w:r>
        <w:rPr>
          <w:spacing w:val="-5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after cleavage gives glucose and</w:t>
      </w:r>
      <w:r>
        <w:rPr>
          <w:spacing w:val="1"/>
          <w:sz w:val="24"/>
        </w:rPr>
        <w:t xml:space="preserve"> </w:t>
      </w:r>
      <w:r>
        <w:rPr>
          <w:sz w:val="24"/>
        </w:rPr>
        <w:t>galactose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hydrolysed by</w:t>
      </w:r>
      <w:r>
        <w:rPr>
          <w:spacing w:val="-7"/>
          <w:sz w:val="24"/>
        </w:rPr>
        <w:t xml:space="preserve"> </w:t>
      </w:r>
      <w:r>
        <w:rPr>
          <w:sz w:val="24"/>
        </w:rPr>
        <w:t>maltase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be synthesized by mannose</w:t>
      </w:r>
      <w:r>
        <w:rPr>
          <w:spacing w:val="-10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 be synthesized by mannitol</w:t>
      </w:r>
      <w:r>
        <w:rPr>
          <w:spacing w:val="-9"/>
          <w:sz w:val="24"/>
        </w:rPr>
        <w:t xml:space="preserve"> </w:t>
      </w:r>
      <w:r>
        <w:rPr>
          <w:sz w:val="24"/>
        </w:rPr>
        <w:t>reduction</w:t>
      </w:r>
    </w:p>
    <w:p w:rsidR="00864C38" w:rsidRDefault="00B31DBF" w:rsidP="004D2E59">
      <w:pPr>
        <w:pStyle w:val="ListParagraph"/>
        <w:numPr>
          <w:ilvl w:val="0"/>
          <w:numId w:val="5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non-digestible for</w:t>
      </w:r>
      <w:r>
        <w:rPr>
          <w:spacing w:val="-4"/>
          <w:sz w:val="24"/>
        </w:rPr>
        <w:t xml:space="preserve"> </w:t>
      </w:r>
      <w:r>
        <w:rPr>
          <w:sz w:val="24"/>
        </w:rPr>
        <w:t>humans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water solution of</w:t>
      </w:r>
      <w:r>
        <w:rPr>
          <w:spacing w:val="-6"/>
        </w:rPr>
        <w:t xml:space="preserve"> </w:t>
      </w:r>
      <w:r>
        <w:t>maltose: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hydrolysed by</w:t>
      </w:r>
      <w:r>
        <w:rPr>
          <w:spacing w:val="-7"/>
          <w:sz w:val="24"/>
        </w:rPr>
        <w:t xml:space="preserve"> </w:t>
      </w:r>
      <w:r>
        <w:rPr>
          <w:sz w:val="24"/>
        </w:rPr>
        <w:t>disaccharidase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colloidal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gives a positive Fehling´s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gives a positive reaction with</w:t>
      </w:r>
      <w:r>
        <w:rPr>
          <w:spacing w:val="-6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04"/>
        </w:tabs>
        <w:spacing w:after="0" w:line="276" w:lineRule="exact"/>
        <w:ind w:left="403" w:hanging="247"/>
        <w:rPr>
          <w:sz w:val="24"/>
        </w:rPr>
      </w:pPr>
      <w:r>
        <w:rPr>
          <w:sz w:val="24"/>
        </w:rPr>
        <w:t>gives a positive Molisch´s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has a neutral</w:t>
      </w:r>
      <w:r>
        <w:rPr>
          <w:spacing w:val="-4"/>
          <w:sz w:val="24"/>
        </w:rPr>
        <w:t xml:space="preserve"> </w:t>
      </w:r>
      <w:r>
        <w:rPr>
          <w:sz w:val="24"/>
        </w:rPr>
        <w:t>pH</w:t>
      </w:r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decomposed by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saccharase</w:t>
      </w:r>
      <w:proofErr w:type="spellEnd"/>
    </w:p>
    <w:p w:rsidR="00864C38" w:rsidRDefault="00B31DBF" w:rsidP="004D2E59">
      <w:pPr>
        <w:pStyle w:val="ListParagraph"/>
        <w:numPr>
          <w:ilvl w:val="0"/>
          <w:numId w:val="5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formed during hydrolysis of cellulose by</w:t>
      </w:r>
      <w:r>
        <w:rPr>
          <w:spacing w:val="-14"/>
          <w:sz w:val="24"/>
        </w:rPr>
        <w:t xml:space="preserve"> </w:t>
      </w:r>
      <w:r>
        <w:rPr>
          <w:sz w:val="24"/>
        </w:rPr>
        <w:t>amylase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Sucrose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disaccharide of plant</w:t>
      </w:r>
      <w:r>
        <w:rPr>
          <w:spacing w:val="-4"/>
          <w:sz w:val="24"/>
        </w:rPr>
        <w:t xml:space="preserve"> </w:t>
      </w:r>
      <w:r>
        <w:rPr>
          <w:sz w:val="24"/>
        </w:rPr>
        <w:t>origin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reserve substance in</w:t>
      </w:r>
      <w:r>
        <w:rPr>
          <w:spacing w:val="-5"/>
          <w:sz w:val="24"/>
        </w:rPr>
        <w:t xml:space="preserve"> </w:t>
      </w:r>
      <w:r>
        <w:rPr>
          <w:sz w:val="24"/>
        </w:rPr>
        <w:t>humans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component of</w:t>
      </w:r>
      <w:r>
        <w:rPr>
          <w:spacing w:val="-5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compound important as an energy substrate in</w:t>
      </w:r>
      <w:r>
        <w:rPr>
          <w:spacing w:val="-11"/>
          <w:sz w:val="24"/>
        </w:rPr>
        <w:t xml:space="preserve"> </w:t>
      </w:r>
      <w:r>
        <w:rPr>
          <w:sz w:val="24"/>
        </w:rPr>
        <w:t>humans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 product of amylase action on</w:t>
      </w:r>
      <w:r>
        <w:rPr>
          <w:spacing w:val="-8"/>
          <w:sz w:val="24"/>
        </w:rPr>
        <w:t xml:space="preserve"> </w:t>
      </w: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poorly water-soluble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compound enzymatically cleaved by saliva in the mouth</w:t>
      </w:r>
      <w:r>
        <w:rPr>
          <w:spacing w:val="-18"/>
          <w:sz w:val="24"/>
        </w:rPr>
        <w:t xml:space="preserve"> </w:t>
      </w:r>
      <w:r>
        <w:rPr>
          <w:sz w:val="24"/>
        </w:rPr>
        <w:t>cavity</w:t>
      </w:r>
    </w:p>
    <w:p w:rsidR="00864C38" w:rsidRDefault="00B31DBF" w:rsidP="004D2E59">
      <w:pPr>
        <w:pStyle w:val="ListParagraph"/>
        <w:numPr>
          <w:ilvl w:val="0"/>
          <w:numId w:val="5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syrupy non-crystallizing</w:t>
      </w:r>
      <w:r>
        <w:rPr>
          <w:spacing w:val="-11"/>
          <w:sz w:val="24"/>
        </w:rPr>
        <w:t xml:space="preserve"> </w:t>
      </w:r>
      <w:r>
        <w:rPr>
          <w:sz w:val="24"/>
        </w:rPr>
        <w:t>compound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Reducing disaccharide is formed</w:t>
      </w:r>
      <w:r>
        <w:rPr>
          <w:spacing w:val="-6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linking hemiacetal hydroxyl groups of both </w:t>
      </w:r>
      <w:proofErr w:type="gramStart"/>
      <w:r>
        <w:rPr>
          <w:sz w:val="24"/>
        </w:rPr>
        <w:t>monosaccharides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17"/>
        </w:tabs>
        <w:spacing w:after="0" w:line="240" w:lineRule="auto"/>
        <w:ind w:left="437" w:right="438" w:hanging="281"/>
        <w:rPr>
          <w:sz w:val="24"/>
        </w:rPr>
      </w:pPr>
      <w:r>
        <w:rPr>
          <w:sz w:val="24"/>
        </w:rPr>
        <w:lastRenderedPageBreak/>
        <w:t>linking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hemiacetal</w:t>
      </w:r>
      <w:r>
        <w:rPr>
          <w:spacing w:val="-4"/>
          <w:sz w:val="24"/>
        </w:rPr>
        <w:t xml:space="preserve"> </w:t>
      </w:r>
      <w:r>
        <w:rPr>
          <w:sz w:val="24"/>
        </w:rPr>
        <w:t>hydroxyl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monosaccharide</w:t>
      </w:r>
      <w:r>
        <w:rPr>
          <w:spacing w:val="-6"/>
          <w:sz w:val="24"/>
        </w:rPr>
        <w:t xml:space="preserve"> </w:t>
      </w:r>
      <w:r>
        <w:rPr>
          <w:sz w:val="24"/>
        </w:rPr>
        <w:t>molecule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alcohol hydroxyl group of the second monosaccharide</w:t>
      </w:r>
      <w:r>
        <w:rPr>
          <w:spacing w:val="-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 xml:space="preserve">linking glucose and galactose by the </w:t>
      </w:r>
      <w:proofErr w:type="gramStart"/>
      <w:r>
        <w:rPr>
          <w:sz w:val="24"/>
        </w:rPr>
        <w:t>α(</w:t>
      </w:r>
      <w:proofErr w:type="gramEnd"/>
      <w:r>
        <w:rPr>
          <w:sz w:val="24"/>
        </w:rPr>
        <w:t xml:space="preserve">1-1) </w:t>
      </w:r>
      <w:proofErr w:type="spellStart"/>
      <w:r>
        <w:rPr>
          <w:sz w:val="24"/>
        </w:rPr>
        <w:t>glycosidic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oxidation of</w:t>
      </w:r>
      <w:r>
        <w:rPr>
          <w:spacing w:val="-5"/>
          <w:sz w:val="24"/>
        </w:rPr>
        <w:t xml:space="preserve"> </w:t>
      </w:r>
      <w:r>
        <w:rPr>
          <w:sz w:val="24"/>
        </w:rPr>
        <w:t>glucitol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 xml:space="preserve">the oxidation of </w:t>
      </w:r>
      <w:proofErr w:type="spellStart"/>
      <w:r>
        <w:rPr>
          <w:sz w:val="24"/>
        </w:rPr>
        <w:t>aldonic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the hydrolytic cleavage of starch by amylase catalytic</w:t>
      </w:r>
      <w:r>
        <w:rPr>
          <w:spacing w:val="-15"/>
          <w:sz w:val="24"/>
        </w:rPr>
        <w:t xml:space="preserve"> </w:t>
      </w:r>
      <w:r>
        <w:rPr>
          <w:sz w:val="24"/>
        </w:rPr>
        <w:t>action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connection of purine with</w:t>
      </w:r>
      <w:r>
        <w:rPr>
          <w:spacing w:val="-6"/>
          <w:sz w:val="24"/>
        </w:rPr>
        <w:t xml:space="preserve"> </w:t>
      </w:r>
      <w:r>
        <w:rPr>
          <w:sz w:val="24"/>
        </w:rPr>
        <w:t>ribose</w:t>
      </w:r>
    </w:p>
    <w:p w:rsidR="00864C38" w:rsidRDefault="00B31DBF" w:rsidP="004D2E59">
      <w:pPr>
        <w:pStyle w:val="ListParagraph"/>
        <w:numPr>
          <w:ilvl w:val="0"/>
          <w:numId w:val="5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the action of </w:t>
      </w:r>
      <w:proofErr w:type="spellStart"/>
      <w:r>
        <w:rPr>
          <w:sz w:val="24"/>
        </w:rPr>
        <w:t>saccharase</w:t>
      </w:r>
      <w:proofErr w:type="spellEnd"/>
      <w:r>
        <w:rPr>
          <w:sz w:val="24"/>
        </w:rPr>
        <w:t xml:space="preserve"> on</w:t>
      </w:r>
      <w:r>
        <w:rPr>
          <w:spacing w:val="-7"/>
          <w:sz w:val="24"/>
        </w:rPr>
        <w:t xml:space="preserve"> </w:t>
      </w:r>
      <w:r>
        <w:rPr>
          <w:sz w:val="24"/>
        </w:rPr>
        <w:t>sucrose</w:t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Polysaccharides: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form true</w:t>
      </w:r>
      <w:r>
        <w:rPr>
          <w:spacing w:val="-12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not ionized in aqueous</w:t>
      </w:r>
      <w:r>
        <w:rPr>
          <w:spacing w:val="-7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generally water-insoluble</w:t>
      </w:r>
      <w:r>
        <w:rPr>
          <w:spacing w:val="-8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cleaved by</w:t>
      </w:r>
      <w:r>
        <w:rPr>
          <w:spacing w:val="-7"/>
          <w:sz w:val="24"/>
        </w:rPr>
        <w:t xml:space="preserve"> </w:t>
      </w:r>
      <w:r>
        <w:rPr>
          <w:sz w:val="24"/>
        </w:rPr>
        <w:t>aminotransferases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have a sweet</w:t>
      </w:r>
      <w:r>
        <w:rPr>
          <w:spacing w:val="-2"/>
          <w:sz w:val="24"/>
        </w:rPr>
        <w:t xml:space="preserve"> </w:t>
      </w:r>
      <w:r>
        <w:rPr>
          <w:sz w:val="24"/>
        </w:rPr>
        <w:t>taste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376"/>
        </w:tabs>
        <w:spacing w:before="7" w:after="0" w:line="232" w:lineRule="auto"/>
        <w:ind w:left="375" w:hanging="219"/>
        <w:rPr>
          <w:sz w:val="16"/>
        </w:rPr>
      </w:pPr>
      <w:r>
        <w:rPr>
          <w:sz w:val="24"/>
        </w:rPr>
        <w:t>can reduce solution 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AgNO</w:t>
      </w:r>
      <w:proofErr w:type="spellEnd"/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16"/>
        </w:tabs>
        <w:spacing w:after="0" w:line="273" w:lineRule="exact"/>
        <w:ind w:left="415" w:hanging="259"/>
        <w:rPr>
          <w:sz w:val="24"/>
        </w:rPr>
      </w:pPr>
      <w:r>
        <w:rPr>
          <w:sz w:val="24"/>
        </w:rPr>
        <w:t>are cleaved by</w:t>
      </w:r>
      <w:r>
        <w:rPr>
          <w:spacing w:val="-7"/>
          <w:sz w:val="24"/>
        </w:rPr>
        <w:t xml:space="preserve"> </w:t>
      </w:r>
      <w:r>
        <w:rPr>
          <w:sz w:val="24"/>
        </w:rPr>
        <w:t>hydrolases</w:t>
      </w:r>
    </w:p>
    <w:p w:rsidR="00864C38" w:rsidRDefault="00B31DBF" w:rsidP="004D2E59">
      <w:pPr>
        <w:pStyle w:val="ListParagraph"/>
        <w:numPr>
          <w:ilvl w:val="0"/>
          <w:numId w:val="5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resorbed unchanged in the small</w:t>
      </w:r>
      <w:r>
        <w:rPr>
          <w:spacing w:val="-7"/>
          <w:sz w:val="24"/>
        </w:rPr>
        <w:t xml:space="preserve"> </w:t>
      </w:r>
      <w:r>
        <w:rPr>
          <w:sz w:val="24"/>
        </w:rPr>
        <w:t>intestine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Starch</w:t>
      </w:r>
      <w:r>
        <w:rPr>
          <w:spacing w:val="-1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 common component of human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a compound that generates a blue </w:t>
      </w:r>
      <w:proofErr w:type="spellStart"/>
      <w:r>
        <w:rPr>
          <w:sz w:val="24"/>
        </w:rPr>
        <w:t>color</w:t>
      </w:r>
      <w:proofErr w:type="spellEnd"/>
      <w:r>
        <w:rPr>
          <w:sz w:val="24"/>
        </w:rPr>
        <w:t xml:space="preserve"> after the reaction with</w:t>
      </w:r>
      <w:r>
        <w:rPr>
          <w:spacing w:val="-16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compound containing 1,6-glycosidic</w:t>
      </w:r>
      <w:r>
        <w:rPr>
          <w:spacing w:val="-5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cleaved by salivary</w:t>
      </w:r>
      <w:r>
        <w:rPr>
          <w:spacing w:val="-10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polysaccharide with the linear</w:t>
      </w:r>
      <w:r>
        <w:rPr>
          <w:spacing w:val="-6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homopolysaccharide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hydrolysed by</w:t>
      </w:r>
      <w:r>
        <w:rPr>
          <w:spacing w:val="-7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compound giving a positive Fehling´s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</w:p>
    <w:p w:rsidR="00864C38" w:rsidRDefault="00864C38">
      <w:pPr>
        <w:pStyle w:val="BodyText"/>
        <w:spacing w:before="6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 the molecule of starch there</w:t>
      </w:r>
      <w:r>
        <w:rPr>
          <w:spacing w:val="-5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chemical bonds cleaved by</w:t>
      </w:r>
      <w:r>
        <w:rPr>
          <w:spacing w:val="-9"/>
          <w:sz w:val="24"/>
        </w:rPr>
        <w:t xml:space="preserve"> </w:t>
      </w:r>
      <w:r>
        <w:rPr>
          <w:sz w:val="24"/>
        </w:rPr>
        <w:t>hydrolases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β-</w:t>
      </w:r>
      <w:proofErr w:type="spellStart"/>
      <w:r>
        <w:rPr>
          <w:sz w:val="24"/>
        </w:rPr>
        <w:t>glycosidic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1,4-glycosidic</w:t>
      </w:r>
      <w:r>
        <w:rPr>
          <w:spacing w:val="-11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2,6-glycosidic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phosphodiester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peptide</w:t>
      </w:r>
      <w:r>
        <w:rPr>
          <w:spacing w:val="-4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diester</w:t>
      </w:r>
      <w:r>
        <w:rPr>
          <w:spacing w:val="-7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α-</w:t>
      </w:r>
      <w:proofErr w:type="spellStart"/>
      <w:r>
        <w:rPr>
          <w:sz w:val="24"/>
        </w:rPr>
        <w:t>glycosidic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proofErr w:type="spellStart"/>
      <w:r>
        <w:t>Dextrins</w:t>
      </w:r>
      <w:proofErr w:type="spellEnd"/>
      <w:r>
        <w:t xml:space="preserve"> are</w:t>
      </w:r>
      <w:r>
        <w:rPr>
          <w:spacing w:val="-4"/>
        </w:rPr>
        <w:t xml:space="preserve"> </w:t>
      </w:r>
      <w:r>
        <w:t>formed: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 partial hydrolysis of</w:t>
      </w:r>
      <w:r>
        <w:rPr>
          <w:spacing w:val="-8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by the action of </w:t>
      </w:r>
      <w:proofErr w:type="spellStart"/>
      <w:r>
        <w:rPr>
          <w:sz w:val="24"/>
        </w:rPr>
        <w:t>saccharase</w:t>
      </w:r>
      <w:proofErr w:type="spellEnd"/>
      <w:r>
        <w:rPr>
          <w:sz w:val="24"/>
        </w:rPr>
        <w:t xml:space="preserve"> on</w:t>
      </w:r>
      <w:r>
        <w:rPr>
          <w:spacing w:val="-7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esterification of</w:t>
      </w:r>
      <w:r>
        <w:rPr>
          <w:spacing w:val="-8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as intermediates of glycogen</w:t>
      </w:r>
      <w:r>
        <w:rPr>
          <w:spacing w:val="-3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by cleavage of starch with</w:t>
      </w:r>
      <w:r>
        <w:rPr>
          <w:spacing w:val="-8"/>
          <w:sz w:val="24"/>
        </w:rPr>
        <w:t xml:space="preserve"> </w:t>
      </w: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by the reaction of starch and</w:t>
      </w:r>
      <w:r>
        <w:rPr>
          <w:spacing w:val="-11"/>
          <w:sz w:val="24"/>
        </w:rPr>
        <w:t xml:space="preserve"> </w:t>
      </w: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by phosphorylation of</w:t>
      </w:r>
      <w:r>
        <w:rPr>
          <w:spacing w:val="-14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3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 dissolving glycogen in</w:t>
      </w:r>
      <w:r>
        <w:rPr>
          <w:spacing w:val="-20"/>
          <w:sz w:val="24"/>
        </w:rPr>
        <w:t xml:space="preserve"> </w:t>
      </w:r>
      <w:r>
        <w:rPr>
          <w:sz w:val="24"/>
        </w:rPr>
        <w:t>water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Starch is not present</w:t>
      </w:r>
      <w:r>
        <w:rPr>
          <w:spacing w:val="-4"/>
        </w:rPr>
        <w:t xml:space="preserve"> </w:t>
      </w:r>
      <w:r>
        <w:t>in: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liver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potatoes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cereals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human</w:t>
      </w:r>
      <w:r>
        <w:rPr>
          <w:spacing w:val="-4"/>
          <w:sz w:val="24"/>
        </w:rPr>
        <w:t xml:space="preserve"> </w:t>
      </w:r>
      <w:r>
        <w:rPr>
          <w:sz w:val="24"/>
        </w:rPr>
        <w:t>muscle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neurons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plant</w:t>
      </w:r>
      <w:r>
        <w:rPr>
          <w:spacing w:val="-6"/>
          <w:sz w:val="24"/>
        </w:rPr>
        <w:t xml:space="preserve"> </w:t>
      </w:r>
      <w:r>
        <w:rPr>
          <w:sz w:val="24"/>
        </w:rPr>
        <w:t>seeds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plant</w:t>
      </w:r>
      <w:r>
        <w:rPr>
          <w:spacing w:val="-6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5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red blood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Which of the following compounds belong to polysaccharides of animal</w:t>
      </w:r>
      <w:r>
        <w:rPr>
          <w:spacing w:val="-31"/>
        </w:rPr>
        <w:t xml:space="preserve"> </w:t>
      </w:r>
      <w:r>
        <w:t>origin: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pectins</w:t>
      </w:r>
      <w:proofErr w:type="spellEnd"/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hemicellulose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amylopectin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arabinose</w:t>
      </w:r>
    </w:p>
    <w:p w:rsidR="00864C38" w:rsidRDefault="00B31DBF" w:rsidP="004D2E59">
      <w:pPr>
        <w:pStyle w:val="ListParagraph"/>
        <w:numPr>
          <w:ilvl w:val="0"/>
          <w:numId w:val="5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lecithin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Glycogen: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white amorphous</w:t>
      </w:r>
      <w:r>
        <w:rPr>
          <w:spacing w:val="-3"/>
          <w:sz w:val="24"/>
        </w:rPr>
        <w:t xml:space="preserve"> </w:t>
      </w:r>
      <w:r>
        <w:rPr>
          <w:sz w:val="24"/>
        </w:rPr>
        <w:t>powder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present in cells of skeletal</w:t>
      </w:r>
      <w:r>
        <w:rPr>
          <w:spacing w:val="-8"/>
          <w:sz w:val="24"/>
        </w:rPr>
        <w:t xml:space="preserve"> </w:t>
      </w:r>
      <w:r>
        <w:rPr>
          <w:sz w:val="24"/>
        </w:rPr>
        <w:t>muscle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storage</w:t>
      </w:r>
      <w:r>
        <w:rPr>
          <w:spacing w:val="-5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water-soluble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stained blue by</w:t>
      </w:r>
      <w:r>
        <w:rPr>
          <w:spacing w:val="-10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present in liver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decomposes in the stomach by the action of</w:t>
      </w:r>
      <w:r>
        <w:rPr>
          <w:spacing w:val="-16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3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cleaved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intestine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pancreatic</w:t>
      </w:r>
      <w:r>
        <w:rPr>
          <w:spacing w:val="-4"/>
          <w:sz w:val="24"/>
        </w:rPr>
        <w:t xml:space="preserve"> </w:t>
      </w:r>
      <w:r>
        <w:rPr>
          <w:sz w:val="24"/>
        </w:rPr>
        <w:t>lipase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The most widespread polysaccharide in the biosphere</w:t>
      </w:r>
      <w:r>
        <w:rPr>
          <w:spacing w:val="-35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dextrins</w:t>
      </w:r>
      <w:proofErr w:type="spellEnd"/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amylopectin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lignin</w:t>
      </w:r>
    </w:p>
    <w:p w:rsidR="00864C38" w:rsidRDefault="00B31DBF" w:rsidP="004D2E59">
      <w:pPr>
        <w:pStyle w:val="ListParagraph"/>
        <w:numPr>
          <w:ilvl w:val="0"/>
          <w:numId w:val="5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hemicellulose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Cellulose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plant</w:t>
      </w:r>
      <w:r>
        <w:rPr>
          <w:spacing w:val="-4"/>
          <w:sz w:val="24"/>
        </w:rPr>
        <w:t xml:space="preserve"> </w:t>
      </w:r>
      <w:r>
        <w:rPr>
          <w:sz w:val="24"/>
        </w:rPr>
        <w:t>polysaccharide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animal</w:t>
      </w:r>
      <w:r>
        <w:rPr>
          <w:spacing w:val="-3"/>
          <w:sz w:val="24"/>
        </w:rPr>
        <w:t xml:space="preserve"> </w:t>
      </w:r>
      <w:r>
        <w:rPr>
          <w:sz w:val="24"/>
        </w:rPr>
        <w:t>polysaccharide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storage</w:t>
      </w:r>
      <w:r>
        <w:rPr>
          <w:spacing w:val="-4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structural component of plant</w:t>
      </w:r>
      <w:r>
        <w:rPr>
          <w:spacing w:val="-5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component of</w:t>
      </w:r>
      <w:r>
        <w:rPr>
          <w:spacing w:val="-5"/>
          <w:sz w:val="24"/>
        </w:rPr>
        <w:t xml:space="preserve"> </w:t>
      </w:r>
      <w:r>
        <w:rPr>
          <w:sz w:val="24"/>
        </w:rPr>
        <w:t>lignin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component of</w:t>
      </w:r>
      <w:r>
        <w:rPr>
          <w:spacing w:val="-2"/>
          <w:sz w:val="24"/>
        </w:rPr>
        <w:t xml:space="preserve"> </w:t>
      </w:r>
      <w:r>
        <w:rPr>
          <w:sz w:val="24"/>
        </w:rPr>
        <w:t>wood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resin</w:t>
      </w:r>
    </w:p>
    <w:p w:rsidR="00864C38" w:rsidRDefault="00B31DBF" w:rsidP="004D2E59">
      <w:pPr>
        <w:pStyle w:val="ListParagraph"/>
        <w:numPr>
          <w:ilvl w:val="0"/>
          <w:numId w:val="53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raw material for the production of viscose</w:t>
      </w:r>
      <w:r>
        <w:rPr>
          <w:spacing w:val="-12"/>
          <w:sz w:val="24"/>
        </w:rPr>
        <w:t xml:space="preserve"> </w:t>
      </w:r>
      <w:r>
        <w:rPr>
          <w:sz w:val="24"/>
        </w:rPr>
        <w:t>rayon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molecule of cellulose</w:t>
      </w:r>
      <w:r>
        <w:rPr>
          <w:spacing w:val="-4"/>
        </w:rPr>
        <w:t xml:space="preserve"> </w:t>
      </w:r>
      <w:r>
        <w:t>contains: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α-</w:t>
      </w:r>
      <w:proofErr w:type="spellStart"/>
      <w:r>
        <w:rPr>
          <w:sz w:val="24"/>
        </w:rPr>
        <w:t>glycosidic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β-</w:t>
      </w:r>
      <w:proofErr w:type="spellStart"/>
      <w:r>
        <w:rPr>
          <w:sz w:val="24"/>
        </w:rPr>
        <w:t>glycosidic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1,6-glycosidic</w:t>
      </w:r>
      <w:r>
        <w:rPr>
          <w:spacing w:val="-11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2,4-glycosidic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oxidation products of</w:t>
      </w:r>
      <w:r>
        <w:rPr>
          <w:spacing w:val="-4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molecules of carboxylic acids bound </w:t>
      </w:r>
      <w:r>
        <w:rPr>
          <w:spacing w:val="2"/>
          <w:sz w:val="24"/>
        </w:rPr>
        <w:t xml:space="preserve">by </w:t>
      </w:r>
      <w:r>
        <w:rPr>
          <w:sz w:val="24"/>
        </w:rPr>
        <w:t>the ester</w:t>
      </w:r>
      <w:r>
        <w:rPr>
          <w:spacing w:val="-1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free carboxylic</w:t>
      </w:r>
      <w:r>
        <w:rPr>
          <w:spacing w:val="-3"/>
          <w:sz w:val="24"/>
        </w:rPr>
        <w:t xml:space="preserve"> </w:t>
      </w:r>
      <w:r>
        <w:rPr>
          <w:sz w:val="24"/>
        </w:rPr>
        <w:t>groups</w:t>
      </w:r>
    </w:p>
    <w:p w:rsidR="00864C38" w:rsidRDefault="00B31DBF" w:rsidP="004D2E59">
      <w:pPr>
        <w:pStyle w:val="ListParagraph"/>
        <w:numPr>
          <w:ilvl w:val="0"/>
          <w:numId w:val="5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1,4-glycosidic</w:t>
      </w:r>
      <w:r>
        <w:rPr>
          <w:spacing w:val="-3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The starch molecule is</w:t>
      </w:r>
      <w:r>
        <w:rPr>
          <w:spacing w:val="-3"/>
        </w:rPr>
        <w:t xml:space="preserve"> </w:t>
      </w:r>
      <w:r>
        <w:t>formed: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esterification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polycondensation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phosphorylation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hydrolysis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plant</w:t>
      </w:r>
      <w:r>
        <w:rPr>
          <w:spacing w:val="-3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 liver</w:t>
      </w:r>
      <w:r>
        <w:rPr>
          <w:spacing w:val="-4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by linking multiple glucose molecules with a diester</w:t>
      </w:r>
      <w:r>
        <w:rPr>
          <w:spacing w:val="-15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from non-reducing</w:t>
      </w:r>
      <w:r>
        <w:rPr>
          <w:spacing w:val="-5"/>
          <w:sz w:val="24"/>
        </w:rPr>
        <w:t xml:space="preserve"> </w:t>
      </w:r>
      <w:r>
        <w:rPr>
          <w:sz w:val="24"/>
        </w:rPr>
        <w:t>monosaccharides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Glycogen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reducing</w:t>
      </w:r>
      <w:r>
        <w:rPr>
          <w:spacing w:val="-6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non-reducing</w:t>
      </w:r>
      <w:r>
        <w:rPr>
          <w:spacing w:val="-6"/>
          <w:sz w:val="24"/>
        </w:rPr>
        <w:t xml:space="preserve"> </w:t>
      </w:r>
      <w:r>
        <w:rPr>
          <w:sz w:val="24"/>
        </w:rPr>
        <w:t>saccharide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compound that gives a positive Fehling´s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compound that gives a positive Tollens´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common component of muscle</w:t>
      </w:r>
      <w:r>
        <w:rPr>
          <w:spacing w:val="-7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storage form of glucose in the human</w:t>
      </w:r>
      <w:r>
        <w:rPr>
          <w:spacing w:val="-6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reserve substance in cereal</w:t>
      </w:r>
      <w:r>
        <w:rPr>
          <w:spacing w:val="-5"/>
          <w:sz w:val="24"/>
        </w:rPr>
        <w:t xml:space="preserve"> </w:t>
      </w:r>
      <w:r>
        <w:rPr>
          <w:sz w:val="24"/>
        </w:rPr>
        <w:t>grains</w:t>
      </w:r>
    </w:p>
    <w:p w:rsidR="00864C38" w:rsidRDefault="00B31DBF" w:rsidP="004D2E59">
      <w:pPr>
        <w:pStyle w:val="ListParagraph"/>
        <w:numPr>
          <w:ilvl w:val="0"/>
          <w:numId w:val="54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non-digestible in</w:t>
      </w:r>
      <w:r>
        <w:rPr>
          <w:spacing w:val="-3"/>
          <w:sz w:val="24"/>
        </w:rPr>
        <w:t xml:space="preserve"> </w:t>
      </w:r>
      <w:r>
        <w:rPr>
          <w:sz w:val="24"/>
        </w:rPr>
        <w:t>man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 the cellulose synthesis</w:t>
      </w:r>
      <w:r>
        <w:rPr>
          <w:spacing w:val="-4"/>
        </w:rPr>
        <w:t xml:space="preserve"> </w:t>
      </w:r>
      <w:r>
        <w:t>participates: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β-1,6-glycosidic</w:t>
      </w:r>
      <w:r>
        <w:rPr>
          <w:spacing w:val="-1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condensation</w:t>
      </w:r>
      <w:r>
        <w:rPr>
          <w:spacing w:val="-12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maltose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fructose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β-1,4-glycosidic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esterification</w:t>
      </w:r>
      <w:r>
        <w:rPr>
          <w:spacing w:val="-2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4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amylase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Complete hydrolysis of starch gives rise to a product</w:t>
      </w:r>
      <w:r>
        <w:rPr>
          <w:spacing w:val="-11"/>
        </w:rPr>
        <w:t xml:space="preserve"> </w:t>
      </w:r>
      <w:r>
        <w:t>which: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gives a positive reaction with</w:t>
      </w:r>
      <w:r>
        <w:rPr>
          <w:spacing w:val="-7"/>
          <w:sz w:val="24"/>
        </w:rPr>
        <w:t xml:space="preserve"> </w:t>
      </w:r>
      <w:r>
        <w:rPr>
          <w:sz w:val="24"/>
        </w:rPr>
        <w:t>iodine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gives the positive Tollens´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can serve as a source of energy for the muscle</w:t>
      </w:r>
      <w:r>
        <w:rPr>
          <w:spacing w:val="-15"/>
          <w:sz w:val="24"/>
        </w:rPr>
        <w:t xml:space="preserve"> </w:t>
      </w:r>
      <w:r>
        <w:rPr>
          <w:sz w:val="24"/>
        </w:rPr>
        <w:t>tissue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absorbed in the human small</w:t>
      </w:r>
      <w:r>
        <w:rPr>
          <w:spacing w:val="-8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enters the</w:t>
      </w:r>
      <w:r>
        <w:rPr>
          <w:spacing w:val="-2"/>
          <w:sz w:val="24"/>
        </w:rPr>
        <w:t xml:space="preserve"> </w:t>
      </w:r>
      <w:r>
        <w:rPr>
          <w:sz w:val="24"/>
        </w:rPr>
        <w:t>glycolysis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has reducing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 produce esters with phosphoric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4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gives glucitol after the</w:t>
      </w:r>
      <w:r>
        <w:rPr>
          <w:spacing w:val="-3"/>
          <w:sz w:val="24"/>
        </w:rPr>
        <w:t xml:space="preserve"> </w:t>
      </w:r>
      <w:r>
        <w:rPr>
          <w:sz w:val="24"/>
        </w:rPr>
        <w:t>reduction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Starch gives a positive reaction</w:t>
      </w:r>
      <w:r>
        <w:rPr>
          <w:spacing w:val="-6"/>
        </w:rPr>
        <w:t xml:space="preserve"> </w:t>
      </w:r>
      <w:r>
        <w:t>with: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Molisch´s</w:t>
      </w:r>
      <w:r>
        <w:rPr>
          <w:spacing w:val="-2"/>
          <w:sz w:val="24"/>
        </w:rPr>
        <w:t xml:space="preserve"> </w:t>
      </w:r>
      <w:r>
        <w:rPr>
          <w:sz w:val="24"/>
        </w:rPr>
        <w:t>reagent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iodine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Seliwanoff´s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reagent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solution of basic</w:t>
      </w:r>
      <w:r>
        <w:rPr>
          <w:spacing w:val="-4"/>
          <w:sz w:val="24"/>
        </w:rPr>
        <w:t xml:space="preserve"> </w:t>
      </w:r>
      <w:r>
        <w:rPr>
          <w:sz w:val="24"/>
        </w:rPr>
        <w:t>fuchsine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thymol</w:t>
      </w:r>
      <w:r>
        <w:rPr>
          <w:spacing w:val="-1"/>
          <w:sz w:val="24"/>
        </w:rPr>
        <w:t xml:space="preserve"> </w:t>
      </w:r>
      <w:r>
        <w:rPr>
          <w:sz w:val="24"/>
        </w:rPr>
        <w:t>reagent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ethanolic solution of</w:t>
      </w:r>
      <w:r>
        <w:rPr>
          <w:spacing w:val="-4"/>
          <w:sz w:val="24"/>
        </w:rPr>
        <w:t xml:space="preserve"> </w:t>
      </w:r>
      <w:r>
        <w:rPr>
          <w:sz w:val="24"/>
        </w:rPr>
        <w:t>1-naphtol</w:t>
      </w:r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solution of copper (II)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sulfate</w:t>
      </w:r>
      <w:proofErr w:type="spellEnd"/>
    </w:p>
    <w:p w:rsidR="00864C38" w:rsidRDefault="00B31DBF" w:rsidP="004D2E59">
      <w:pPr>
        <w:pStyle w:val="ListParagraph"/>
        <w:numPr>
          <w:ilvl w:val="0"/>
          <w:numId w:val="54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proofErr w:type="spellStart"/>
      <w:r>
        <w:rPr>
          <w:sz w:val="24"/>
        </w:rPr>
        <w:t>nitrochrome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reagent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binding of monomers in the amylose molecule is carried out</w:t>
      </w:r>
      <w:r>
        <w:rPr>
          <w:spacing w:val="-18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linkage produced by</w:t>
      </w:r>
      <w:r>
        <w:rPr>
          <w:spacing w:val="-9"/>
          <w:sz w:val="24"/>
        </w:rPr>
        <w:t xml:space="preserve"> </w:t>
      </w:r>
      <w:r>
        <w:rPr>
          <w:sz w:val="24"/>
        </w:rPr>
        <w:t>hydrolases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O-</w:t>
      </w:r>
      <w:proofErr w:type="spellStart"/>
      <w:r>
        <w:rPr>
          <w:sz w:val="24"/>
        </w:rPr>
        <w:t>glycosidic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gramStart"/>
      <w:r>
        <w:rPr>
          <w:sz w:val="24"/>
        </w:rPr>
        <w:lastRenderedPageBreak/>
        <w:t>α(</w:t>
      </w:r>
      <w:proofErr w:type="gramEnd"/>
      <w:r>
        <w:rPr>
          <w:sz w:val="24"/>
        </w:rPr>
        <w:t>1-6)-</w:t>
      </w:r>
      <w:proofErr w:type="spellStart"/>
      <w:r>
        <w:rPr>
          <w:sz w:val="24"/>
        </w:rPr>
        <w:t>glycosidic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gramStart"/>
      <w:r>
        <w:rPr>
          <w:sz w:val="24"/>
        </w:rPr>
        <w:t>α(</w:t>
      </w:r>
      <w:proofErr w:type="gramEnd"/>
      <w:r>
        <w:rPr>
          <w:sz w:val="24"/>
        </w:rPr>
        <w:t>1-4)-</w:t>
      </w:r>
      <w:proofErr w:type="spellStart"/>
      <w:r>
        <w:rPr>
          <w:sz w:val="24"/>
        </w:rPr>
        <w:t>glycosidic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 linkage that is hydrolysable by</w:t>
      </w:r>
      <w:r>
        <w:rPr>
          <w:spacing w:val="-11"/>
          <w:sz w:val="24"/>
        </w:rPr>
        <w:t xml:space="preserve"> </w:t>
      </w:r>
      <w:r>
        <w:rPr>
          <w:sz w:val="24"/>
        </w:rPr>
        <w:t>galactosidase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ester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linkage that may be cleaved by</w:t>
      </w:r>
      <w:r>
        <w:rPr>
          <w:spacing w:val="-1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4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linkage that is present in the maltose</w:t>
      </w:r>
      <w:r>
        <w:rPr>
          <w:spacing w:val="-13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In the glycogen molecule we can</w:t>
      </w:r>
      <w:r>
        <w:rPr>
          <w:spacing w:val="-5"/>
        </w:rPr>
        <w:t xml:space="preserve"> </w:t>
      </w:r>
      <w:r>
        <w:t>find: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1,4-glycosidic</w:t>
      </w:r>
      <w:r>
        <w:rPr>
          <w:spacing w:val="-11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1,6-glycosidic</w:t>
      </w:r>
      <w:r>
        <w:rPr>
          <w:spacing w:val="-1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N-</w:t>
      </w:r>
      <w:proofErr w:type="spellStart"/>
      <w:r>
        <w:rPr>
          <w:sz w:val="24"/>
        </w:rPr>
        <w:t>glycosidic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ester</w:t>
      </w:r>
      <w:r>
        <w:rPr>
          <w:spacing w:val="-3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molecules of glucose and galactose as</w:t>
      </w:r>
      <w:r>
        <w:rPr>
          <w:spacing w:val="-7"/>
          <w:sz w:val="24"/>
        </w:rPr>
        <w:t xml:space="preserve"> </w:t>
      </w:r>
      <w:r>
        <w:rPr>
          <w:sz w:val="24"/>
        </w:rPr>
        <w:t>monomers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linked molecules of orthophosphoric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macroergic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4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α-</w:t>
      </w:r>
      <w:proofErr w:type="spellStart"/>
      <w:r>
        <w:rPr>
          <w:sz w:val="24"/>
        </w:rPr>
        <w:t>glycosidic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bonds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Partial hydrolysis of starch by amylase</w:t>
      </w:r>
      <w:r>
        <w:rPr>
          <w:spacing w:val="-9"/>
        </w:rPr>
        <w:t xml:space="preserve"> </w:t>
      </w:r>
      <w:r>
        <w:t>generates: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product that is absorbed in the human small</w:t>
      </w:r>
      <w:r>
        <w:rPr>
          <w:spacing w:val="-9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dextrins</w:t>
      </w:r>
      <w:proofErr w:type="spellEnd"/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substance that is physiologically present in human</w:t>
      </w:r>
      <w:r>
        <w:rPr>
          <w:spacing w:val="-16"/>
          <w:sz w:val="24"/>
        </w:rPr>
        <w:t xml:space="preserve"> </w:t>
      </w:r>
      <w:r>
        <w:rPr>
          <w:sz w:val="24"/>
        </w:rPr>
        <w:t>blood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54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compound that belongs to</w:t>
      </w:r>
      <w:r>
        <w:rPr>
          <w:spacing w:val="-8"/>
          <w:sz w:val="24"/>
        </w:rPr>
        <w:t xml:space="preserve"> </w:t>
      </w:r>
      <w:r>
        <w:rPr>
          <w:sz w:val="24"/>
        </w:rPr>
        <w:t>oligosaccharides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branched structure has a molecule</w:t>
      </w:r>
      <w:r>
        <w:rPr>
          <w:spacing w:val="-6"/>
        </w:rPr>
        <w:t xml:space="preserve"> </w:t>
      </w:r>
      <w:r>
        <w:t>of: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cellulose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amylopectin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maltose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lactose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arabinose</w:t>
      </w:r>
    </w:p>
    <w:p w:rsidR="00864C38" w:rsidRDefault="00B31DBF" w:rsidP="004D2E59">
      <w:pPr>
        <w:pStyle w:val="ListParagraph"/>
        <w:numPr>
          <w:ilvl w:val="0"/>
          <w:numId w:val="54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ethanolamine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1,6-glycosidic</w:t>
      </w:r>
      <w:r>
        <w:rPr>
          <w:spacing w:val="-2"/>
        </w:rPr>
        <w:t xml:space="preserve"> </w:t>
      </w:r>
      <w:r>
        <w:t>bond: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formed by the condensation</w:t>
      </w:r>
      <w:r>
        <w:rPr>
          <w:spacing w:val="-8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peptide</w:t>
      </w:r>
      <w:r>
        <w:rPr>
          <w:spacing w:val="-6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enables a branched structure of</w:t>
      </w:r>
      <w:r>
        <w:rPr>
          <w:spacing w:val="-5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present in the molecule of</w:t>
      </w:r>
      <w:r>
        <w:rPr>
          <w:spacing w:val="-9"/>
          <w:sz w:val="24"/>
        </w:rPr>
        <w:t xml:space="preserve"> </w:t>
      </w:r>
      <w:r>
        <w:rPr>
          <w:sz w:val="24"/>
        </w:rPr>
        <w:t>amylose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cleaved by the enzyme</w:t>
      </w:r>
      <w:r>
        <w:rPr>
          <w:spacing w:val="-10"/>
          <w:sz w:val="24"/>
        </w:rPr>
        <w:t xml:space="preserve"> </w:t>
      </w:r>
      <w:r>
        <w:rPr>
          <w:sz w:val="24"/>
        </w:rPr>
        <w:t>maltase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cleaved by a hydrolytic enzyme formed in the small</w:t>
      </w:r>
      <w:r>
        <w:rPr>
          <w:spacing w:val="-17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present in the molecule of</w:t>
      </w:r>
      <w:r>
        <w:rPr>
          <w:spacing w:val="-9"/>
          <w:sz w:val="24"/>
        </w:rPr>
        <w:t xml:space="preserve"> </w:t>
      </w:r>
      <w:r>
        <w:rPr>
          <w:sz w:val="24"/>
        </w:rPr>
        <w:t>fructose</w:t>
      </w:r>
    </w:p>
    <w:p w:rsidR="00864C38" w:rsidRDefault="00B31DBF" w:rsidP="004D2E59">
      <w:pPr>
        <w:pStyle w:val="ListParagraph"/>
        <w:numPr>
          <w:ilvl w:val="0"/>
          <w:numId w:val="55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present in the molecule of</w:t>
      </w:r>
      <w:r>
        <w:rPr>
          <w:spacing w:val="-9"/>
          <w:sz w:val="24"/>
        </w:rPr>
        <w:t xml:space="preserve"> </w:t>
      </w:r>
      <w:r>
        <w:rPr>
          <w:sz w:val="24"/>
        </w:rPr>
        <w:t>glycogen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proofErr w:type="spellStart"/>
      <w:r>
        <w:t>Non essential</w:t>
      </w:r>
      <w:proofErr w:type="spellEnd"/>
      <w:r>
        <w:t xml:space="preserve"> amino</w:t>
      </w:r>
      <w:r>
        <w:rPr>
          <w:spacing w:val="-4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organism can synthesize from oxo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formed by the transamination from pyruvate and also</w:t>
      </w:r>
      <w:r>
        <w:rPr>
          <w:spacing w:val="-21"/>
          <w:sz w:val="24"/>
        </w:rPr>
        <w:t xml:space="preserve"> </w:t>
      </w:r>
      <w:r>
        <w:rPr>
          <w:sz w:val="24"/>
        </w:rPr>
        <w:t>oxaloacetate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must be taken by</w:t>
      </w:r>
      <w:r>
        <w:rPr>
          <w:spacing w:val="-9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aspartic acid and glutamic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dispensable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are also taken by</w:t>
      </w:r>
      <w:r>
        <w:rPr>
          <w:spacing w:val="-8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also acidic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5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tryptophan and</w:t>
      </w:r>
      <w:r>
        <w:rPr>
          <w:spacing w:val="-5"/>
          <w:sz w:val="24"/>
        </w:rPr>
        <w:t xml:space="preserve"> </w:t>
      </w:r>
      <w:r>
        <w:rPr>
          <w:sz w:val="24"/>
        </w:rPr>
        <w:t>phenylalanine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Amino acid with an aromatic ring</w:t>
      </w:r>
      <w:r>
        <w:rPr>
          <w:spacing w:val="-7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phenylalanine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 amino acid present only in peptides and not in</w:t>
      </w:r>
      <w:r>
        <w:rPr>
          <w:spacing w:val="-15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valine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tyrosine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2-amino-3-phenylpropanoic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glutamic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amino acid which contains the benzene ring on beta-carbon of</w:t>
      </w:r>
      <w:r>
        <w:rPr>
          <w:spacing w:val="-16"/>
          <w:sz w:val="24"/>
        </w:rPr>
        <w:t xml:space="preserve"> </w:t>
      </w: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55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glutamic acid and its amide –</w:t>
      </w:r>
      <w:r>
        <w:rPr>
          <w:spacing w:val="-8"/>
          <w:sz w:val="24"/>
        </w:rPr>
        <w:t xml:space="preserve"> </w:t>
      </w:r>
      <w:r>
        <w:rPr>
          <w:sz w:val="24"/>
        </w:rPr>
        <w:t>glutamine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Acidic amino</w:t>
      </w:r>
      <w:r>
        <w:rPr>
          <w:spacing w:val="-3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contain two amino groups in the</w:t>
      </w:r>
      <w:r>
        <w:rPr>
          <w:spacing w:val="-4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aspartic and glutamic acid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contain two carboxyl groups in the</w:t>
      </w:r>
      <w:r>
        <w:rPr>
          <w:spacing w:val="-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17"/>
        </w:tabs>
        <w:spacing w:before="8" w:after="0" w:line="232" w:lineRule="auto"/>
        <w:ind w:left="416" w:hanging="260"/>
        <w:rPr>
          <w:sz w:val="24"/>
        </w:rPr>
      </w:pPr>
      <w:r>
        <w:rPr>
          <w:sz w:val="24"/>
        </w:rPr>
        <w:t>in addition to carboxyl groups they also contain one -NH</w:t>
      </w:r>
      <w:r>
        <w:rPr>
          <w:position w:val="-7"/>
          <w:sz w:val="16"/>
        </w:rPr>
        <w:t>2</w:t>
      </w:r>
      <w:r>
        <w:rPr>
          <w:spacing w:val="13"/>
          <w:position w:val="-7"/>
          <w:sz w:val="16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pH of their aqueous solution is higher than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pH of their aqueous solution is less than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in the organism they form corresponding</w:t>
      </w:r>
      <w:r>
        <w:rPr>
          <w:spacing w:val="-12"/>
          <w:sz w:val="24"/>
        </w:rPr>
        <w:t xml:space="preserve"> </w:t>
      </w:r>
      <w:r>
        <w:rPr>
          <w:sz w:val="24"/>
        </w:rPr>
        <w:t>amides</w:t>
      </w:r>
    </w:p>
    <w:p w:rsidR="00864C38" w:rsidRDefault="00B31DBF" w:rsidP="004D2E59">
      <w:pPr>
        <w:pStyle w:val="ListParagraph"/>
        <w:numPr>
          <w:ilvl w:val="0"/>
          <w:numId w:val="55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contain two -COOH groups and one amino group in the</w:t>
      </w:r>
      <w:r>
        <w:rPr>
          <w:spacing w:val="-13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Basic amino</w:t>
      </w:r>
      <w:r>
        <w:rPr>
          <w:spacing w:val="-3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may bind a proton from the</w:t>
      </w:r>
      <w:r>
        <w:rPr>
          <w:spacing w:val="-12"/>
          <w:sz w:val="24"/>
        </w:rPr>
        <w:t xml:space="preserve"> </w:t>
      </w:r>
      <w:r>
        <w:rPr>
          <w:sz w:val="24"/>
        </w:rPr>
        <w:t>environment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 the -SH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are aspartic and glutamic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17"/>
        </w:tabs>
        <w:spacing w:before="6" w:after="0" w:line="235" w:lineRule="auto"/>
        <w:ind w:left="416" w:hanging="260"/>
        <w:rPr>
          <w:sz w:val="24"/>
        </w:rPr>
      </w:pPr>
      <w:r>
        <w:rPr>
          <w:sz w:val="24"/>
        </w:rPr>
        <w:t>contain, e.g. one carboxy group and two -NH</w:t>
      </w:r>
      <w:r>
        <w:rPr>
          <w:position w:val="-7"/>
          <w:sz w:val="16"/>
        </w:rPr>
        <w:t>2</w:t>
      </w:r>
      <w:r>
        <w:rPr>
          <w:spacing w:val="15"/>
          <w:position w:val="-7"/>
          <w:sz w:val="16"/>
        </w:rPr>
        <w:t xml:space="preserve"> </w:t>
      </w:r>
      <w:r>
        <w:rPr>
          <w:sz w:val="24"/>
        </w:rPr>
        <w:t>groups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include lysine which is an essential amino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serine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are predominantly found in nucleoprotein forming</w:t>
      </w:r>
      <w:r>
        <w:rPr>
          <w:spacing w:val="-15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5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predominantly present in</w:t>
      </w:r>
      <w:r>
        <w:rPr>
          <w:spacing w:val="-10"/>
          <w:sz w:val="24"/>
        </w:rPr>
        <w:t xml:space="preserve"> </w:t>
      </w:r>
      <w:r>
        <w:rPr>
          <w:sz w:val="24"/>
        </w:rPr>
        <w:t>histones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Amino acid in this</w:t>
      </w:r>
      <w:r>
        <w:rPr>
          <w:spacing w:val="-4"/>
        </w:rPr>
        <w:t xml:space="preserve"> </w:t>
      </w:r>
      <w:r>
        <w:t>form:</w:t>
      </w:r>
      <w:r w:rsidR="00DE4F5C" w:rsidRPr="00DE4F5C">
        <w:rPr>
          <w:noProof/>
        </w:rPr>
        <w:t xml:space="preserve"> </w:t>
      </w:r>
      <w:r w:rsidR="00DE4F5C">
        <w:rPr>
          <w:noProof/>
        </w:rPr>
        <w:drawing>
          <wp:inline distT="0" distB="0" distL="0" distR="0" wp14:anchorId="1EF53622" wp14:editId="61246025">
            <wp:extent cx="1390476" cy="495238"/>
            <wp:effectExtent l="0" t="0" r="635" b="635"/>
            <wp:docPr id="2149" name="Picture 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  <w:rPr>
          <w:b/>
          <w:sz w:val="27"/>
        </w:rPr>
      </w:pP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may have dissociated functional groups in an aqueous solution as shown in this</w:t>
      </w:r>
      <w:r>
        <w:rPr>
          <w:spacing w:val="-39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zwitterion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shows no total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17"/>
        </w:tabs>
        <w:spacing w:after="0" w:line="240" w:lineRule="auto"/>
        <w:ind w:left="437" w:right="336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electric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4"/>
          <w:sz w:val="24"/>
        </w:rPr>
        <w:t xml:space="preserve"> </w:t>
      </w:r>
      <w:r>
        <w:rPr>
          <w:sz w:val="24"/>
        </w:rPr>
        <w:t>half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cathode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half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molecules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 anode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03"/>
        </w:tabs>
        <w:spacing w:after="0" w:line="275" w:lineRule="exact"/>
        <w:ind w:hanging="246"/>
        <w:rPr>
          <w:sz w:val="24"/>
        </w:rPr>
      </w:pPr>
      <w:r>
        <w:rPr>
          <w:sz w:val="24"/>
        </w:rPr>
        <w:t>does not move in the electric field of the direct</w:t>
      </w:r>
      <w:r>
        <w:rPr>
          <w:spacing w:val="-12"/>
          <w:sz w:val="24"/>
        </w:rPr>
        <w:t xml:space="preserve"> </w:t>
      </w:r>
      <w:r>
        <w:rPr>
          <w:sz w:val="24"/>
        </w:rPr>
        <w:t>current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an ammonium</w:t>
      </w:r>
      <w:r>
        <w:rPr>
          <w:spacing w:val="-3"/>
          <w:sz w:val="24"/>
        </w:rPr>
        <w:t xml:space="preserve"> </w:t>
      </w:r>
      <w:r>
        <w:rPr>
          <w:sz w:val="24"/>
        </w:rPr>
        <w:t>salt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neutral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5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alanine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736" w:hanging="281"/>
      </w:pPr>
      <w:r>
        <w:t>Which of the</w:t>
      </w:r>
      <w:r>
        <w:rPr>
          <w:spacing w:val="-44"/>
        </w:rPr>
        <w:t xml:space="preserve"> </w:t>
      </w:r>
      <w:r>
        <w:t>following statements about amino acids in proteins of the human organism is</w:t>
      </w:r>
      <w:r>
        <w:rPr>
          <w:spacing w:val="-5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02"/>
        </w:tabs>
        <w:spacing w:after="0" w:line="270" w:lineRule="exact"/>
        <w:rPr>
          <w:sz w:val="24"/>
        </w:rPr>
      </w:pPr>
      <w:r>
        <w:rPr>
          <w:sz w:val="24"/>
        </w:rPr>
        <w:t>after degradation their amino nitrogen occurs in uric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have</w:t>
      </w:r>
      <w:r>
        <w:rPr>
          <w:spacing w:val="-5"/>
          <w:sz w:val="24"/>
        </w:rPr>
        <w:t xml:space="preserve"> </w:t>
      </w:r>
      <w:r>
        <w:rPr>
          <w:sz w:val="24"/>
        </w:rPr>
        <w:t>L-configuration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they have L- or</w:t>
      </w:r>
      <w:r>
        <w:rPr>
          <w:spacing w:val="-6"/>
          <w:sz w:val="24"/>
        </w:rPr>
        <w:t xml:space="preserve"> </w:t>
      </w:r>
      <w:r>
        <w:rPr>
          <w:sz w:val="24"/>
        </w:rPr>
        <w:t>D-configurations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17"/>
        </w:tabs>
        <w:spacing w:before="7" w:after="0" w:line="232" w:lineRule="auto"/>
        <w:ind w:left="416" w:hanging="260"/>
        <w:rPr>
          <w:sz w:val="24"/>
        </w:rPr>
      </w:pPr>
      <w:r>
        <w:rPr>
          <w:sz w:val="24"/>
        </w:rPr>
        <w:lastRenderedPageBreak/>
        <w:t>they have one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bound to the alpha carbon (towards the carboxyl</w:t>
      </w:r>
      <w:r>
        <w:rPr>
          <w:spacing w:val="-4"/>
          <w:sz w:val="24"/>
        </w:rPr>
        <w:t xml:space="preserve"> </w:t>
      </w:r>
      <w:r>
        <w:rPr>
          <w:sz w:val="24"/>
        </w:rPr>
        <w:t>group)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03"/>
        </w:tabs>
        <w:spacing w:after="0" w:line="273" w:lineRule="exact"/>
        <w:ind w:left="402" w:hanging="246"/>
        <w:rPr>
          <w:sz w:val="24"/>
        </w:rPr>
      </w:pPr>
      <w:r>
        <w:rPr>
          <w:sz w:val="24"/>
        </w:rPr>
        <w:t>they also occur in food</w:t>
      </w:r>
      <w:r>
        <w:rPr>
          <w:spacing w:val="-8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376"/>
        </w:tabs>
        <w:spacing w:before="8" w:after="0" w:line="232" w:lineRule="auto"/>
        <w:ind w:left="375" w:hanging="219"/>
        <w:rPr>
          <w:sz w:val="16"/>
        </w:rPr>
      </w:pPr>
      <w:r>
        <w:rPr>
          <w:sz w:val="24"/>
        </w:rPr>
        <w:t>they are synthesized in the human organism from CO</w:t>
      </w:r>
      <w:r>
        <w:rPr>
          <w:position w:val="-7"/>
          <w:sz w:val="16"/>
        </w:rPr>
        <w:t>2</w:t>
      </w:r>
      <w:r>
        <w:rPr>
          <w:sz w:val="24"/>
        </w:rPr>
        <w:t>, H</w:t>
      </w:r>
      <w:r>
        <w:rPr>
          <w:position w:val="-7"/>
          <w:sz w:val="16"/>
        </w:rPr>
        <w:t>2</w:t>
      </w:r>
      <w:r>
        <w:rPr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z w:val="24"/>
        </w:rPr>
        <w:t>NH</w:t>
      </w:r>
      <w:r>
        <w:rPr>
          <w:position w:val="-7"/>
          <w:sz w:val="16"/>
        </w:rPr>
        <w:t>3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urea is formed as a waste product during their</w:t>
      </w:r>
      <w:r>
        <w:rPr>
          <w:spacing w:val="-11"/>
          <w:sz w:val="24"/>
        </w:rPr>
        <w:t xml:space="preserve"> </w:t>
      </w:r>
      <w:r>
        <w:rPr>
          <w:sz w:val="24"/>
        </w:rPr>
        <w:t>degradation</w:t>
      </w:r>
    </w:p>
    <w:p w:rsidR="00864C38" w:rsidRDefault="00B31DBF" w:rsidP="004D2E59">
      <w:pPr>
        <w:pStyle w:val="ListParagraph"/>
        <w:numPr>
          <w:ilvl w:val="0"/>
          <w:numId w:val="556"/>
        </w:numPr>
        <w:tabs>
          <w:tab w:val="left" w:pos="417"/>
        </w:tabs>
        <w:spacing w:before="4" w:after="0" w:line="240" w:lineRule="auto"/>
        <w:ind w:left="416" w:hanging="260"/>
        <w:rPr>
          <w:sz w:val="24"/>
        </w:rPr>
      </w:pPr>
      <w:r>
        <w:rPr>
          <w:sz w:val="24"/>
        </w:rPr>
        <w:t>they contain only -NH</w:t>
      </w:r>
      <w:r>
        <w:rPr>
          <w:position w:val="-7"/>
          <w:sz w:val="16"/>
        </w:rPr>
        <w:t xml:space="preserve">2 </w:t>
      </w:r>
      <w:r>
        <w:rPr>
          <w:sz w:val="24"/>
        </w:rPr>
        <w:t>and -COOH functional</w:t>
      </w:r>
      <w:r>
        <w:rPr>
          <w:spacing w:val="-30"/>
          <w:sz w:val="24"/>
        </w:rPr>
        <w:t xml:space="preserve"> </w:t>
      </w:r>
      <w:r>
        <w:rPr>
          <w:sz w:val="24"/>
        </w:rPr>
        <w:t>groups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 w:line="276" w:lineRule="exact"/>
      </w:pPr>
      <w:r>
        <w:lastRenderedPageBreak/>
        <w:t>An amide</w:t>
      </w:r>
      <w:r>
        <w:rPr>
          <w:spacing w:val="-3"/>
        </w:rPr>
        <w:t xml:space="preserve"> </w:t>
      </w:r>
      <w:r>
        <w:t>group: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03"/>
        </w:tabs>
        <w:spacing w:before="2" w:after="0" w:line="235" w:lineRule="auto"/>
        <w:ind w:hanging="246"/>
        <w:rPr>
          <w:sz w:val="24"/>
        </w:rPr>
      </w:pPr>
      <w:r>
        <w:rPr>
          <w:sz w:val="24"/>
        </w:rPr>
        <w:t>is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bound to a carbon in the amino acid</w:t>
      </w:r>
      <w:r>
        <w:rPr>
          <w:spacing w:val="-32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occurs in amino acids of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has a strongly acidic</w:t>
      </w:r>
      <w:r>
        <w:rPr>
          <w:spacing w:val="-8"/>
          <w:sz w:val="24"/>
        </w:rPr>
        <w:t xml:space="preserve"> </w:t>
      </w:r>
      <w:r>
        <w:rPr>
          <w:sz w:val="24"/>
        </w:rPr>
        <w:t>character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of an amino acid releases the proton into the</w:t>
      </w:r>
      <w:r>
        <w:rPr>
          <w:spacing w:val="-14"/>
          <w:sz w:val="24"/>
        </w:rPr>
        <w:t xml:space="preserve"> </w:t>
      </w:r>
      <w:r>
        <w:rPr>
          <w:sz w:val="24"/>
        </w:rPr>
        <w:t>solution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may bind a proton from the solution more strongly than the amino</w:t>
      </w:r>
      <w:r>
        <w:rPr>
          <w:spacing w:val="-25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376"/>
        </w:tabs>
        <w:spacing w:after="0" w:line="240" w:lineRule="auto"/>
        <w:ind w:left="437" w:right="945" w:hanging="281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molecules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amino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alpha</w:t>
      </w:r>
      <w:r>
        <w:rPr>
          <w:spacing w:val="-5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involved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 peptide</w:t>
      </w:r>
      <w:r>
        <w:rPr>
          <w:spacing w:val="-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occurs in</w:t>
      </w:r>
      <w:r>
        <w:rPr>
          <w:spacing w:val="-1"/>
          <w:sz w:val="24"/>
        </w:rPr>
        <w:t xml:space="preserve"> </w:t>
      </w:r>
      <w:r>
        <w:rPr>
          <w:sz w:val="24"/>
        </w:rPr>
        <w:t>glutamine</w:t>
      </w:r>
    </w:p>
    <w:p w:rsidR="00864C38" w:rsidRDefault="00B31DBF" w:rsidP="004D2E59">
      <w:pPr>
        <w:pStyle w:val="ListParagraph"/>
        <w:numPr>
          <w:ilvl w:val="0"/>
          <w:numId w:val="557"/>
        </w:numPr>
        <w:tabs>
          <w:tab w:val="left" w:pos="417"/>
        </w:tabs>
        <w:spacing w:before="6" w:after="0" w:line="240" w:lineRule="auto"/>
        <w:ind w:left="416" w:hanging="260"/>
        <w:rPr>
          <w:sz w:val="24"/>
        </w:rPr>
      </w:pPr>
      <w:r>
        <w:rPr>
          <w:sz w:val="24"/>
        </w:rPr>
        <w:t>in basic building units of proteins is bound directly to the carbon</w:t>
      </w:r>
      <w:r>
        <w:rPr>
          <w:spacing w:val="-24"/>
          <w:sz w:val="24"/>
        </w:rPr>
        <w:t xml:space="preserve"> </w:t>
      </w:r>
      <w:r>
        <w:rPr>
          <w:sz w:val="24"/>
        </w:rPr>
        <w:t>chain</w:t>
      </w:r>
      <w:r w:rsidR="00DE4F5C">
        <w:rPr>
          <w:sz w:val="24"/>
        </w:rPr>
        <w:t xml:space="preserve"> </w:t>
      </w:r>
      <w:r w:rsidR="00DE4F5C">
        <w:rPr>
          <w:noProof/>
        </w:rPr>
        <w:drawing>
          <wp:inline distT="0" distB="0" distL="0" distR="0" wp14:anchorId="7AF7E0C2" wp14:editId="08080DEE">
            <wp:extent cx="742857" cy="504762"/>
            <wp:effectExtent l="0" t="0" r="635" b="0"/>
            <wp:docPr id="2150" name="Picture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line="240" w:lineRule="auto"/>
        <w:ind w:left="0" w:firstLine="0"/>
        <w:rPr>
          <w:sz w:val="20"/>
        </w:rPr>
      </w:pPr>
    </w:p>
    <w:p w:rsidR="00864C38" w:rsidRDefault="00864C38">
      <w:pPr>
        <w:pStyle w:val="BodyText"/>
        <w:spacing w:before="7" w:line="240" w:lineRule="auto"/>
        <w:ind w:left="0" w:firstLine="0"/>
        <w:rPr>
          <w:sz w:val="21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90" w:after="0"/>
      </w:pPr>
      <w:r>
        <w:t>Essential amino</w:t>
      </w:r>
      <w:r>
        <w:rPr>
          <w:spacing w:val="-2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may be synthesized by the organism from oxo acids by the</w:t>
      </w:r>
      <w:r>
        <w:rPr>
          <w:spacing w:val="-25"/>
          <w:sz w:val="24"/>
        </w:rPr>
        <w:t xml:space="preserve"> </w:t>
      </w:r>
      <w:r>
        <w:rPr>
          <w:sz w:val="24"/>
        </w:rPr>
        <w:t>transamination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indispensable amino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must be present in</w:t>
      </w:r>
      <w:r>
        <w:rPr>
          <w:spacing w:val="-13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glycine and</w:t>
      </w:r>
      <w:r>
        <w:rPr>
          <w:spacing w:val="-15"/>
          <w:sz w:val="24"/>
        </w:rPr>
        <w:t xml:space="preserve"> </w:t>
      </w: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03"/>
        </w:tabs>
        <w:spacing w:before="7" w:after="0" w:line="232" w:lineRule="auto"/>
        <w:ind w:hanging="246"/>
        <w:rPr>
          <w:sz w:val="24"/>
        </w:rPr>
      </w:pPr>
      <w:r>
        <w:rPr>
          <w:sz w:val="24"/>
        </w:rPr>
        <w:t>contain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in the</w:t>
      </w:r>
      <w:r>
        <w:rPr>
          <w:spacing w:val="-23"/>
          <w:sz w:val="24"/>
        </w:rPr>
        <w:t xml:space="preserve"> </w:t>
      </w:r>
      <w:r>
        <w:rPr>
          <w:sz w:val="24"/>
        </w:rPr>
        <w:t>beta-position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376"/>
        </w:tabs>
        <w:spacing w:after="0" w:line="273" w:lineRule="exact"/>
        <w:ind w:left="375" w:hanging="219"/>
        <w:rPr>
          <w:sz w:val="24"/>
        </w:rPr>
      </w:pPr>
      <w:r>
        <w:rPr>
          <w:sz w:val="24"/>
        </w:rPr>
        <w:t>are, e.g. lysine and</w:t>
      </w:r>
      <w:r>
        <w:rPr>
          <w:spacing w:val="-5"/>
          <w:sz w:val="24"/>
        </w:rPr>
        <w:t xml:space="preserve"> </w:t>
      </w:r>
      <w:r>
        <w:rPr>
          <w:sz w:val="24"/>
        </w:rPr>
        <w:t>tryptophan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 the alpha-amino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5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occur in the organism free as well as bound in</w:t>
      </w:r>
      <w:r>
        <w:rPr>
          <w:spacing w:val="-9"/>
          <w:sz w:val="24"/>
        </w:rPr>
        <w:t xml:space="preserve"> </w:t>
      </w:r>
      <w:r>
        <w:rPr>
          <w:sz w:val="24"/>
        </w:rPr>
        <w:t>proteins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Which of the following amino acids contains the -OH group in </w:t>
      </w:r>
      <w:r>
        <w:rPr>
          <w:spacing w:val="-2"/>
        </w:rPr>
        <w:t>the</w:t>
      </w:r>
      <w:r>
        <w:rPr>
          <w:spacing w:val="-21"/>
        </w:rPr>
        <w:t xml:space="preserve"> </w:t>
      </w:r>
      <w:r>
        <w:t>molecule: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ethanolamine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serine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methionine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threonine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phenylalanine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choline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proline</w:t>
      </w:r>
    </w:p>
    <w:p w:rsidR="00864C38" w:rsidRDefault="00B31DBF" w:rsidP="004D2E59">
      <w:pPr>
        <w:pStyle w:val="ListParagraph"/>
        <w:numPr>
          <w:ilvl w:val="0"/>
          <w:numId w:val="55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tyrosine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32" w:after="0"/>
      </w:pPr>
      <w:r>
        <w:t>2-aminosuccinic acid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aspartic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amino acid which does not occur in</w:t>
      </w:r>
      <w:r>
        <w:rPr>
          <w:spacing w:val="-6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amino acid with two carboxyl groups in the</w:t>
      </w:r>
      <w:r>
        <w:rPr>
          <w:spacing w:val="-1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03"/>
        </w:tabs>
        <w:spacing w:before="24" w:after="0" w:line="240" w:lineRule="auto"/>
        <w:rPr>
          <w:sz w:val="24"/>
        </w:rPr>
      </w:pPr>
      <w:r>
        <w:rPr>
          <w:sz w:val="24"/>
        </w:rPr>
        <w:t>a compound of the</w:t>
      </w:r>
      <w:r>
        <w:rPr>
          <w:spacing w:val="-7"/>
          <w:sz w:val="24"/>
        </w:rPr>
        <w:t xml:space="preserve"> </w:t>
      </w:r>
      <w:r>
        <w:rPr>
          <w:sz w:val="24"/>
        </w:rPr>
        <w:t>formula</w:t>
      </w:r>
      <w:r w:rsidR="00DE4F5C">
        <w:rPr>
          <w:sz w:val="24"/>
        </w:rPr>
        <w:t xml:space="preserve"> </w:t>
      </w:r>
      <w:r w:rsidR="00DE4F5C">
        <w:rPr>
          <w:noProof/>
        </w:rPr>
        <w:drawing>
          <wp:inline distT="0" distB="0" distL="0" distR="0" wp14:anchorId="2F866B1B" wp14:editId="532958FD">
            <wp:extent cx="1952381" cy="504762"/>
            <wp:effectExtent l="0" t="0" r="0" b="0"/>
            <wp:docPr id="2151" name="Picture 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3"/>
        </w:rPr>
      </w:pP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376"/>
        </w:tabs>
        <w:spacing w:before="89" w:after="0" w:line="276" w:lineRule="exact"/>
        <w:rPr>
          <w:sz w:val="24"/>
        </w:rPr>
      </w:pPr>
      <w:r>
        <w:rPr>
          <w:sz w:val="24"/>
        </w:rPr>
        <w:t>an acidic amino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16"/>
        </w:tabs>
        <w:spacing w:after="0" w:line="276" w:lineRule="exact"/>
        <w:rPr>
          <w:sz w:val="24"/>
        </w:rPr>
      </w:pPr>
      <w:r>
        <w:rPr>
          <w:sz w:val="24"/>
        </w:rPr>
        <w:t>a compound with one more carbon than glutamic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49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 xml:space="preserve">a </w:t>
      </w:r>
      <w:proofErr w:type="gramStart"/>
      <w:r>
        <w:rPr>
          <w:sz w:val="24"/>
        </w:rPr>
        <w:t>four carbon</w:t>
      </w:r>
      <w:proofErr w:type="gramEnd"/>
      <w:r>
        <w:rPr>
          <w:sz w:val="24"/>
        </w:rPr>
        <w:t xml:space="preserve">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0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2-aminopropanoic acid</w:t>
      </w:r>
      <w:r>
        <w:rPr>
          <w:spacing w:val="-5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750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750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glycine</w:t>
      </w:r>
    </w:p>
    <w:p w:rsidR="00864C38" w:rsidRDefault="00B31DBF" w:rsidP="004D2E59">
      <w:pPr>
        <w:pStyle w:val="ListParagraph"/>
        <w:numPr>
          <w:ilvl w:val="0"/>
          <w:numId w:val="750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lastRenderedPageBreak/>
        <w:t>an amino acid with one chiral carbon atom in the</w:t>
      </w:r>
      <w:r>
        <w:rPr>
          <w:spacing w:val="-13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750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 neutral amino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DE4F5C" w:rsidRDefault="00B31DBF" w:rsidP="004D2E59">
      <w:pPr>
        <w:pStyle w:val="ListParagraph"/>
        <w:numPr>
          <w:ilvl w:val="0"/>
          <w:numId w:val="750"/>
        </w:numPr>
        <w:tabs>
          <w:tab w:val="left" w:pos="403"/>
        </w:tabs>
        <w:spacing w:after="0" w:line="261" w:lineRule="auto"/>
        <w:ind w:right="2359"/>
        <w:rPr>
          <w:sz w:val="24"/>
        </w:rPr>
      </w:pPr>
      <w:r>
        <w:rPr>
          <w:sz w:val="24"/>
        </w:rPr>
        <w:t>a part of proteins and in the human organism occurs as L-amino</w:t>
      </w:r>
      <w:r>
        <w:rPr>
          <w:spacing w:val="-36"/>
          <w:sz w:val="24"/>
        </w:rPr>
        <w:t xml:space="preserve"> </w:t>
      </w:r>
      <w:r>
        <w:rPr>
          <w:sz w:val="24"/>
        </w:rPr>
        <w:t xml:space="preserve">acid </w:t>
      </w:r>
    </w:p>
    <w:p w:rsidR="00864C38" w:rsidRDefault="00DE4F5C" w:rsidP="004D2E59">
      <w:pPr>
        <w:pStyle w:val="ListParagraph"/>
        <w:numPr>
          <w:ilvl w:val="0"/>
          <w:numId w:val="750"/>
        </w:numPr>
        <w:tabs>
          <w:tab w:val="left" w:pos="403"/>
        </w:tabs>
        <w:spacing w:after="0" w:line="261" w:lineRule="auto"/>
        <w:ind w:right="2359"/>
        <w:rPr>
          <w:sz w:val="24"/>
        </w:rPr>
      </w:pPr>
      <w:r>
        <w:rPr>
          <w:noProof/>
        </w:rPr>
        <w:drawing>
          <wp:inline distT="0" distB="0" distL="0" distR="0" wp14:anchorId="6BBA94CB" wp14:editId="2873BEE0">
            <wp:extent cx="1361905" cy="485714"/>
            <wp:effectExtent l="0" t="0" r="0" b="0"/>
            <wp:docPr id="2152" name="Picture 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1" w:line="240" w:lineRule="auto"/>
        <w:ind w:left="0" w:firstLine="0"/>
        <w:rPr>
          <w:sz w:val="21"/>
        </w:rPr>
      </w:pPr>
    </w:p>
    <w:p w:rsidR="00864C38" w:rsidRDefault="00B31DBF" w:rsidP="004D2E59">
      <w:pPr>
        <w:pStyle w:val="ListParagraph"/>
        <w:numPr>
          <w:ilvl w:val="0"/>
          <w:numId w:val="750"/>
        </w:numPr>
        <w:tabs>
          <w:tab w:val="left" w:pos="415"/>
        </w:tabs>
        <w:spacing w:before="90" w:after="0" w:line="276" w:lineRule="exact"/>
        <w:rPr>
          <w:sz w:val="24"/>
        </w:rPr>
      </w:pPr>
      <w:r>
        <w:rPr>
          <w:sz w:val="24"/>
        </w:rPr>
        <w:t>present in humans in the form of D-amino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50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an amino acid without chiral carbon in the</w:t>
      </w:r>
      <w:r>
        <w:rPr>
          <w:spacing w:val="-9"/>
          <w:sz w:val="24"/>
        </w:rPr>
        <w:t xml:space="preserve"> </w:t>
      </w:r>
      <w:r>
        <w:rPr>
          <w:sz w:val="24"/>
        </w:rPr>
        <w:t>molecule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78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64" w:after="0" w:line="232" w:lineRule="auto"/>
      </w:pPr>
      <w:r>
        <w:lastRenderedPageBreak/>
        <w:t>CH</w:t>
      </w:r>
      <w:r>
        <w:rPr>
          <w:position w:val="-7"/>
          <w:sz w:val="16"/>
        </w:rPr>
        <w:t>3</w:t>
      </w:r>
      <w:r>
        <w:t>-CH(NH</w:t>
      </w:r>
      <w:r>
        <w:rPr>
          <w:position w:val="-7"/>
          <w:sz w:val="16"/>
        </w:rPr>
        <w:t>2</w:t>
      </w:r>
      <w:r>
        <w:t>)-COOH: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is an alpha-amino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is formed by transamination of pyruvic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is a neutral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glycine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is a basic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15"/>
        </w:tabs>
        <w:spacing w:before="23" w:after="0" w:line="240" w:lineRule="auto"/>
        <w:rPr>
          <w:sz w:val="24"/>
        </w:rPr>
      </w:pPr>
      <w:r>
        <w:rPr>
          <w:sz w:val="24"/>
        </w:rPr>
        <w:t>in proteins can be substituted by the</w:t>
      </w:r>
      <w:r>
        <w:rPr>
          <w:spacing w:val="-14"/>
          <w:sz w:val="24"/>
        </w:rPr>
        <w:t xml:space="preserve"> </w:t>
      </w:r>
      <w:r>
        <w:rPr>
          <w:sz w:val="24"/>
        </w:rPr>
        <w:t>compound</w:t>
      </w:r>
      <w:r w:rsidR="00DE4F5C">
        <w:rPr>
          <w:sz w:val="24"/>
        </w:rPr>
        <w:t xml:space="preserve"> </w:t>
      </w:r>
      <w:r w:rsidR="00DE4F5C">
        <w:rPr>
          <w:noProof/>
        </w:rPr>
        <w:drawing>
          <wp:inline distT="0" distB="0" distL="0" distR="0" wp14:anchorId="3420309F" wp14:editId="68538034">
            <wp:extent cx="1400000" cy="466667"/>
            <wp:effectExtent l="0" t="0" r="0" b="0"/>
            <wp:docPr id="2153" name="Picture 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3"/>
        </w:rPr>
      </w:pPr>
    </w:p>
    <w:p w:rsidR="00864C38" w:rsidRDefault="00B31DBF" w:rsidP="004D2E59">
      <w:pPr>
        <w:pStyle w:val="ListParagraph"/>
        <w:numPr>
          <w:ilvl w:val="0"/>
          <w:numId w:val="751"/>
        </w:numPr>
        <w:tabs>
          <w:tab w:val="left" w:pos="417"/>
        </w:tabs>
        <w:spacing w:before="90" w:after="0" w:line="240" w:lineRule="auto"/>
        <w:rPr>
          <w:sz w:val="24"/>
        </w:rPr>
      </w:pPr>
      <w:r>
        <w:rPr>
          <w:sz w:val="24"/>
        </w:rPr>
        <w:t xml:space="preserve">in a solution at pH = </w:t>
      </w:r>
      <w:proofErr w:type="spellStart"/>
      <w:r>
        <w:rPr>
          <w:sz w:val="24"/>
        </w:rPr>
        <w:t>p</w:t>
      </w:r>
      <w:r w:rsidR="00DE4F5C">
        <w:rPr>
          <w:sz w:val="24"/>
        </w:rPr>
        <w:t>I</w:t>
      </w:r>
      <w:proofErr w:type="spellEnd"/>
      <w:r>
        <w:rPr>
          <w:sz w:val="24"/>
        </w:rPr>
        <w:t xml:space="preserve"> is in the form of</w:t>
      </w:r>
      <w:r>
        <w:rPr>
          <w:spacing w:val="-18"/>
          <w:sz w:val="24"/>
        </w:rPr>
        <w:t xml:space="preserve"> </w:t>
      </w:r>
      <w:r>
        <w:rPr>
          <w:sz w:val="24"/>
        </w:rPr>
        <w:t>zwitterion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2-amino-3-phenylpropanoic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03"/>
        </w:tabs>
        <w:spacing w:before="3" w:after="0" w:line="232" w:lineRule="auto"/>
        <w:rPr>
          <w:sz w:val="24"/>
        </w:rPr>
      </w:pPr>
      <w:r>
        <w:rPr>
          <w:sz w:val="24"/>
        </w:rPr>
        <w:t>contains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at the beta position from the -COOH</w:t>
      </w:r>
      <w:r>
        <w:rPr>
          <w:spacing w:val="-31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17"/>
        </w:tabs>
        <w:spacing w:after="0" w:line="273" w:lineRule="exact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phenylalanine</w:t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contains the benzene</w:t>
      </w:r>
      <w:r>
        <w:rPr>
          <w:spacing w:val="-5"/>
          <w:sz w:val="24"/>
        </w:rPr>
        <w:t xml:space="preserve"> </w:t>
      </w:r>
      <w:r>
        <w:rPr>
          <w:sz w:val="24"/>
        </w:rPr>
        <w:t>ring</w:t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17"/>
        </w:tabs>
        <w:spacing w:before="1" w:after="0" w:line="276" w:lineRule="exact"/>
        <w:rPr>
          <w:sz w:val="24"/>
        </w:rPr>
      </w:pPr>
      <w:r>
        <w:rPr>
          <w:sz w:val="24"/>
        </w:rPr>
        <w:t>is a heterocyclic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is an aromatic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is an amino acid from which tyrosine may be formed by the</w:t>
      </w:r>
      <w:r>
        <w:rPr>
          <w:spacing w:val="-23"/>
          <w:sz w:val="24"/>
        </w:rPr>
        <w:t xml:space="preserve"> </w:t>
      </w:r>
      <w:proofErr w:type="gramStart"/>
      <w:r>
        <w:rPr>
          <w:sz w:val="24"/>
        </w:rPr>
        <w:t>hydroxylation</w:t>
      </w:r>
      <w:proofErr w:type="gramEnd"/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15"/>
        </w:tabs>
        <w:spacing w:before="162" w:after="0" w:line="240" w:lineRule="auto"/>
        <w:rPr>
          <w:sz w:val="24"/>
        </w:rPr>
      </w:pPr>
      <w:r>
        <w:rPr>
          <w:sz w:val="24"/>
        </w:rPr>
        <w:t>is a compound of the</w:t>
      </w:r>
      <w:r>
        <w:rPr>
          <w:spacing w:val="-5"/>
          <w:sz w:val="24"/>
        </w:rPr>
        <w:t xml:space="preserve"> </w:t>
      </w:r>
      <w:r>
        <w:rPr>
          <w:sz w:val="24"/>
        </w:rPr>
        <w:t>formula</w:t>
      </w:r>
      <w:r w:rsidR="00DE4F5C">
        <w:rPr>
          <w:sz w:val="24"/>
        </w:rPr>
        <w:t xml:space="preserve"> </w:t>
      </w:r>
      <w:r w:rsidR="00DE4F5C">
        <w:rPr>
          <w:noProof/>
        </w:rPr>
        <w:drawing>
          <wp:inline distT="0" distB="0" distL="0" distR="0" wp14:anchorId="76F86E52" wp14:editId="2BB3F01A">
            <wp:extent cx="2342857" cy="504762"/>
            <wp:effectExtent l="0" t="0" r="635" b="0"/>
            <wp:docPr id="2154" name="Picture 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B31DBF" w:rsidP="004D2E59">
      <w:pPr>
        <w:pStyle w:val="ListParagraph"/>
        <w:numPr>
          <w:ilvl w:val="0"/>
          <w:numId w:val="752"/>
        </w:numPr>
        <w:tabs>
          <w:tab w:val="left" w:pos="417"/>
        </w:tabs>
        <w:spacing w:before="220" w:after="0" w:line="240" w:lineRule="auto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tryptophan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A peptide</w:t>
      </w:r>
      <w:r>
        <w:rPr>
          <w:spacing w:val="-3"/>
        </w:rPr>
        <w:t xml:space="preserve"> </w:t>
      </w:r>
      <w:r>
        <w:t>bond: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does not occur in molecules of amino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present in food components is digested in the digestive tract </w:t>
      </w:r>
      <w:r>
        <w:rPr>
          <w:spacing w:val="2"/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z w:val="24"/>
        </w:rPr>
        <w:t>pepsin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detected by the Fehling</w:t>
      </w:r>
      <w:r>
        <w:rPr>
          <w:spacing w:val="-11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does not occur in</w:t>
      </w:r>
      <w:r>
        <w:rPr>
          <w:spacing w:val="-5"/>
          <w:sz w:val="24"/>
        </w:rPr>
        <w:t xml:space="preserve"> </w:t>
      </w:r>
      <w:r>
        <w:rPr>
          <w:sz w:val="24"/>
        </w:rPr>
        <w:t>dipeptides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connects amino acids in</w:t>
      </w:r>
      <w:r>
        <w:rPr>
          <w:spacing w:val="-5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the bond</w:t>
      </w:r>
      <w:r>
        <w:rPr>
          <w:spacing w:val="-5"/>
          <w:sz w:val="24"/>
        </w:rPr>
        <w:t xml:space="preserve"> </w:t>
      </w:r>
      <w:r>
        <w:rPr>
          <w:sz w:val="24"/>
        </w:rPr>
        <w:t>-CO-NH-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is formed in the process of transcription in the</w:t>
      </w:r>
      <w:r>
        <w:rPr>
          <w:spacing w:val="-11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4D2E59">
      <w:pPr>
        <w:pStyle w:val="ListParagraph"/>
        <w:numPr>
          <w:ilvl w:val="0"/>
          <w:numId w:val="560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>is formed in the process of translation in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proteosynthesis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the peptide bond is</w:t>
      </w:r>
      <w:r>
        <w:rPr>
          <w:spacing w:val="-20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amino acids in dipeptides are connected by this</w:t>
      </w:r>
      <w:r>
        <w:rPr>
          <w:spacing w:val="-1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water is consumed during its</w:t>
      </w:r>
      <w:r>
        <w:rPr>
          <w:spacing w:val="-10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the ionic non-polar</w:t>
      </w:r>
      <w:r>
        <w:rPr>
          <w:spacing w:val="-6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is a strong covalent</w:t>
      </w:r>
      <w:r>
        <w:rPr>
          <w:spacing w:val="-4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energy is required during its</w:t>
      </w:r>
      <w:r>
        <w:rPr>
          <w:spacing w:val="-12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376"/>
        </w:tabs>
        <w:spacing w:after="0" w:line="240" w:lineRule="auto"/>
        <w:ind w:left="437" w:right="934" w:hanging="281"/>
        <w:rPr>
          <w:sz w:val="24"/>
        </w:rPr>
      </w:pPr>
      <w:r>
        <w:rPr>
          <w:sz w:val="24"/>
        </w:rPr>
        <w:t>two protein chains during the formation of the secondary structure are connected</w:t>
      </w:r>
      <w:r>
        <w:rPr>
          <w:spacing w:val="-43"/>
          <w:sz w:val="24"/>
        </w:rPr>
        <w:t xml:space="preserve"> </w:t>
      </w:r>
      <w:r>
        <w:rPr>
          <w:sz w:val="24"/>
        </w:rPr>
        <w:t>by this</w:t>
      </w:r>
      <w:r>
        <w:rPr>
          <w:spacing w:val="-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15"/>
        </w:tabs>
        <w:spacing w:after="0" w:line="275" w:lineRule="exact"/>
        <w:ind w:left="414" w:hanging="258"/>
        <w:rPr>
          <w:sz w:val="24"/>
        </w:rPr>
      </w:pPr>
      <w:r>
        <w:rPr>
          <w:sz w:val="24"/>
        </w:rPr>
        <w:t>the bond is destroyed when</w:t>
      </w:r>
      <w:r>
        <w:rPr>
          <w:spacing w:val="-4"/>
          <w:sz w:val="24"/>
        </w:rPr>
        <w:t xml:space="preserve"> </w:t>
      </w:r>
      <w:r>
        <w:rPr>
          <w:sz w:val="24"/>
        </w:rPr>
        <w:t>denatured</w:t>
      </w:r>
    </w:p>
    <w:p w:rsidR="00864C38" w:rsidRDefault="00B31DBF" w:rsidP="004D2E59">
      <w:pPr>
        <w:pStyle w:val="ListParagraph"/>
        <w:numPr>
          <w:ilvl w:val="0"/>
          <w:numId w:val="56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bond is cleaved by</w:t>
      </w:r>
      <w:r>
        <w:rPr>
          <w:spacing w:val="-9"/>
          <w:sz w:val="24"/>
        </w:rPr>
        <w:t xml:space="preserve"> </w:t>
      </w:r>
      <w:r>
        <w:rPr>
          <w:sz w:val="24"/>
        </w:rPr>
        <w:t>proteinases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During the formation of a peptide</w:t>
      </w:r>
      <w:r>
        <w:rPr>
          <w:spacing w:val="-5"/>
        </w:rPr>
        <w:t xml:space="preserve"> </w:t>
      </w:r>
      <w:r>
        <w:t>bond: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identical or different amino acids may</w:t>
      </w:r>
      <w:r>
        <w:rPr>
          <w:spacing w:val="-12"/>
          <w:sz w:val="24"/>
        </w:rPr>
        <w:t xml:space="preserve"> </w:t>
      </w:r>
      <w:r>
        <w:rPr>
          <w:sz w:val="24"/>
        </w:rPr>
        <w:t>bind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proteinases are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03"/>
        </w:tabs>
        <w:spacing w:before="5" w:after="0" w:line="237" w:lineRule="auto"/>
        <w:ind w:hanging="246"/>
        <w:rPr>
          <w:sz w:val="24"/>
        </w:rPr>
      </w:pPr>
      <w:r>
        <w:rPr>
          <w:sz w:val="24"/>
        </w:rPr>
        <w:lastRenderedPageBreak/>
        <w:t>the -COOH group of one amino acid reacts with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of the same amino</w:t>
      </w:r>
      <w:r>
        <w:rPr>
          <w:spacing w:val="-1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17"/>
        </w:tabs>
        <w:spacing w:before="1" w:after="0" w:line="235" w:lineRule="auto"/>
        <w:ind w:left="416" w:hanging="260"/>
        <w:rPr>
          <w:sz w:val="24"/>
        </w:rPr>
      </w:pPr>
      <w:r>
        <w:rPr>
          <w:sz w:val="24"/>
        </w:rPr>
        <w:t>the -COOH group of one amino acid reacts with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of another amino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02"/>
        </w:tabs>
        <w:spacing w:after="0" w:line="274" w:lineRule="exact"/>
        <w:ind w:left="401"/>
        <w:rPr>
          <w:sz w:val="24"/>
        </w:rPr>
      </w:pPr>
      <w:r>
        <w:rPr>
          <w:sz w:val="24"/>
        </w:rPr>
        <w:t>the -CO-NH- bond connects amino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large amount of energy is</w:t>
      </w:r>
      <w:r>
        <w:rPr>
          <w:spacing w:val="-10"/>
          <w:sz w:val="24"/>
        </w:rPr>
        <w:t xml:space="preserve"> </w:t>
      </w:r>
      <w:r>
        <w:rPr>
          <w:sz w:val="24"/>
        </w:rPr>
        <w:t>released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energy is</w:t>
      </w:r>
      <w:r>
        <w:rPr>
          <w:spacing w:val="-7"/>
          <w:sz w:val="24"/>
        </w:rPr>
        <w:t xml:space="preserve"> </w:t>
      </w:r>
      <w:r>
        <w:rPr>
          <w:sz w:val="24"/>
        </w:rPr>
        <w:t>consumed</w:t>
      </w:r>
    </w:p>
    <w:p w:rsidR="00864C38" w:rsidRDefault="00B31DBF" w:rsidP="004D2E59">
      <w:pPr>
        <w:pStyle w:val="ListParagraph"/>
        <w:numPr>
          <w:ilvl w:val="0"/>
          <w:numId w:val="56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water is</w:t>
      </w:r>
      <w:r>
        <w:rPr>
          <w:spacing w:val="-4"/>
          <w:sz w:val="24"/>
        </w:rPr>
        <w:t xml:space="preserve"> </w:t>
      </w:r>
      <w:r>
        <w:rPr>
          <w:sz w:val="24"/>
        </w:rPr>
        <w:t>released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6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Dipeptide: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composed of two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composed of two</w:t>
      </w:r>
      <w:r>
        <w:rPr>
          <w:spacing w:val="-5"/>
          <w:sz w:val="24"/>
        </w:rPr>
        <w:t xml:space="preserve"> </w:t>
      </w:r>
      <w:r>
        <w:rPr>
          <w:sz w:val="24"/>
        </w:rPr>
        <w:t>peptides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composed of two</w:t>
      </w:r>
      <w:r>
        <w:rPr>
          <w:spacing w:val="-5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composed of three amino</w:t>
      </w:r>
      <w:r>
        <w:rPr>
          <w:spacing w:val="-7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is, e.g.</w:t>
      </w:r>
      <w:r>
        <w:rPr>
          <w:spacing w:val="-3"/>
          <w:sz w:val="24"/>
        </w:rPr>
        <w:t xml:space="preserve"> </w:t>
      </w:r>
      <w:r>
        <w:rPr>
          <w:sz w:val="24"/>
        </w:rPr>
        <w:t>alanyl-glycine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unlike proteins does not contain the higher order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structures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contains two peptide</w:t>
      </w:r>
      <w:r>
        <w:rPr>
          <w:spacing w:val="-5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6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contains one -CO-NH-</w:t>
      </w:r>
      <w:r>
        <w:rPr>
          <w:spacing w:val="-2"/>
          <w:sz w:val="24"/>
        </w:rPr>
        <w:t xml:space="preserve"> </w:t>
      </w:r>
      <w:r>
        <w:rPr>
          <w:sz w:val="24"/>
        </w:rPr>
        <w:t>bond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Which statement about acidic amino acids is</w:t>
      </w:r>
      <w:r>
        <w:rPr>
          <w:spacing w:val="-9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03"/>
        </w:tabs>
        <w:spacing w:before="2" w:after="0" w:line="235" w:lineRule="auto"/>
        <w:ind w:hanging="246"/>
        <w:rPr>
          <w:sz w:val="24"/>
        </w:rPr>
      </w:pPr>
      <w:r>
        <w:rPr>
          <w:sz w:val="24"/>
        </w:rPr>
        <w:t>they contain more carboxyl groups than -NH</w:t>
      </w:r>
      <w:r>
        <w:rPr>
          <w:position w:val="-7"/>
          <w:sz w:val="16"/>
        </w:rPr>
        <w:t>2</w:t>
      </w:r>
      <w:r>
        <w:rPr>
          <w:spacing w:val="16"/>
          <w:position w:val="-7"/>
          <w:sz w:val="16"/>
        </w:rPr>
        <w:t xml:space="preserve"> </w:t>
      </w:r>
      <w:r>
        <w:rPr>
          <w:sz w:val="24"/>
        </w:rPr>
        <w:t>groups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they are aspartic acid and glutamic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they are also found in</w:t>
      </w:r>
      <w:r>
        <w:rPr>
          <w:spacing w:val="-9"/>
          <w:sz w:val="24"/>
        </w:rPr>
        <w:t xml:space="preserve"> </w:t>
      </w:r>
      <w:r>
        <w:rPr>
          <w:sz w:val="24"/>
        </w:rPr>
        <w:t>enzymes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are 2-oxoglutaric acid and aspartic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are diamino mono-carboxylic amino</w:t>
      </w:r>
      <w:r>
        <w:rPr>
          <w:spacing w:val="-10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they are bound in proteins and contain an oxo-group attached to the second carbon</w:t>
      </w:r>
      <w:r>
        <w:rPr>
          <w:spacing w:val="-38"/>
          <w:sz w:val="24"/>
        </w:rPr>
        <w:t xml:space="preserve"> </w:t>
      </w:r>
      <w:r>
        <w:rPr>
          <w:sz w:val="24"/>
        </w:rPr>
        <w:t>atom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15"/>
        </w:tabs>
        <w:spacing w:after="0" w:line="240" w:lineRule="auto"/>
        <w:ind w:left="437" w:right="831" w:hanging="281"/>
        <w:rPr>
          <w:sz w:val="24"/>
        </w:rPr>
      </w:pPr>
      <w:r>
        <w:rPr>
          <w:sz w:val="24"/>
        </w:rPr>
        <w:t>during the protein formation one acidic amino acid provides both carboxyl groups</w:t>
      </w:r>
      <w:r>
        <w:rPr>
          <w:spacing w:val="-43"/>
          <w:sz w:val="24"/>
        </w:rPr>
        <w:t xml:space="preserve"> </w:t>
      </w:r>
      <w:r>
        <w:rPr>
          <w:sz w:val="24"/>
        </w:rPr>
        <w:t>to produce the peptide</w:t>
      </w:r>
      <w:r>
        <w:rPr>
          <w:spacing w:val="-6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64"/>
        </w:numPr>
        <w:tabs>
          <w:tab w:val="left" w:pos="417"/>
        </w:tabs>
        <w:spacing w:after="0" w:line="275" w:lineRule="exact"/>
        <w:ind w:left="416" w:hanging="260"/>
        <w:rPr>
          <w:sz w:val="24"/>
        </w:rPr>
      </w:pPr>
      <w:r>
        <w:rPr>
          <w:sz w:val="24"/>
        </w:rPr>
        <w:t xml:space="preserve">these amino acids and their </w:t>
      </w:r>
      <w:proofErr w:type="spellStart"/>
      <w:r>
        <w:rPr>
          <w:sz w:val="24"/>
        </w:rPr>
        <w:t>amides</w:t>
      </w:r>
      <w:proofErr w:type="spellEnd"/>
      <w:r>
        <w:rPr>
          <w:sz w:val="24"/>
        </w:rPr>
        <w:t xml:space="preserve"> are part of</w:t>
      </w:r>
      <w:r>
        <w:rPr>
          <w:spacing w:val="-12"/>
          <w:sz w:val="24"/>
        </w:rPr>
        <w:t xml:space="preserve"> </w:t>
      </w:r>
      <w:r>
        <w:rPr>
          <w:sz w:val="24"/>
        </w:rPr>
        <w:t>proteins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During transamination there are formed amino</w:t>
      </w:r>
      <w:r>
        <w:rPr>
          <w:spacing w:val="-11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and a coenzyme of this reaction is</w:t>
      </w:r>
      <w:r>
        <w:rPr>
          <w:spacing w:val="-9"/>
          <w:sz w:val="24"/>
        </w:rPr>
        <w:t xml:space="preserve"> </w:t>
      </w:r>
      <w:r>
        <w:rPr>
          <w:sz w:val="24"/>
        </w:rPr>
        <w:t>thiamine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proofErr w:type="spellStart"/>
      <w:r>
        <w:rPr>
          <w:sz w:val="24"/>
        </w:rPr>
        <w:t>non essential</w:t>
      </w:r>
      <w:proofErr w:type="spellEnd"/>
      <w:r>
        <w:rPr>
          <w:sz w:val="24"/>
        </w:rPr>
        <w:t xml:space="preserve"> (also in</w:t>
      </w:r>
      <w:r>
        <w:rPr>
          <w:spacing w:val="-2"/>
          <w:sz w:val="24"/>
        </w:rPr>
        <w:t xml:space="preserve"> </w:t>
      </w:r>
      <w:r>
        <w:rPr>
          <w:sz w:val="24"/>
        </w:rPr>
        <w:t>humans)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from corresponding oxo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from long-chain carboxylic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which can occur in proteins, e.g.</w:t>
      </w:r>
      <w:r>
        <w:rPr>
          <w:spacing w:val="-5"/>
          <w:sz w:val="24"/>
        </w:rPr>
        <w:t xml:space="preserve"> </w:t>
      </w: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e.g. aspartic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tryptophan from</w:t>
      </w:r>
      <w:r>
        <w:rPr>
          <w:spacing w:val="-3"/>
          <w:sz w:val="24"/>
        </w:rPr>
        <w:t xml:space="preserve"> </w:t>
      </w:r>
      <w:r>
        <w:rPr>
          <w:sz w:val="24"/>
        </w:rPr>
        <w:t>tyrosine</w:t>
      </w:r>
    </w:p>
    <w:p w:rsidR="00864C38" w:rsidRDefault="00B31DBF" w:rsidP="004D2E59">
      <w:pPr>
        <w:pStyle w:val="ListParagraph"/>
        <w:numPr>
          <w:ilvl w:val="0"/>
          <w:numId w:val="565"/>
        </w:numPr>
        <w:tabs>
          <w:tab w:val="left" w:pos="417"/>
        </w:tabs>
        <w:spacing w:before="5" w:after="0" w:line="240" w:lineRule="auto"/>
        <w:ind w:left="416" w:hanging="260"/>
        <w:rPr>
          <w:sz w:val="16"/>
        </w:rPr>
      </w:pPr>
      <w:r>
        <w:rPr>
          <w:sz w:val="24"/>
        </w:rPr>
        <w:t>and the coenzyme of this reaction is a derivative of vitamin</w:t>
      </w:r>
      <w:r>
        <w:rPr>
          <w:spacing w:val="-17"/>
          <w:sz w:val="24"/>
        </w:rPr>
        <w:t xml:space="preserve"> </w:t>
      </w:r>
      <w:r>
        <w:rPr>
          <w:spacing w:val="4"/>
          <w:sz w:val="24"/>
        </w:rPr>
        <w:t>B</w:t>
      </w:r>
      <w:r>
        <w:rPr>
          <w:spacing w:val="4"/>
          <w:position w:val="-7"/>
          <w:sz w:val="16"/>
        </w:rPr>
        <w:t>6</w:t>
      </w: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275" w:after="0"/>
      </w:pPr>
      <w:r>
        <w:t>The primary structure of</w:t>
      </w:r>
      <w:r>
        <w:rPr>
          <w:spacing w:val="-5"/>
        </w:rPr>
        <w:t xml:space="preserve"> </w:t>
      </w:r>
      <w:r>
        <w:t>proteins: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means a spatial arrangement of the polypeptide chain, e.g.</w:t>
      </w:r>
      <w:r>
        <w:rPr>
          <w:spacing w:val="-12"/>
          <w:sz w:val="24"/>
        </w:rPr>
        <w:t xml:space="preserve"> </w:t>
      </w:r>
      <w:r>
        <w:rPr>
          <w:sz w:val="24"/>
        </w:rPr>
        <w:t>alpha-helix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means the sequence of amino acids in a protein</w:t>
      </w:r>
      <w:r>
        <w:rPr>
          <w:spacing w:val="-10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responsible for protein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determined by the sequence of nucleic bases in a protein</w:t>
      </w:r>
      <w:r>
        <w:rPr>
          <w:spacing w:val="-19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encoded in</w:t>
      </w:r>
      <w:r>
        <w:rPr>
          <w:spacing w:val="-4"/>
          <w:sz w:val="24"/>
        </w:rPr>
        <w:t xml:space="preserve"> </w:t>
      </w:r>
      <w:r>
        <w:rPr>
          <w:sz w:val="24"/>
        </w:rPr>
        <w:t>DNA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376"/>
        </w:tabs>
        <w:spacing w:before="7" w:after="0" w:line="232" w:lineRule="auto"/>
        <w:ind w:left="375" w:hanging="219"/>
        <w:rPr>
          <w:sz w:val="24"/>
        </w:rPr>
      </w:pPr>
      <w:r>
        <w:rPr>
          <w:sz w:val="24"/>
        </w:rPr>
        <w:t>is stabilized by bonds between -NH</w:t>
      </w:r>
      <w:r>
        <w:rPr>
          <w:position w:val="-7"/>
          <w:sz w:val="16"/>
        </w:rPr>
        <w:t xml:space="preserve">2 </w:t>
      </w:r>
      <w:r>
        <w:rPr>
          <w:sz w:val="24"/>
        </w:rPr>
        <w:t>and -COOH groups of the consecutive amino</w:t>
      </w:r>
      <w:r>
        <w:rPr>
          <w:spacing w:val="-18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is stabilized by ester</w:t>
      </w:r>
      <w:r>
        <w:rPr>
          <w:spacing w:val="-8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56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destroyed by the</w:t>
      </w:r>
      <w:r>
        <w:rPr>
          <w:spacing w:val="-9"/>
          <w:sz w:val="24"/>
        </w:rPr>
        <w:t xml:space="preserve"> </w:t>
      </w:r>
      <w:r>
        <w:rPr>
          <w:sz w:val="24"/>
        </w:rPr>
        <w:t>denaturation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</w:pPr>
      <w:r>
        <w:t>A final (waste) product of the protein metabolism in</w:t>
      </w:r>
      <w:r>
        <w:rPr>
          <w:spacing w:val="-14"/>
        </w:rPr>
        <w:t xml:space="preserve"> </w:t>
      </w:r>
      <w:r>
        <w:t>humans:</w:t>
      </w:r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03"/>
        </w:tabs>
        <w:spacing w:before="2" w:after="0" w:line="235" w:lineRule="auto"/>
        <w:ind w:hanging="246"/>
        <w:rPr>
          <w:sz w:val="24"/>
        </w:rPr>
      </w:pPr>
      <w:r>
        <w:rPr>
          <w:sz w:val="24"/>
        </w:rPr>
        <w:t>is a compound with two -NH</w:t>
      </w:r>
      <w:r>
        <w:rPr>
          <w:position w:val="-7"/>
          <w:sz w:val="16"/>
        </w:rPr>
        <w:t>2</w:t>
      </w:r>
      <w:r>
        <w:rPr>
          <w:spacing w:val="15"/>
          <w:position w:val="-7"/>
          <w:sz w:val="16"/>
        </w:rPr>
        <w:t xml:space="preserve"> </w:t>
      </w:r>
      <w:proofErr w:type="gramStart"/>
      <w:r>
        <w:rPr>
          <w:sz w:val="24"/>
        </w:rPr>
        <w:t>groups</w:t>
      </w:r>
      <w:proofErr w:type="gramEnd"/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is diamide of carbonic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uric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amino acids excreted by the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urine</w:t>
      </w:r>
      <w:proofErr w:type="gramEnd"/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urea</w:t>
      </w:r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 poorly soluble compound which is a part of kidney</w:t>
      </w:r>
      <w:r>
        <w:rPr>
          <w:spacing w:val="-23"/>
          <w:sz w:val="24"/>
        </w:rPr>
        <w:t xml:space="preserve"> </w:t>
      </w:r>
      <w:r>
        <w:rPr>
          <w:sz w:val="24"/>
        </w:rPr>
        <w:t>stones</w:t>
      </w:r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15"/>
        </w:tabs>
        <w:spacing w:before="8" w:after="0" w:line="232" w:lineRule="auto"/>
        <w:ind w:left="414" w:hanging="258"/>
        <w:rPr>
          <w:sz w:val="16"/>
        </w:rPr>
      </w:pPr>
      <w:r>
        <w:rPr>
          <w:sz w:val="24"/>
        </w:rPr>
        <w:t>is a compound with the formula</w:t>
      </w:r>
      <w:r>
        <w:rPr>
          <w:spacing w:val="-6"/>
          <w:sz w:val="24"/>
        </w:rPr>
        <w:t xml:space="preserve"> </w:t>
      </w:r>
      <w:r>
        <w:rPr>
          <w:sz w:val="24"/>
        </w:rPr>
        <w:t>H</w:t>
      </w:r>
      <w:r>
        <w:rPr>
          <w:position w:val="-7"/>
          <w:sz w:val="16"/>
        </w:rPr>
        <w:t>2</w:t>
      </w:r>
      <w:r>
        <w:rPr>
          <w:sz w:val="24"/>
        </w:rPr>
        <w:t>N-CO-</w:t>
      </w:r>
      <w:proofErr w:type="gramStart"/>
      <w:r>
        <w:rPr>
          <w:sz w:val="24"/>
        </w:rPr>
        <w:t>NH</w:t>
      </w:r>
      <w:r>
        <w:rPr>
          <w:position w:val="-7"/>
          <w:sz w:val="16"/>
        </w:rPr>
        <w:t>2</w:t>
      </w:r>
      <w:proofErr w:type="gramEnd"/>
    </w:p>
    <w:p w:rsidR="00864C38" w:rsidRDefault="00B31DBF" w:rsidP="004D2E59">
      <w:pPr>
        <w:pStyle w:val="ListParagraph"/>
        <w:numPr>
          <w:ilvl w:val="0"/>
          <w:numId w:val="567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is only</w:t>
      </w:r>
      <w:r>
        <w:rPr>
          <w:spacing w:val="-7"/>
          <w:sz w:val="24"/>
        </w:rPr>
        <w:t xml:space="preserve"> </w:t>
      </w:r>
      <w:r>
        <w:rPr>
          <w:sz w:val="24"/>
        </w:rPr>
        <w:t>ammonia</w:t>
      </w:r>
    </w:p>
    <w:p w:rsidR="00864C38" w:rsidRDefault="00864C38">
      <w:pPr>
        <w:spacing w:after="0" w:line="273" w:lineRule="exact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Amino</w:t>
      </w:r>
      <w:r>
        <w:rPr>
          <w:spacing w:val="-2"/>
        </w:rPr>
        <w:t xml:space="preserve"> </w:t>
      </w:r>
      <w:r>
        <w:t>acids: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some also contain nitrogen in their heterocyclic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are formed by the hydrolysis of</w:t>
      </w:r>
      <w:r>
        <w:rPr>
          <w:spacing w:val="-10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essential amino acids cannot be formed in the organism from oxo acids by</w:t>
      </w:r>
      <w:r>
        <w:rPr>
          <w:spacing w:val="-40"/>
          <w:sz w:val="24"/>
        </w:rPr>
        <w:t xml:space="preserve"> </w:t>
      </w:r>
      <w:r>
        <w:rPr>
          <w:sz w:val="24"/>
        </w:rPr>
        <w:t>transamination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are monomers of all biopolymers in the</w:t>
      </w:r>
      <w:r>
        <w:rPr>
          <w:spacing w:val="-11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03"/>
        </w:tabs>
        <w:spacing w:after="0" w:line="240" w:lineRule="auto"/>
        <w:rPr>
          <w:sz w:val="24"/>
        </w:rPr>
      </w:pPr>
      <w:r>
        <w:rPr>
          <w:sz w:val="24"/>
        </w:rPr>
        <w:t>are functional derivatives of carboxylic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376"/>
        </w:tabs>
        <w:spacing w:before="24" w:after="0" w:line="240" w:lineRule="auto"/>
        <w:rPr>
          <w:sz w:val="24"/>
        </w:rPr>
      </w:pPr>
      <w:r>
        <w:rPr>
          <w:sz w:val="24"/>
        </w:rPr>
        <w:t>all contain the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 w:rsidR="00DE4F5C">
        <w:rPr>
          <w:sz w:val="24"/>
        </w:rPr>
        <w:t xml:space="preserve"> </w:t>
      </w:r>
      <w:r w:rsidR="00DE4F5C">
        <w:rPr>
          <w:noProof/>
        </w:rPr>
        <w:drawing>
          <wp:inline distT="0" distB="0" distL="0" distR="0" wp14:anchorId="5930E505" wp14:editId="60EC32B2">
            <wp:extent cx="723810" cy="447619"/>
            <wp:effectExtent l="0" t="0" r="635" b="0"/>
            <wp:docPr id="2155" name="Picture 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3"/>
        </w:rPr>
      </w:pP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16"/>
        </w:tabs>
        <w:spacing w:before="90" w:after="0" w:line="276" w:lineRule="exact"/>
        <w:rPr>
          <w:sz w:val="24"/>
        </w:rPr>
      </w:pPr>
      <w:r>
        <w:rPr>
          <w:sz w:val="24"/>
        </w:rPr>
        <w:t>are bound in proteins by the covalent</w:t>
      </w:r>
      <w:r>
        <w:rPr>
          <w:spacing w:val="-12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753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ampholytes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Glycine: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the simplest amino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does not contain asymmetric carbon in its</w:t>
      </w:r>
      <w:r>
        <w:rPr>
          <w:spacing w:val="-10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a substitution derivative of acetic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belongs to functional derivatives of ethanoic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a functional derivative of acetic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376"/>
        </w:tabs>
        <w:spacing w:before="7" w:after="0" w:line="232" w:lineRule="auto"/>
        <w:ind w:left="375" w:hanging="219"/>
        <w:rPr>
          <w:sz w:val="24"/>
        </w:rPr>
      </w:pPr>
      <w:r>
        <w:rPr>
          <w:sz w:val="24"/>
        </w:rPr>
        <w:t>has the H</w:t>
      </w:r>
      <w:r>
        <w:rPr>
          <w:position w:val="-7"/>
          <w:sz w:val="16"/>
        </w:rPr>
        <w:t>2</w:t>
      </w:r>
      <w:r>
        <w:rPr>
          <w:sz w:val="24"/>
        </w:rPr>
        <w:t>N-CH</w:t>
      </w:r>
      <w:r>
        <w:rPr>
          <w:position w:val="-7"/>
          <w:sz w:val="16"/>
        </w:rPr>
        <w:t>2</w:t>
      </w:r>
      <w:r>
        <w:rPr>
          <w:sz w:val="24"/>
        </w:rPr>
        <w:t>-COOH</w:t>
      </w:r>
      <w:r>
        <w:rPr>
          <w:spacing w:val="-5"/>
          <w:sz w:val="24"/>
        </w:rPr>
        <w:t xml:space="preserve"> </w:t>
      </w:r>
      <w:r>
        <w:rPr>
          <w:sz w:val="24"/>
        </w:rPr>
        <w:t>formula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is amino propionic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neutral amino acid with three</w:t>
      </w:r>
      <w:r>
        <w:rPr>
          <w:spacing w:val="-8"/>
          <w:sz w:val="24"/>
        </w:rPr>
        <w:t xml:space="preserve"> </w:t>
      </w:r>
      <w:r>
        <w:rPr>
          <w:sz w:val="24"/>
        </w:rPr>
        <w:t>carbons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Glutamic</w:t>
      </w:r>
      <w:r>
        <w:rPr>
          <w:spacing w:val="-2"/>
        </w:rPr>
        <w:t xml:space="preserve"> </w:t>
      </w:r>
      <w:r>
        <w:t>acid: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together with aspartic acid belongs to acidic amino</w:t>
      </w:r>
      <w:r>
        <w:rPr>
          <w:spacing w:val="-10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dicarboxylic 2-oxo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five carbon mono amino three carboxylic</w:t>
      </w:r>
      <w:r>
        <w:rPr>
          <w:spacing w:val="-1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 two carboxylic groups in the</w:t>
      </w:r>
      <w:r>
        <w:rPr>
          <w:spacing w:val="-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an essential amino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is a non-essential amino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16"/>
        </w:tabs>
        <w:spacing w:before="8" w:after="0" w:line="232" w:lineRule="auto"/>
        <w:ind w:left="415" w:hanging="259"/>
        <w:rPr>
          <w:sz w:val="24"/>
        </w:rPr>
      </w:pPr>
      <w:r>
        <w:rPr>
          <w:sz w:val="24"/>
        </w:rPr>
        <w:t>contains one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in the</w:t>
      </w:r>
      <w:r>
        <w:rPr>
          <w:spacing w:val="-27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69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and its amide occur in</w:t>
      </w:r>
      <w:r>
        <w:rPr>
          <w:spacing w:val="-7"/>
          <w:sz w:val="24"/>
        </w:rPr>
        <w:t xml:space="preserve"> </w:t>
      </w:r>
      <w:r>
        <w:rPr>
          <w:sz w:val="24"/>
        </w:rPr>
        <w:t>proteins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statements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secondary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proteins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it can be broken only by the hydrolysis of the peptide</w:t>
      </w:r>
      <w:r>
        <w:rPr>
          <w:spacing w:val="-20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it can be in the form of alpha</w:t>
      </w:r>
      <w:r>
        <w:rPr>
          <w:spacing w:val="-25"/>
          <w:sz w:val="24"/>
        </w:rPr>
        <w:t xml:space="preserve"> </w:t>
      </w:r>
      <w:r>
        <w:rPr>
          <w:sz w:val="24"/>
        </w:rPr>
        <w:t>helix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it is stabilized by hydrogen</w:t>
      </w:r>
      <w:r>
        <w:rPr>
          <w:spacing w:val="-26"/>
          <w:sz w:val="24"/>
        </w:rPr>
        <w:t xml:space="preserve"> </w:t>
      </w:r>
      <w:r>
        <w:rPr>
          <w:sz w:val="24"/>
        </w:rPr>
        <w:t>bridges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it determines the sequence of amino acids in a</w:t>
      </w:r>
      <w:r>
        <w:rPr>
          <w:spacing w:val="-11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unlike the primary structure it can be broken by</w:t>
      </w:r>
      <w:r>
        <w:rPr>
          <w:spacing w:val="-20"/>
          <w:sz w:val="24"/>
        </w:rPr>
        <w:t xml:space="preserve"> </w:t>
      </w:r>
      <w:r>
        <w:rPr>
          <w:sz w:val="24"/>
        </w:rPr>
        <w:t>denaturation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376"/>
        </w:tabs>
        <w:spacing w:after="0" w:line="240" w:lineRule="auto"/>
        <w:rPr>
          <w:sz w:val="24"/>
        </w:rPr>
      </w:pPr>
      <w:r>
        <w:rPr>
          <w:sz w:val="24"/>
        </w:rPr>
        <w:t>it is stabilized only by peptide</w:t>
      </w:r>
      <w:r>
        <w:rPr>
          <w:spacing w:val="-16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15"/>
        </w:tabs>
        <w:spacing w:before="1" w:after="0" w:line="356" w:lineRule="exact"/>
        <w:rPr>
          <w:sz w:val="24"/>
        </w:rPr>
      </w:pPr>
      <w:r>
        <w:rPr>
          <w:sz w:val="24"/>
        </w:rPr>
        <w:t xml:space="preserve">it is stabilized by bonds formed among groups </w:t>
      </w:r>
      <w:r w:rsidR="00B233A8">
        <w:rPr>
          <w:noProof/>
        </w:rPr>
        <w:drawing>
          <wp:inline distT="0" distB="0" distL="0" distR="0" wp14:anchorId="5FCC2C7A" wp14:editId="355C1E43">
            <wp:extent cx="1257143" cy="257143"/>
            <wp:effectExtent l="0" t="0" r="635" b="0"/>
            <wp:docPr id="2172" name="Picture 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of peptide</w:t>
      </w:r>
      <w:r>
        <w:rPr>
          <w:spacing w:val="-20"/>
          <w:sz w:val="24"/>
        </w:rPr>
        <w:t xml:space="preserve"> </w:t>
      </w:r>
      <w:r>
        <w:rPr>
          <w:sz w:val="24"/>
        </w:rPr>
        <w:t>bonds</w:t>
      </w:r>
    </w:p>
    <w:p w:rsidR="00864C38" w:rsidRDefault="00B31DBF" w:rsidP="004D2E59">
      <w:pPr>
        <w:pStyle w:val="ListParagraph"/>
        <w:numPr>
          <w:ilvl w:val="0"/>
          <w:numId w:val="754"/>
        </w:numPr>
        <w:tabs>
          <w:tab w:val="left" w:pos="417"/>
        </w:tabs>
        <w:spacing w:after="0" w:line="240" w:lineRule="auto"/>
        <w:rPr>
          <w:sz w:val="24"/>
        </w:rPr>
      </w:pPr>
      <w:r>
        <w:rPr>
          <w:sz w:val="24"/>
        </w:rPr>
        <w:t>it can occur in the form of a pleated</w:t>
      </w:r>
      <w:r>
        <w:rPr>
          <w:spacing w:val="-12"/>
          <w:sz w:val="24"/>
        </w:rPr>
        <w:t xml:space="preserve"> </w:t>
      </w:r>
      <w:r>
        <w:rPr>
          <w:sz w:val="24"/>
        </w:rPr>
        <w:t>sheet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Tyrosine: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belongs to neutral amino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 the -OH group in the</w:t>
      </w:r>
      <w:r>
        <w:rPr>
          <w:spacing w:val="-8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phosphorylated in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differs from phenylalanine by the presence of the hydroxyl group in the</w:t>
      </w:r>
      <w:r>
        <w:rPr>
          <w:spacing w:val="-24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contains a heterocycle, amine-, hydroxyl- and carboxyl groups in the</w:t>
      </w:r>
      <w:r>
        <w:rPr>
          <w:spacing w:val="-14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an aromatic amino acid</w:t>
      </w:r>
    </w:p>
    <w:p w:rsidR="00864C38" w:rsidRDefault="00B31DBF" w:rsidP="004D2E59">
      <w:pPr>
        <w:pStyle w:val="ListParagraph"/>
        <w:numPr>
          <w:ilvl w:val="0"/>
          <w:numId w:val="57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conditionally essential amino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2-amino-3-hydroxy propanoic acid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neutral amino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serine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alanine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17"/>
        </w:tabs>
        <w:spacing w:before="6" w:after="0" w:line="235" w:lineRule="auto"/>
        <w:ind w:left="416" w:hanging="260"/>
        <w:rPr>
          <w:sz w:val="24"/>
        </w:rPr>
      </w:pPr>
      <w:r>
        <w:rPr>
          <w:sz w:val="24"/>
        </w:rPr>
        <w:t>a compound with the formula</w:t>
      </w:r>
      <w:r>
        <w:rPr>
          <w:spacing w:val="-7"/>
          <w:sz w:val="24"/>
        </w:rPr>
        <w:t xml:space="preserve"> </w:t>
      </w:r>
      <w:r>
        <w:rPr>
          <w:sz w:val="24"/>
        </w:rPr>
        <w:t>HOOC-CH</w:t>
      </w:r>
      <w:r>
        <w:rPr>
          <w:position w:val="-7"/>
          <w:sz w:val="16"/>
        </w:rPr>
        <w:t>2</w:t>
      </w:r>
      <w:r>
        <w:rPr>
          <w:sz w:val="24"/>
        </w:rPr>
        <w:t>-CH(NH</w:t>
      </w:r>
      <w:r>
        <w:rPr>
          <w:position w:val="-7"/>
          <w:sz w:val="16"/>
        </w:rPr>
        <w:t>2</w:t>
      </w:r>
      <w:r>
        <w:rPr>
          <w:sz w:val="24"/>
        </w:rPr>
        <w:t>)-CH</w:t>
      </w:r>
      <w:r>
        <w:rPr>
          <w:position w:val="-7"/>
          <w:sz w:val="16"/>
        </w:rPr>
        <w:t>2</w:t>
      </w:r>
      <w:r>
        <w:rPr>
          <w:sz w:val="24"/>
        </w:rPr>
        <w:t>-OH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an essential amino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non-essential amino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part of some</w:t>
      </w:r>
      <w:r>
        <w:rPr>
          <w:spacing w:val="-7"/>
          <w:sz w:val="24"/>
        </w:rPr>
        <w:t xml:space="preserve"> </w:t>
      </w:r>
      <w:r>
        <w:rPr>
          <w:sz w:val="24"/>
        </w:rPr>
        <w:t>phospholipids</w:t>
      </w:r>
    </w:p>
    <w:p w:rsidR="00864C38" w:rsidRDefault="00B31DBF" w:rsidP="004D2E59">
      <w:pPr>
        <w:pStyle w:val="ListParagraph"/>
        <w:numPr>
          <w:ilvl w:val="0"/>
          <w:numId w:val="57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functional derivative of propanoic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Protein</w:t>
      </w:r>
      <w:r>
        <w:rPr>
          <w:spacing w:val="2"/>
        </w:rPr>
        <w:t xml:space="preserve"> </w:t>
      </w:r>
      <w:r>
        <w:t>molecules: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are composed of acids containing only the -NH</w:t>
      </w:r>
      <w:r>
        <w:rPr>
          <w:position w:val="-7"/>
          <w:sz w:val="16"/>
        </w:rPr>
        <w:t xml:space="preserve">2 </w:t>
      </w:r>
      <w:r>
        <w:rPr>
          <w:sz w:val="24"/>
        </w:rPr>
        <w:t>group as the functional</w:t>
      </w:r>
      <w:r>
        <w:rPr>
          <w:spacing w:val="-37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are composed of 20 different amino</w:t>
      </w:r>
      <w:r>
        <w:rPr>
          <w:spacing w:val="-7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 amino acids in</w:t>
      </w:r>
      <w:r>
        <w:rPr>
          <w:spacing w:val="-2"/>
          <w:sz w:val="24"/>
        </w:rPr>
        <w:t xml:space="preserve"> </w:t>
      </w:r>
      <w:r>
        <w:rPr>
          <w:sz w:val="24"/>
        </w:rPr>
        <w:t>L-configuration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not found in the blood of a healthy</w:t>
      </w:r>
      <w:r>
        <w:rPr>
          <w:spacing w:val="-17"/>
          <w:sz w:val="24"/>
        </w:rPr>
        <w:t xml:space="preserve"> </w:t>
      </w:r>
      <w:r>
        <w:rPr>
          <w:sz w:val="24"/>
        </w:rPr>
        <w:t>person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classified to fibrillar and</w:t>
      </w:r>
      <w:r>
        <w:rPr>
          <w:spacing w:val="-5"/>
          <w:sz w:val="24"/>
        </w:rPr>
        <w:t xml:space="preserve"> </w:t>
      </w:r>
      <w:r>
        <w:rPr>
          <w:sz w:val="24"/>
        </w:rPr>
        <w:t>globular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important</w:t>
      </w:r>
      <w:r>
        <w:rPr>
          <w:spacing w:val="-4"/>
          <w:sz w:val="24"/>
        </w:rPr>
        <w:t xml:space="preserve"> </w:t>
      </w:r>
      <w:r>
        <w:rPr>
          <w:sz w:val="24"/>
        </w:rPr>
        <w:t>biocatalysts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 xml:space="preserve">can be denatured </w:t>
      </w:r>
      <w:r>
        <w:rPr>
          <w:i/>
          <w:sz w:val="24"/>
        </w:rPr>
        <w:t xml:space="preserve">in vitro </w:t>
      </w:r>
      <w:r>
        <w:rPr>
          <w:sz w:val="24"/>
        </w:rPr>
        <w:t>by the high</w:t>
      </w:r>
      <w:r>
        <w:rPr>
          <w:spacing w:val="-16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4D2E59">
      <w:pPr>
        <w:pStyle w:val="ListParagraph"/>
        <w:numPr>
          <w:ilvl w:val="0"/>
          <w:numId w:val="57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do not lose their biological activity by the</w:t>
      </w:r>
      <w:r>
        <w:rPr>
          <w:spacing w:val="-18"/>
          <w:sz w:val="24"/>
        </w:rPr>
        <w:t xml:space="preserve"> </w:t>
      </w:r>
      <w:r>
        <w:rPr>
          <w:sz w:val="24"/>
        </w:rPr>
        <w:t>denaturation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By protein</w:t>
      </w:r>
      <w:r>
        <w:rPr>
          <w:spacing w:val="-2"/>
        </w:rPr>
        <w:t xml:space="preserve"> </w:t>
      </w:r>
      <w:r>
        <w:t>denaturation: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 protein loses biological properties because peptide bonds are</w:t>
      </w:r>
      <w:r>
        <w:rPr>
          <w:spacing w:val="-16"/>
          <w:sz w:val="24"/>
        </w:rPr>
        <w:t xml:space="preserve"> </w:t>
      </w:r>
      <w:r>
        <w:rPr>
          <w:sz w:val="24"/>
        </w:rPr>
        <w:t>cleaved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primary structure is</w:t>
      </w:r>
      <w:r>
        <w:rPr>
          <w:spacing w:val="-11"/>
          <w:sz w:val="24"/>
        </w:rPr>
        <w:t xml:space="preserve"> </w:t>
      </w:r>
      <w:r>
        <w:rPr>
          <w:sz w:val="24"/>
        </w:rPr>
        <w:t>damaged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polypeptide chain is cleaved into smaller</w:t>
      </w:r>
      <w:r>
        <w:rPr>
          <w:spacing w:val="-12"/>
          <w:sz w:val="24"/>
        </w:rPr>
        <w:t xml:space="preserve"> </w:t>
      </w:r>
      <w:r>
        <w:rPr>
          <w:sz w:val="24"/>
        </w:rPr>
        <w:t>portions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there is a permanent change of the spatial arrangement of</w:t>
      </w:r>
      <w:r>
        <w:rPr>
          <w:spacing w:val="-20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higher order structures are not</w:t>
      </w:r>
      <w:r>
        <w:rPr>
          <w:spacing w:val="-5"/>
          <w:sz w:val="24"/>
        </w:rPr>
        <w:t xml:space="preserve"> </w:t>
      </w:r>
      <w:r>
        <w:rPr>
          <w:sz w:val="24"/>
        </w:rPr>
        <w:t>damaged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their biological properties are</w:t>
      </w:r>
      <w:r>
        <w:rPr>
          <w:spacing w:val="-6"/>
          <w:sz w:val="24"/>
        </w:rPr>
        <w:t xml:space="preserve"> </w:t>
      </w:r>
      <w:r>
        <w:rPr>
          <w:sz w:val="24"/>
        </w:rPr>
        <w:t>lost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no damage to the secondary structure</w:t>
      </w:r>
      <w:r>
        <w:rPr>
          <w:spacing w:val="-13"/>
          <w:sz w:val="24"/>
        </w:rPr>
        <w:t xml:space="preserve"> </w:t>
      </w:r>
      <w:r>
        <w:rPr>
          <w:sz w:val="24"/>
        </w:rPr>
        <w:t>occurs</w:t>
      </w:r>
    </w:p>
    <w:p w:rsidR="00864C38" w:rsidRDefault="00B31DBF" w:rsidP="004D2E59">
      <w:pPr>
        <w:pStyle w:val="ListParagraph"/>
        <w:numPr>
          <w:ilvl w:val="0"/>
          <w:numId w:val="57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higher order protein structures are</w:t>
      </w:r>
      <w:r>
        <w:rPr>
          <w:spacing w:val="-8"/>
          <w:sz w:val="24"/>
        </w:rPr>
        <w:t xml:space="preserve"> </w:t>
      </w:r>
      <w:r>
        <w:rPr>
          <w:sz w:val="24"/>
        </w:rPr>
        <w:t>damaged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Proteins: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cleaved in the stomach and the small</w:t>
      </w:r>
      <w:r>
        <w:rPr>
          <w:spacing w:val="-13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participate in the transport of some compounds in blood, e.g.</w:t>
      </w:r>
      <w:r>
        <w:rPr>
          <w:spacing w:val="-14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biocatalysts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cleaved by</w:t>
      </w:r>
      <w:r>
        <w:rPr>
          <w:spacing w:val="-7"/>
          <w:sz w:val="24"/>
        </w:rPr>
        <w:t xml:space="preserve"> </w:t>
      </w: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have no regulatory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also some</w:t>
      </w:r>
      <w:r>
        <w:rPr>
          <w:spacing w:val="-5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cannot be synthesized in the organism, they are taken only by</w:t>
      </w:r>
      <w:r>
        <w:rPr>
          <w:spacing w:val="-17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7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some have a 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Oxygen:</w:t>
      </w:r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biogenic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macroelement</w:t>
      </w:r>
      <w:proofErr w:type="spellEnd"/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belongs to electropositive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transported from lungs to tissues by</w:t>
      </w:r>
      <w:r>
        <w:rPr>
          <w:spacing w:val="-10"/>
          <w:sz w:val="24"/>
        </w:rPr>
        <w:t xml:space="preserve"> </w:t>
      </w:r>
      <w:r>
        <w:rPr>
          <w:sz w:val="24"/>
        </w:rPr>
        <w:t>myoglobin</w:t>
      </w:r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transported from lungs to tissues by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hemoglobin</w:t>
      </w:r>
      <w:proofErr w:type="spellEnd"/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the last acceptor of electrons in the electron transport</w:t>
      </w:r>
      <w:r>
        <w:rPr>
          <w:spacing w:val="-16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in water is bound with the ionic</w:t>
      </w:r>
      <w:r>
        <w:rPr>
          <w:spacing w:val="-7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an electronegative element which can form hydrogen bonds with other</w:t>
      </w:r>
      <w:r>
        <w:rPr>
          <w:spacing w:val="-22"/>
          <w:sz w:val="24"/>
        </w:rPr>
        <w:t xml:space="preserve"> </w:t>
      </w:r>
      <w:proofErr w:type="gramStart"/>
      <w:r>
        <w:rPr>
          <w:sz w:val="24"/>
        </w:rPr>
        <w:t>molecules</w:t>
      </w:r>
      <w:proofErr w:type="gramEnd"/>
    </w:p>
    <w:p w:rsidR="00864C38" w:rsidRDefault="00B31DBF" w:rsidP="004D2E59">
      <w:pPr>
        <w:pStyle w:val="ListParagraph"/>
        <w:numPr>
          <w:ilvl w:val="0"/>
          <w:numId w:val="57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hydrogen peroxide is monovalent, and in the molecule of water it is</w:t>
      </w:r>
      <w:r>
        <w:rPr>
          <w:spacing w:val="-31"/>
          <w:sz w:val="24"/>
        </w:rPr>
        <w:t xml:space="preserve"> </w:t>
      </w:r>
      <w:r>
        <w:rPr>
          <w:sz w:val="24"/>
        </w:rPr>
        <w:t>bivalent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Water in the</w:t>
      </w:r>
      <w:r>
        <w:rPr>
          <w:spacing w:val="-4"/>
        </w:rPr>
        <w:t xml:space="preserve"> </w:t>
      </w:r>
      <w:r>
        <w:t>organism: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enables the transport of</w:t>
      </w:r>
      <w:r>
        <w:rPr>
          <w:spacing w:val="-5"/>
          <w:sz w:val="24"/>
        </w:rPr>
        <w:t xml:space="preserve"> </w:t>
      </w:r>
      <w:r>
        <w:rPr>
          <w:sz w:val="24"/>
        </w:rPr>
        <w:t>substrates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non-polar</w:t>
      </w:r>
      <w:r>
        <w:rPr>
          <w:spacing w:val="-6"/>
          <w:sz w:val="24"/>
        </w:rPr>
        <w:t xml:space="preserve"> </w:t>
      </w:r>
      <w:r>
        <w:rPr>
          <w:sz w:val="24"/>
        </w:rPr>
        <w:t>solvent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is a solvent for vitamin</w:t>
      </w:r>
      <w:r>
        <w:rPr>
          <w:spacing w:val="-8"/>
          <w:sz w:val="24"/>
        </w:rPr>
        <w:t xml:space="preserve"> </w:t>
      </w:r>
      <w:r>
        <w:rPr>
          <w:sz w:val="24"/>
        </w:rPr>
        <w:t>C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makes approx. 60 % of the adult</w:t>
      </w:r>
      <w:r>
        <w:rPr>
          <w:spacing w:val="-9"/>
          <w:sz w:val="24"/>
        </w:rPr>
        <w:t xml:space="preserve"> </w:t>
      </w:r>
      <w:r>
        <w:rPr>
          <w:sz w:val="24"/>
        </w:rPr>
        <w:t>weight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received just from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not produced in metabolic</w:t>
      </w:r>
      <w:r>
        <w:rPr>
          <w:spacing w:val="-7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serves for the transport of waste</w:t>
      </w:r>
      <w:r>
        <w:rPr>
          <w:spacing w:val="-6"/>
          <w:sz w:val="24"/>
        </w:rPr>
        <w:t xml:space="preserve"> </w:t>
      </w:r>
      <w:r>
        <w:rPr>
          <w:sz w:val="24"/>
        </w:rPr>
        <w:t>products</w:t>
      </w:r>
    </w:p>
    <w:p w:rsidR="00864C38" w:rsidRDefault="00B31DBF" w:rsidP="004D2E59">
      <w:pPr>
        <w:pStyle w:val="ListParagraph"/>
        <w:numPr>
          <w:ilvl w:val="0"/>
          <w:numId w:val="57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product of terminal</w:t>
      </w:r>
      <w:r>
        <w:rPr>
          <w:spacing w:val="-7"/>
          <w:sz w:val="24"/>
        </w:rPr>
        <w:t xml:space="preserve"> </w:t>
      </w:r>
      <w:r>
        <w:rPr>
          <w:sz w:val="24"/>
        </w:rPr>
        <w:t>oxidation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Colloids: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03"/>
        </w:tabs>
        <w:spacing w:after="0" w:line="273" w:lineRule="exact"/>
        <w:rPr>
          <w:sz w:val="24"/>
        </w:rPr>
      </w:pPr>
      <w:r>
        <w:rPr>
          <w:sz w:val="24"/>
        </w:rPr>
        <w:t>are stabilized by the electrical charge on their</w:t>
      </w:r>
      <w:r>
        <w:rPr>
          <w:spacing w:val="-12"/>
          <w:sz w:val="24"/>
        </w:rPr>
        <w:t xml:space="preserve"> </w:t>
      </w:r>
      <w:r>
        <w:rPr>
          <w:sz w:val="24"/>
        </w:rPr>
        <w:t>surface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are not true</w:t>
      </w:r>
      <w:r>
        <w:rPr>
          <w:spacing w:val="-6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are true</w:t>
      </w:r>
      <w:r>
        <w:rPr>
          <w:spacing w:val="-5"/>
          <w:sz w:val="24"/>
        </w:rPr>
        <w:t xml:space="preserve"> </w:t>
      </w:r>
      <w:r>
        <w:rPr>
          <w:sz w:val="24"/>
        </w:rPr>
        <w:t>solutions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17"/>
        </w:tabs>
        <w:spacing w:after="0" w:line="276" w:lineRule="exact"/>
        <w:rPr>
          <w:sz w:val="24"/>
        </w:rPr>
      </w:pPr>
      <w:r>
        <w:rPr>
          <w:sz w:val="24"/>
        </w:rPr>
        <w:t>are solutions containing 1-1000 nm</w:t>
      </w:r>
      <w:r>
        <w:rPr>
          <w:spacing w:val="-10"/>
          <w:sz w:val="24"/>
        </w:rPr>
        <w:t xml:space="preserve"> </w:t>
      </w:r>
      <w:r>
        <w:rPr>
          <w:sz w:val="24"/>
        </w:rPr>
        <w:t>particles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03"/>
        </w:tabs>
        <w:spacing w:after="0" w:line="276" w:lineRule="exact"/>
        <w:rPr>
          <w:sz w:val="24"/>
        </w:rPr>
      </w:pPr>
      <w:r>
        <w:rPr>
          <w:sz w:val="24"/>
        </w:rPr>
        <w:t>are solutions of</w:t>
      </w:r>
      <w:r>
        <w:rPr>
          <w:spacing w:val="-5"/>
          <w:sz w:val="24"/>
        </w:rPr>
        <w:t xml:space="preserve"> </w:t>
      </w:r>
      <w:r>
        <w:rPr>
          <w:sz w:val="24"/>
        </w:rPr>
        <w:t>monosaccharides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376"/>
        </w:tabs>
        <w:spacing w:after="0" w:line="240" w:lineRule="auto"/>
        <w:ind w:right="482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produced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low-molecular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  <w:r>
        <w:rPr>
          <w:spacing w:val="-5"/>
          <w:sz w:val="24"/>
        </w:rPr>
        <w:t xml:space="preserve"> </w:t>
      </w:r>
      <w:r>
        <w:rPr>
          <w:sz w:val="24"/>
        </w:rPr>
        <w:t>substances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aggregated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bigger units</w:t>
      </w:r>
      <w:r>
        <w:rPr>
          <w:spacing w:val="-2"/>
          <w:sz w:val="24"/>
        </w:rPr>
        <w:t xml:space="preserve"> </w:t>
      </w:r>
      <w:r>
        <w:rPr>
          <w:sz w:val="24"/>
        </w:rPr>
        <w:t>(micelles)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16"/>
        </w:tabs>
        <w:spacing w:after="0" w:line="275" w:lineRule="exact"/>
        <w:rPr>
          <w:sz w:val="24"/>
        </w:rPr>
      </w:pPr>
      <w:r>
        <w:rPr>
          <w:sz w:val="24"/>
        </w:rPr>
        <w:t>are homogeneous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:rsidR="00864C38" w:rsidRDefault="00B31DBF" w:rsidP="004D2E59">
      <w:pPr>
        <w:pStyle w:val="ListParagraph"/>
        <w:numPr>
          <w:ilvl w:val="0"/>
          <w:numId w:val="755"/>
        </w:numPr>
        <w:tabs>
          <w:tab w:val="left" w:pos="417"/>
        </w:tabs>
        <w:spacing w:after="0" w:line="240" w:lineRule="auto"/>
        <w:ind w:right="362"/>
        <w:rPr>
          <w:sz w:val="24"/>
        </w:rPr>
      </w:pPr>
      <w:r>
        <w:rPr>
          <w:sz w:val="24"/>
        </w:rPr>
        <w:t>loose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stability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proofErr w:type="spellStart"/>
      <w:proofErr w:type="gramStart"/>
      <w:r>
        <w:rPr>
          <w:sz w:val="24"/>
        </w:rPr>
        <w:t>loose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disrupted a hydration</w:t>
      </w:r>
      <w:r>
        <w:rPr>
          <w:spacing w:val="-4"/>
          <w:sz w:val="24"/>
        </w:rPr>
        <w:t xml:space="preserve"> </w:t>
      </w:r>
      <w:r>
        <w:rPr>
          <w:sz w:val="24"/>
        </w:rPr>
        <w:t>shell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endergonic reactions are associated</w:t>
      </w:r>
      <w:r>
        <w:rPr>
          <w:spacing w:val="-6"/>
        </w:rPr>
        <w:t xml:space="preserve"> </w:t>
      </w:r>
      <w:r>
        <w:t>with: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catabolic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synthesis of</w:t>
      </w:r>
      <w:r>
        <w:rPr>
          <w:spacing w:val="-3"/>
          <w:sz w:val="24"/>
        </w:rPr>
        <w:t xml:space="preserve"> </w:t>
      </w:r>
      <w:r>
        <w:rPr>
          <w:sz w:val="24"/>
        </w:rPr>
        <w:t>macromolecules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production of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anabolic</w:t>
      </w:r>
      <w:r>
        <w:rPr>
          <w:spacing w:val="-3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energy</w:t>
      </w:r>
      <w:r>
        <w:rPr>
          <w:spacing w:val="-6"/>
          <w:sz w:val="24"/>
        </w:rPr>
        <w:t xml:space="preserve"> </w:t>
      </w:r>
      <w:r>
        <w:rPr>
          <w:sz w:val="24"/>
        </w:rPr>
        <w:t>release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consumption of energy in the form of</w:t>
      </w:r>
      <w:r>
        <w:rPr>
          <w:spacing w:val="-12"/>
          <w:sz w:val="24"/>
        </w:rPr>
        <w:t xml:space="preserve"> </w:t>
      </w:r>
      <w:r>
        <w:rPr>
          <w:sz w:val="24"/>
        </w:rPr>
        <w:t>ATP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transformation of glucose to glucose-6-phosphate and fructose to</w:t>
      </w:r>
      <w:r>
        <w:rPr>
          <w:spacing w:val="-38"/>
          <w:sz w:val="24"/>
        </w:rPr>
        <w:t xml:space="preserve"> </w:t>
      </w:r>
      <w:r>
        <w:rPr>
          <w:sz w:val="24"/>
        </w:rPr>
        <w:t>fructose-1,6-bisphophate</w:t>
      </w:r>
    </w:p>
    <w:p w:rsidR="00864C38" w:rsidRDefault="00B31DBF" w:rsidP="004D2E59">
      <w:pPr>
        <w:pStyle w:val="ListParagraph"/>
        <w:numPr>
          <w:ilvl w:val="0"/>
          <w:numId w:val="57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β-oxidation of fatty</w:t>
      </w:r>
      <w:r>
        <w:rPr>
          <w:spacing w:val="-8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Energy-rich compounds</w:t>
      </w:r>
      <w:r>
        <w:rPr>
          <w:spacing w:val="-3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AMP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GTP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acetyl coenzyme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GDP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ADP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GMP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adenosine</w:t>
      </w:r>
      <w:r>
        <w:rPr>
          <w:spacing w:val="-2"/>
          <w:sz w:val="24"/>
        </w:rPr>
        <w:t xml:space="preserve"> </w:t>
      </w:r>
      <w:r>
        <w:rPr>
          <w:sz w:val="24"/>
        </w:rPr>
        <w:t>triphosphate</w:t>
      </w:r>
    </w:p>
    <w:p w:rsidR="00864C38" w:rsidRDefault="00B31DBF" w:rsidP="004D2E59">
      <w:pPr>
        <w:pStyle w:val="ListParagraph"/>
        <w:numPr>
          <w:ilvl w:val="0"/>
          <w:numId w:val="57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adenosine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Acetyl coenzyme A can be</w:t>
      </w:r>
      <w:r>
        <w:rPr>
          <w:spacing w:val="-5"/>
        </w:rPr>
        <w:t xml:space="preserve"> </w:t>
      </w:r>
      <w:r>
        <w:t>produced: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carbohydrates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from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from pyruvic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directly from lactic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directly from oxaloacetic</w:t>
      </w:r>
      <w:r>
        <w:rPr>
          <w:spacing w:val="-9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acetone</w:t>
      </w:r>
    </w:p>
    <w:p w:rsidR="00864C38" w:rsidRDefault="00B31DBF" w:rsidP="004D2E59">
      <w:pPr>
        <w:pStyle w:val="ListParagraph"/>
        <w:numPr>
          <w:ilvl w:val="0"/>
          <w:numId w:val="57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directly from </w:t>
      </w:r>
      <w:proofErr w:type="spellStart"/>
      <w:r>
        <w:rPr>
          <w:sz w:val="24"/>
        </w:rPr>
        <w:t>acetoacetyl</w:t>
      </w:r>
      <w:proofErr w:type="spellEnd"/>
      <w:r>
        <w:rPr>
          <w:sz w:val="24"/>
        </w:rPr>
        <w:t xml:space="preserve"> coenzyme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Dehydrogenation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 xml:space="preserve">for </w:t>
      </w:r>
      <w:proofErr w:type="gramStart"/>
      <w:r>
        <w:rPr>
          <w:sz w:val="24"/>
        </w:rPr>
        <w:t>example</w:t>
      </w:r>
      <w:proofErr w:type="gramEnd"/>
      <w:r>
        <w:rPr>
          <w:sz w:val="24"/>
        </w:rPr>
        <w:t xml:space="preserve"> the oxidation of succinic acid to fumaric</w:t>
      </w:r>
      <w:r>
        <w:rPr>
          <w:spacing w:val="-1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performed by oxidoreductases in the</w:t>
      </w:r>
      <w:r>
        <w:rPr>
          <w:spacing w:val="-11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reduction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17"/>
        </w:tabs>
        <w:spacing w:before="73"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 xml:space="preserve">for </w:t>
      </w:r>
      <w:proofErr w:type="gramStart"/>
      <w:r>
        <w:rPr>
          <w:sz w:val="24"/>
        </w:rPr>
        <w:t>example</w:t>
      </w:r>
      <w:proofErr w:type="gramEnd"/>
      <w:r>
        <w:rPr>
          <w:sz w:val="24"/>
        </w:rPr>
        <w:t xml:space="preserve"> the condensation</w:t>
      </w:r>
      <w:r>
        <w:rPr>
          <w:spacing w:val="-6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removing the water</w:t>
      </w:r>
      <w:r>
        <w:rPr>
          <w:spacing w:val="-7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reduction of pyruvic acid to lactic</w:t>
      </w:r>
      <w:r>
        <w:rPr>
          <w:spacing w:val="-8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removing hydrogen atoms from a</w:t>
      </w:r>
      <w:r>
        <w:rPr>
          <w:spacing w:val="-6"/>
          <w:sz w:val="24"/>
        </w:rPr>
        <w:t xml:space="preserve"> </w:t>
      </w:r>
      <w:r>
        <w:rPr>
          <w:sz w:val="24"/>
        </w:rPr>
        <w:t>substrate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Krebs cycle proceeds in the</w:t>
      </w:r>
      <w:r>
        <w:rPr>
          <w:spacing w:val="-7"/>
        </w:rPr>
        <w:t xml:space="preserve"> </w:t>
      </w:r>
      <w:r>
        <w:t>cell: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nucleus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mitochondria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cytosol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 the endoplasmic</w:t>
      </w:r>
      <w:r>
        <w:rPr>
          <w:spacing w:val="-5"/>
          <w:sz w:val="24"/>
        </w:rPr>
        <w:t xml:space="preserve"> </w:t>
      </w:r>
      <w:r>
        <w:rPr>
          <w:sz w:val="24"/>
        </w:rPr>
        <w:t>reticulum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to provide energy and produce important</w:t>
      </w:r>
      <w:r>
        <w:rPr>
          <w:spacing w:val="-10"/>
          <w:sz w:val="24"/>
        </w:rPr>
        <w:t xml:space="preserve"> </w:t>
      </w:r>
      <w:r>
        <w:rPr>
          <w:sz w:val="24"/>
        </w:rPr>
        <w:t>intermediates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under anaerobic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under aerobic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</w:p>
    <w:p w:rsidR="00864C38" w:rsidRDefault="00B31DBF" w:rsidP="004D2E59">
      <w:pPr>
        <w:pStyle w:val="ListParagraph"/>
        <w:numPr>
          <w:ilvl w:val="0"/>
          <w:numId w:val="58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and leads to decarboxylation of</w:t>
      </w:r>
      <w:r>
        <w:rPr>
          <w:spacing w:val="-7"/>
          <w:sz w:val="24"/>
        </w:rPr>
        <w:t xml:space="preserve"> </w:t>
      </w:r>
      <w:r>
        <w:rPr>
          <w:sz w:val="24"/>
        </w:rPr>
        <w:t>substrates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final product of glucose oxidation in the human under anaerobic conditions</w:t>
      </w:r>
      <w:r>
        <w:rPr>
          <w:spacing w:val="-35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ethanol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acetyl coenzyme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2-hydroxypropanoic acid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lactic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acetoacetic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pyruvic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carbon</w:t>
      </w:r>
      <w:r>
        <w:rPr>
          <w:spacing w:val="-2"/>
          <w:sz w:val="24"/>
        </w:rPr>
        <w:t xml:space="preserve"> </w:t>
      </w:r>
      <w:r>
        <w:rPr>
          <w:sz w:val="24"/>
        </w:rPr>
        <w:t>dioxide</w:t>
      </w:r>
    </w:p>
    <w:p w:rsidR="00864C38" w:rsidRDefault="00B31DBF" w:rsidP="004D2E59">
      <w:pPr>
        <w:pStyle w:val="ListParagraph"/>
        <w:numPr>
          <w:ilvl w:val="0"/>
          <w:numId w:val="58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lactate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processes proceeds in</w:t>
      </w:r>
      <w:r>
        <w:rPr>
          <w:spacing w:val="-14"/>
        </w:rPr>
        <w:t xml:space="preserve"> </w:t>
      </w:r>
      <w:proofErr w:type="gramStart"/>
      <w:r>
        <w:t>mitochondria:</w:t>
      </w:r>
      <w:proofErr w:type="gramEnd"/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oxidation-reduction reactions in the respiratory</w:t>
      </w:r>
      <w:r>
        <w:rPr>
          <w:spacing w:val="-10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oxidation of the Krebs cycle</w:t>
      </w:r>
      <w:r>
        <w:rPr>
          <w:spacing w:val="-7"/>
          <w:sz w:val="24"/>
        </w:rPr>
        <w:t xml:space="preserve"> </w:t>
      </w:r>
      <w:r>
        <w:rPr>
          <w:sz w:val="24"/>
        </w:rPr>
        <w:t>intermediates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oxidative</w:t>
      </w:r>
      <w:r>
        <w:rPr>
          <w:spacing w:val="-2"/>
          <w:sz w:val="24"/>
        </w:rPr>
        <w:t xml:space="preserve"> </w:t>
      </w:r>
      <w:r>
        <w:rPr>
          <w:sz w:val="24"/>
        </w:rPr>
        <w:t>phosphorylation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β-oxidation of long-chain fatty</w:t>
      </w:r>
      <w:r>
        <w:rPr>
          <w:spacing w:val="-8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reactions of</w:t>
      </w:r>
      <w:r>
        <w:rPr>
          <w:spacing w:val="-17"/>
          <w:sz w:val="24"/>
        </w:rPr>
        <w:t xml:space="preserve"> </w:t>
      </w:r>
      <w:r>
        <w:rPr>
          <w:sz w:val="24"/>
        </w:rPr>
        <w:t>glycolysis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synthesis of fatty</w:t>
      </w:r>
      <w:r>
        <w:rPr>
          <w:spacing w:val="-1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synthesis of most</w:t>
      </w:r>
      <w:r>
        <w:rPr>
          <w:spacing w:val="-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58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oxidation of reduced coenzymes of most</w:t>
      </w:r>
      <w:r>
        <w:rPr>
          <w:spacing w:val="-10"/>
          <w:sz w:val="24"/>
        </w:rPr>
        <w:t xml:space="preserve"> </w:t>
      </w:r>
      <w:r>
        <w:rPr>
          <w:sz w:val="24"/>
        </w:rPr>
        <w:t>oxidoreductases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Carbohydrates in the body taken from the</w:t>
      </w:r>
      <w:r>
        <w:rPr>
          <w:spacing w:val="-8"/>
        </w:rPr>
        <w:t xml:space="preserve"> </w:t>
      </w:r>
      <w:r>
        <w:t>food: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polysaccharides, for example</w:t>
      </w:r>
      <w:r>
        <w:rPr>
          <w:spacing w:val="-9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digested by hydrolases in the gastrointestinal</w:t>
      </w:r>
      <w:r>
        <w:rPr>
          <w:spacing w:val="-12"/>
          <w:sz w:val="24"/>
        </w:rPr>
        <w:t xml:space="preserve"> </w:t>
      </w:r>
      <w:r>
        <w:rPr>
          <w:sz w:val="24"/>
        </w:rPr>
        <w:t>tract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 β-</w:t>
      </w:r>
      <w:proofErr w:type="spellStart"/>
      <w:r>
        <w:rPr>
          <w:sz w:val="24"/>
        </w:rPr>
        <w:t>glycosidic</w:t>
      </w:r>
      <w:proofErr w:type="spellEnd"/>
      <w:r>
        <w:rPr>
          <w:sz w:val="24"/>
        </w:rPr>
        <w:t xml:space="preserve"> bonds, for example,</w:t>
      </w:r>
      <w:r>
        <w:rPr>
          <w:spacing w:val="-9"/>
          <w:sz w:val="24"/>
        </w:rPr>
        <w:t xml:space="preserve"> </w:t>
      </w:r>
      <w:r>
        <w:rPr>
          <w:sz w:val="24"/>
        </w:rPr>
        <w:t>starch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often coenzymes of</w:t>
      </w:r>
      <w:r>
        <w:rPr>
          <w:spacing w:val="-6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oxidized and cleaved with energy</w:t>
      </w:r>
      <w:r>
        <w:rPr>
          <w:spacing w:val="-11"/>
          <w:sz w:val="24"/>
        </w:rPr>
        <w:t xml:space="preserve"> </w:t>
      </w:r>
      <w:r>
        <w:rPr>
          <w:sz w:val="24"/>
        </w:rPr>
        <w:t>consumption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376"/>
        </w:tabs>
        <w:spacing w:after="0" w:line="240" w:lineRule="auto"/>
        <w:ind w:left="375" w:hanging="219"/>
        <w:rPr>
          <w:sz w:val="24"/>
        </w:rPr>
      </w:pPr>
      <w:r>
        <w:rPr>
          <w:sz w:val="24"/>
        </w:rPr>
        <w:t>are metabolized to acetyl coenzyme A, which can enter the Krebs</w:t>
      </w:r>
      <w:r>
        <w:rPr>
          <w:spacing w:val="-16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at their excess they can be transformed to</w:t>
      </w:r>
      <w:r>
        <w:rPr>
          <w:spacing w:val="-15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8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absorbed from the gastrointestinal tract as</w:t>
      </w:r>
      <w:r>
        <w:rPr>
          <w:spacing w:val="-5"/>
          <w:sz w:val="24"/>
        </w:rPr>
        <w:t xml:space="preserve"> </w:t>
      </w:r>
      <w:r>
        <w:rPr>
          <w:sz w:val="24"/>
        </w:rPr>
        <w:t>monosaccharides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794" w:hanging="281"/>
      </w:pPr>
      <w:r>
        <w:t>Which of the following compounds can be formed during glucose oxidation</w:t>
      </w:r>
      <w:r>
        <w:rPr>
          <w:spacing w:val="-41"/>
        </w:rPr>
        <w:t xml:space="preserve"> </w:t>
      </w:r>
      <w:r>
        <w:t>in glycolysis under aerobic</w:t>
      </w:r>
      <w:r>
        <w:rPr>
          <w:spacing w:val="-5"/>
        </w:rPr>
        <w:t xml:space="preserve"> </w:t>
      </w:r>
      <w:r>
        <w:t>conditions: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03"/>
        </w:tabs>
        <w:spacing w:before="3" w:after="0" w:line="232" w:lineRule="auto"/>
        <w:ind w:hanging="246"/>
        <w:rPr>
          <w:sz w:val="24"/>
        </w:rPr>
      </w:pPr>
      <w:r>
        <w:rPr>
          <w:sz w:val="24"/>
        </w:rPr>
        <w:t>CO</w:t>
      </w:r>
      <w:r>
        <w:rPr>
          <w:position w:val="-7"/>
          <w:sz w:val="16"/>
        </w:rPr>
        <w:t xml:space="preserve">2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water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lastRenderedPageBreak/>
        <w:t>2-oxopropanoic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pyruvic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acetoacetic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oxaloacetic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oxo-acid with one carboxylic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</w:p>
    <w:p w:rsidR="00864C38" w:rsidRDefault="00B31DBF" w:rsidP="004D2E59">
      <w:pPr>
        <w:pStyle w:val="ListParagraph"/>
        <w:numPr>
          <w:ilvl w:val="0"/>
          <w:numId w:val="58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lactic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One molecule of glucose can</w:t>
      </w:r>
      <w:r>
        <w:rPr>
          <w:spacing w:val="-5"/>
        </w:rPr>
        <w:t xml:space="preserve"> </w:t>
      </w:r>
      <w:r>
        <w:t>provide: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1 molecule of acetyl coenzyme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2 molecules of acetyl coenzyme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3 molecules of acetyl coenzyme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4 molecules of acetyl coenzyme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1 molecule of pyruvic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2 molecules of pyruvic</w:t>
      </w:r>
      <w:r>
        <w:rPr>
          <w:spacing w:val="-4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2 molecules of</w:t>
      </w:r>
      <w:r>
        <w:rPr>
          <w:spacing w:val="-5"/>
          <w:sz w:val="24"/>
        </w:rPr>
        <w:t xml:space="preserve"> </w:t>
      </w:r>
      <w:r>
        <w:rPr>
          <w:sz w:val="24"/>
        </w:rPr>
        <w:t>lactate</w:t>
      </w:r>
    </w:p>
    <w:p w:rsidR="00864C38" w:rsidRDefault="00B31DBF" w:rsidP="004D2E59">
      <w:pPr>
        <w:pStyle w:val="ListParagraph"/>
        <w:numPr>
          <w:ilvl w:val="0"/>
          <w:numId w:val="58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1 molecule of lactic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of the following statements about simple lipids is</w:t>
      </w:r>
      <w:r>
        <w:rPr>
          <w:spacing w:val="-15"/>
        </w:rPr>
        <w:t xml:space="preserve"> </w:t>
      </w:r>
      <w:proofErr w:type="gramStart"/>
      <w:r>
        <w:t>true:</w:t>
      </w:r>
      <w:proofErr w:type="gramEnd"/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they are an important source of energy in the</w:t>
      </w:r>
      <w:r>
        <w:rPr>
          <w:spacing w:val="-19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stored in the form of</w:t>
      </w:r>
      <w:r>
        <w:rPr>
          <w:spacing w:val="-9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they can be a source of energy for</w:t>
      </w:r>
      <w:r>
        <w:rPr>
          <w:spacing w:val="-12"/>
          <w:sz w:val="24"/>
        </w:rPr>
        <w:t xml:space="preserve"> </w:t>
      </w:r>
      <w:r>
        <w:rPr>
          <w:sz w:val="24"/>
        </w:rPr>
        <w:t>heart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they are the source of amino acids in the</w:t>
      </w:r>
      <w:r>
        <w:rPr>
          <w:spacing w:val="-13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received by the food they are digested by pancreatic</w:t>
      </w:r>
      <w:r>
        <w:rPr>
          <w:spacing w:val="-24"/>
          <w:sz w:val="24"/>
        </w:rPr>
        <w:t xml:space="preserve"> </w:t>
      </w:r>
      <w:r>
        <w:rPr>
          <w:sz w:val="24"/>
        </w:rPr>
        <w:t>lipase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together with phospholipids they are important components of biological</w:t>
      </w:r>
      <w:r>
        <w:rPr>
          <w:spacing w:val="-24"/>
          <w:sz w:val="24"/>
        </w:rPr>
        <w:t xml:space="preserve"> </w:t>
      </w:r>
      <w:r>
        <w:rPr>
          <w:sz w:val="24"/>
        </w:rPr>
        <w:t>membranes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 xml:space="preserve">they </w:t>
      </w:r>
      <w:proofErr w:type="spellStart"/>
      <w:r>
        <w:rPr>
          <w:sz w:val="24"/>
        </w:rPr>
        <w:t>can not</w:t>
      </w:r>
      <w:proofErr w:type="spellEnd"/>
      <w:r>
        <w:rPr>
          <w:sz w:val="24"/>
        </w:rPr>
        <w:t xml:space="preserve"> be synthetized in the organism, they are only received from the</w:t>
      </w:r>
      <w:r>
        <w:rPr>
          <w:spacing w:val="-31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8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they form lipoproteins to be transported in the blood</w:t>
      </w:r>
      <w:r>
        <w:rPr>
          <w:spacing w:val="-14"/>
          <w:sz w:val="24"/>
        </w:rPr>
        <w:t xml:space="preserve"> </w:t>
      </w:r>
      <w:r>
        <w:rPr>
          <w:sz w:val="24"/>
        </w:rPr>
        <w:t>stream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Lipase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hydrolase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protease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digestive</w:t>
      </w:r>
      <w:r>
        <w:rPr>
          <w:spacing w:val="-2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 enzyme cleaving</w:t>
      </w:r>
      <w:r>
        <w:rPr>
          <w:spacing w:val="-6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hormone, which regulates the level of serum</w:t>
      </w:r>
      <w:r>
        <w:rPr>
          <w:spacing w:val="-9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an enzyme, which cleaves lipids received from the</w:t>
      </w:r>
      <w:r>
        <w:rPr>
          <w:spacing w:val="-9"/>
          <w:sz w:val="24"/>
        </w:rPr>
        <w:t xml:space="preserve"> </w:t>
      </w:r>
      <w:r>
        <w:rPr>
          <w:sz w:val="24"/>
        </w:rPr>
        <w:t>food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 xml:space="preserve">an enzyme, which </w:t>
      </w:r>
      <w:proofErr w:type="spellStart"/>
      <w:r>
        <w:rPr>
          <w:sz w:val="24"/>
        </w:rPr>
        <w:t>phosphorolytically</w:t>
      </w:r>
      <w:proofErr w:type="spellEnd"/>
      <w:r>
        <w:rPr>
          <w:sz w:val="24"/>
        </w:rPr>
        <w:t xml:space="preserve"> cleaves</w:t>
      </w:r>
      <w:r>
        <w:rPr>
          <w:spacing w:val="-11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58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produced in the</w:t>
      </w:r>
      <w:r>
        <w:rPr>
          <w:spacing w:val="-4"/>
          <w:sz w:val="24"/>
        </w:rPr>
        <w:t xml:space="preserve"> </w:t>
      </w:r>
      <w:r>
        <w:rPr>
          <w:sz w:val="24"/>
        </w:rPr>
        <w:t>pancreas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Proteolytic enzymes of the digestive tract are produced in</w:t>
      </w:r>
      <w:r>
        <w:rPr>
          <w:spacing w:val="-9"/>
        </w:rPr>
        <w:t xml:space="preserve"> </w:t>
      </w:r>
      <w:r>
        <w:t>the: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stomach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pancreas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gall-bladder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salivary</w:t>
      </w:r>
      <w:r>
        <w:rPr>
          <w:spacing w:val="-4"/>
          <w:sz w:val="24"/>
        </w:rPr>
        <w:t xml:space="preserve"> </w:t>
      </w:r>
      <w:r>
        <w:rPr>
          <w:sz w:val="24"/>
        </w:rPr>
        <w:t>glands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serum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erythrocytes</w:t>
      </w:r>
    </w:p>
    <w:p w:rsidR="00864C38" w:rsidRDefault="00B31DBF" w:rsidP="004D2E59">
      <w:pPr>
        <w:pStyle w:val="ListParagraph"/>
        <w:numPr>
          <w:ilvl w:val="0"/>
          <w:numId w:val="58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liver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Enzymes: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increase the velocity of a chemical</w:t>
      </w:r>
      <w:r>
        <w:rPr>
          <w:spacing w:val="-13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move the equilibrium of the reaction in the direction of product</w:t>
      </w:r>
      <w:r>
        <w:rPr>
          <w:spacing w:val="-21"/>
          <w:sz w:val="24"/>
        </w:rPr>
        <w:t xml:space="preserve"> </w:t>
      </w:r>
      <w:r>
        <w:rPr>
          <w:sz w:val="24"/>
        </w:rPr>
        <w:t>formation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move the equilibrium of the reaction in the direction of substrate</w:t>
      </w:r>
      <w:r>
        <w:rPr>
          <w:spacing w:val="-21"/>
          <w:sz w:val="24"/>
        </w:rPr>
        <w:t xml:space="preserve"> </w:t>
      </w:r>
      <w:r>
        <w:rPr>
          <w:sz w:val="24"/>
        </w:rPr>
        <w:t>creation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increase the free activation energy of the catalysed</w:t>
      </w:r>
      <w:r>
        <w:rPr>
          <w:spacing w:val="-15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do not have the</w:t>
      </w:r>
      <w:r>
        <w:rPr>
          <w:spacing w:val="-6"/>
          <w:sz w:val="24"/>
        </w:rPr>
        <w:t xml:space="preserve"> </w:t>
      </w:r>
      <w:r>
        <w:rPr>
          <w:sz w:val="24"/>
        </w:rPr>
        <w:t>pH-optimum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their catalytic effect is higher after their</w:t>
      </w:r>
      <w:r>
        <w:rPr>
          <w:spacing w:val="-6"/>
          <w:sz w:val="24"/>
        </w:rPr>
        <w:t xml:space="preserve"> </w:t>
      </w:r>
      <w:r>
        <w:rPr>
          <w:sz w:val="24"/>
        </w:rPr>
        <w:t>activation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cannot have a non-protein component in their</w:t>
      </w:r>
      <w:r>
        <w:rPr>
          <w:spacing w:val="-11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59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be synthesized in an inactive</w:t>
      </w:r>
      <w:r>
        <w:rPr>
          <w:spacing w:val="-10"/>
          <w:sz w:val="24"/>
        </w:rPr>
        <w:t xml:space="preserve"> </w:t>
      </w:r>
      <w:r>
        <w:rPr>
          <w:sz w:val="24"/>
        </w:rPr>
        <w:t>form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Coenzyme: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protein part of an</w:t>
      </w:r>
      <w:r>
        <w:rPr>
          <w:spacing w:val="-6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non-protein part of an</w:t>
      </w:r>
      <w:r>
        <w:rPr>
          <w:spacing w:val="-8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product of enzyme</w:t>
      </w:r>
      <w:r>
        <w:rPr>
          <w:spacing w:val="-6"/>
          <w:sz w:val="24"/>
        </w:rPr>
        <w:t xml:space="preserve"> </w:t>
      </w:r>
      <w:r>
        <w:rPr>
          <w:sz w:val="24"/>
        </w:rPr>
        <w:t>reaction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 xml:space="preserve">is an </w:t>
      </w:r>
      <w:proofErr w:type="spellStart"/>
      <w:r>
        <w:rPr>
          <w:sz w:val="24"/>
        </w:rPr>
        <w:t>alloesteric</w:t>
      </w:r>
      <w:proofErr w:type="spellEnd"/>
      <w:r>
        <w:rPr>
          <w:sz w:val="24"/>
        </w:rPr>
        <w:t xml:space="preserve"> site of an</w:t>
      </w:r>
      <w:r>
        <w:rPr>
          <w:spacing w:val="-5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03"/>
        </w:tabs>
        <w:spacing w:before="6" w:after="0" w:line="235" w:lineRule="auto"/>
        <w:ind w:hanging="246"/>
        <w:rPr>
          <w:sz w:val="16"/>
        </w:rPr>
      </w:pPr>
      <w:r>
        <w:rPr>
          <w:sz w:val="24"/>
        </w:rPr>
        <w:t>of transamination reactions is a phosphorylated form of vitamin</w:t>
      </w:r>
      <w:r>
        <w:rPr>
          <w:spacing w:val="-12"/>
          <w:sz w:val="24"/>
        </w:rPr>
        <w:t xml:space="preserve"> </w:t>
      </w:r>
      <w:r>
        <w:rPr>
          <w:spacing w:val="3"/>
          <w:sz w:val="24"/>
        </w:rPr>
        <w:t>B</w:t>
      </w:r>
      <w:r>
        <w:rPr>
          <w:spacing w:val="3"/>
          <w:position w:val="-7"/>
          <w:sz w:val="16"/>
        </w:rPr>
        <w:t>6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can be the same for a few types of</w:t>
      </w:r>
      <w:r>
        <w:rPr>
          <w:spacing w:val="-9"/>
          <w:sz w:val="24"/>
        </w:rPr>
        <w:t xml:space="preserve"> </w:t>
      </w:r>
      <w:r>
        <w:rPr>
          <w:sz w:val="24"/>
        </w:rPr>
        <w:t>enzymes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is very often a</w:t>
      </w:r>
      <w:r>
        <w:rPr>
          <w:spacing w:val="-6"/>
          <w:sz w:val="24"/>
        </w:rPr>
        <w:t xml:space="preserve"> </w:t>
      </w:r>
      <w:r>
        <w:rPr>
          <w:sz w:val="24"/>
        </w:rPr>
        <w:t>vitamin</w:t>
      </w:r>
    </w:p>
    <w:p w:rsidR="00864C38" w:rsidRDefault="00B31DBF" w:rsidP="004D2E59">
      <w:pPr>
        <w:pStyle w:val="ListParagraph"/>
        <w:numPr>
          <w:ilvl w:val="0"/>
          <w:numId w:val="591"/>
        </w:numPr>
        <w:tabs>
          <w:tab w:val="left" w:pos="417"/>
        </w:tabs>
        <w:spacing w:before="2" w:after="0" w:line="240" w:lineRule="auto"/>
        <w:ind w:left="416" w:hanging="260"/>
        <w:rPr>
          <w:sz w:val="16"/>
        </w:rPr>
      </w:pPr>
      <w:r>
        <w:rPr>
          <w:sz w:val="24"/>
        </w:rPr>
        <w:t>of oxidation-reduction enzymes is</w:t>
      </w:r>
      <w:r>
        <w:rPr>
          <w:spacing w:val="-6"/>
          <w:sz w:val="24"/>
        </w:rPr>
        <w:t xml:space="preserve"> </w:t>
      </w:r>
      <w:r>
        <w:rPr>
          <w:sz w:val="24"/>
        </w:rPr>
        <w:t>NAD</w:t>
      </w:r>
      <w:r>
        <w:rPr>
          <w:position w:val="8"/>
          <w:sz w:val="16"/>
        </w:rPr>
        <w:t>+</w:t>
      </w:r>
    </w:p>
    <w:p w:rsidR="00864C38" w:rsidRDefault="00864C38">
      <w:pPr>
        <w:pStyle w:val="BodyText"/>
        <w:spacing w:before="1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For the substrate specificity of an enzyme, there is</w:t>
      </w:r>
      <w:r>
        <w:rPr>
          <w:spacing w:val="-9"/>
        </w:rPr>
        <w:t xml:space="preserve"> </w:t>
      </w:r>
      <w:r>
        <w:t>responsible: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apoenzyme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pH-optimum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decrease of activation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03"/>
        </w:tabs>
        <w:spacing w:before="1" w:after="0" w:line="276" w:lineRule="exact"/>
        <w:ind w:hanging="246"/>
        <w:rPr>
          <w:sz w:val="24"/>
        </w:rPr>
      </w:pPr>
      <w:r>
        <w:rPr>
          <w:sz w:val="24"/>
        </w:rPr>
        <w:t>protein part of</w:t>
      </w:r>
      <w:r>
        <w:rPr>
          <w:spacing w:val="-5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presence of metal</w:t>
      </w:r>
      <w:r>
        <w:rPr>
          <w:spacing w:val="-6"/>
          <w:sz w:val="24"/>
        </w:rPr>
        <w:t xml:space="preserve"> </w:t>
      </w:r>
      <w:r>
        <w:rPr>
          <w:sz w:val="24"/>
        </w:rPr>
        <w:t>ions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optimal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</w:p>
    <w:p w:rsidR="00864C38" w:rsidRDefault="00B31DBF" w:rsidP="004D2E59">
      <w:pPr>
        <w:pStyle w:val="ListParagraph"/>
        <w:numPr>
          <w:ilvl w:val="0"/>
          <w:numId w:val="59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activation of enzymes by</w:t>
      </w:r>
      <w:r>
        <w:rPr>
          <w:spacing w:val="-7"/>
          <w:sz w:val="24"/>
        </w:rPr>
        <w:t xml:space="preserve"> </w:t>
      </w:r>
      <w:r>
        <w:rPr>
          <w:sz w:val="24"/>
        </w:rPr>
        <w:t>activators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pH-optimum of an</w:t>
      </w:r>
      <w:r>
        <w:rPr>
          <w:spacing w:val="-2"/>
        </w:rPr>
        <w:t xml:space="preserve"> </w:t>
      </w:r>
      <w:r>
        <w:t>enzyme: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always around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depends on the type of the</w:t>
      </w:r>
      <w:r>
        <w:rPr>
          <w:spacing w:val="-5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can be around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depends on the amount of a</w:t>
      </w:r>
      <w:r>
        <w:rPr>
          <w:spacing w:val="-6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pH, with the lowest enzyme</w:t>
      </w:r>
      <w:r>
        <w:rPr>
          <w:spacing w:val="-11"/>
          <w:sz w:val="24"/>
        </w:rPr>
        <w:t xml:space="preserve"> </w:t>
      </w:r>
      <w:r>
        <w:rPr>
          <w:sz w:val="24"/>
        </w:rPr>
        <w:t>activity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pepsin is in a strongly acidic range (pH =</w:t>
      </w:r>
      <w:r>
        <w:rPr>
          <w:spacing w:val="-15"/>
          <w:sz w:val="24"/>
        </w:rPr>
        <w:t xml:space="preserve"> </w:t>
      </w:r>
      <w:r>
        <w:rPr>
          <w:sz w:val="24"/>
        </w:rPr>
        <w:t>1-2)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pH with the highest enzyme</w:t>
      </w:r>
      <w:r>
        <w:rPr>
          <w:spacing w:val="-10"/>
          <w:sz w:val="24"/>
        </w:rPr>
        <w:t xml:space="preserve"> </w:t>
      </w:r>
      <w:r>
        <w:rPr>
          <w:sz w:val="24"/>
        </w:rPr>
        <w:t>activity</w:t>
      </w:r>
    </w:p>
    <w:p w:rsidR="00864C38" w:rsidRDefault="00B31DBF" w:rsidP="004D2E59">
      <w:pPr>
        <w:pStyle w:val="ListParagraph"/>
        <w:numPr>
          <w:ilvl w:val="0"/>
          <w:numId w:val="59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characteristic for each</w:t>
      </w:r>
      <w:r>
        <w:rPr>
          <w:spacing w:val="-5"/>
          <w:sz w:val="24"/>
        </w:rPr>
        <w:t xml:space="preserve"> </w:t>
      </w:r>
      <w:r>
        <w:rPr>
          <w:sz w:val="24"/>
        </w:rPr>
        <w:t>enzyme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Pepsin: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produced by the</w:t>
      </w:r>
      <w:r>
        <w:rPr>
          <w:spacing w:val="-6"/>
          <w:sz w:val="24"/>
        </w:rPr>
        <w:t xml:space="preserve"> </w:t>
      </w:r>
      <w:r>
        <w:rPr>
          <w:sz w:val="24"/>
        </w:rPr>
        <w:t>pancreas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proofErr w:type="spellStart"/>
      <w:r>
        <w:rPr>
          <w:sz w:val="24"/>
        </w:rPr>
        <w:t>catalyzes</w:t>
      </w:r>
      <w:proofErr w:type="spellEnd"/>
      <w:r>
        <w:rPr>
          <w:sz w:val="24"/>
        </w:rPr>
        <w:t xml:space="preserve"> the cleavage of</w:t>
      </w:r>
      <w:r>
        <w:rPr>
          <w:spacing w:val="-2"/>
          <w:sz w:val="24"/>
        </w:rPr>
        <w:t xml:space="preserve"> </w:t>
      </w:r>
      <w:r>
        <w:rPr>
          <w:sz w:val="24"/>
        </w:rPr>
        <w:t>peptides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has the optimal pH around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2</w:t>
      </w:r>
      <w:proofErr w:type="gramEnd"/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a hydrolytic</w:t>
      </w:r>
      <w:r>
        <w:rPr>
          <w:spacing w:val="-6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synthesized in the form of</w:t>
      </w:r>
      <w:r>
        <w:rPr>
          <w:spacing w:val="-8"/>
          <w:sz w:val="24"/>
        </w:rPr>
        <w:t xml:space="preserve"> </w:t>
      </w:r>
      <w:r>
        <w:rPr>
          <w:sz w:val="24"/>
        </w:rPr>
        <w:t>zymogene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digests proteins in the</w:t>
      </w:r>
      <w:r>
        <w:rPr>
          <w:spacing w:val="-4"/>
          <w:sz w:val="24"/>
        </w:rPr>
        <w:t xml:space="preserve"> </w:t>
      </w:r>
      <w:r>
        <w:rPr>
          <w:sz w:val="24"/>
        </w:rPr>
        <w:t>stomach</w:t>
      </w:r>
    </w:p>
    <w:p w:rsidR="00864C38" w:rsidRDefault="00B31DBF" w:rsidP="004D2E59">
      <w:pPr>
        <w:pStyle w:val="ListParagraph"/>
        <w:numPr>
          <w:ilvl w:val="0"/>
          <w:numId w:val="59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ligase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Competitive inhibition is a type of enzyme inhibition</w:t>
      </w:r>
      <w:r>
        <w:rPr>
          <w:spacing w:val="-12"/>
        </w:rPr>
        <w:t xml:space="preserve"> </w:t>
      </w:r>
      <w:r>
        <w:t>when: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inhibitor binds to the active site of the</w:t>
      </w:r>
      <w:r>
        <w:rPr>
          <w:spacing w:val="-14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inhibitor does not bind to the active site of the</w:t>
      </w:r>
      <w:r>
        <w:rPr>
          <w:spacing w:val="-16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inhibitor does not bind to the</w:t>
      </w:r>
      <w:r>
        <w:rPr>
          <w:spacing w:val="-9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inhibitor binds to the</w:t>
      </w:r>
      <w:r>
        <w:rPr>
          <w:spacing w:val="-5"/>
          <w:sz w:val="24"/>
        </w:rPr>
        <w:t xml:space="preserve"> </w:t>
      </w: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inhibitor has a similar structure as a</w:t>
      </w:r>
      <w:r>
        <w:rPr>
          <w:spacing w:val="-11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inhibitor does not occupy the same site as the</w:t>
      </w:r>
      <w:r>
        <w:rPr>
          <w:spacing w:val="-18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effect of an inhibitor can be reduced by the increased concentration of the</w:t>
      </w:r>
      <w:r>
        <w:rPr>
          <w:spacing w:val="-40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enzyme is irreversibly</w:t>
      </w:r>
      <w:r>
        <w:rPr>
          <w:spacing w:val="-10"/>
          <w:sz w:val="24"/>
        </w:rPr>
        <w:t xml:space="preserve"> </w:t>
      </w:r>
      <w:r>
        <w:rPr>
          <w:sz w:val="24"/>
        </w:rPr>
        <w:t>inhibited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Enzymes are</w:t>
      </w:r>
      <w:r>
        <w:rPr>
          <w:spacing w:val="-2"/>
        </w:rPr>
        <w:t xml:space="preserve"> </w:t>
      </w:r>
      <w:r>
        <w:t>classified: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according to the type of their</w:t>
      </w:r>
      <w:r>
        <w:rPr>
          <w:spacing w:val="-11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according to the type of chemical reaction, which they</w:t>
      </w:r>
      <w:r>
        <w:rPr>
          <w:spacing w:val="-17"/>
          <w:sz w:val="24"/>
        </w:rPr>
        <w:t xml:space="preserve"> </w:t>
      </w:r>
      <w:proofErr w:type="spellStart"/>
      <w:r>
        <w:rPr>
          <w:sz w:val="24"/>
        </w:rPr>
        <w:t>catalyze</w:t>
      </w:r>
      <w:proofErr w:type="spellEnd"/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to 6 main</w:t>
      </w:r>
      <w:r>
        <w:rPr>
          <w:spacing w:val="-17"/>
          <w:sz w:val="24"/>
        </w:rPr>
        <w:t xml:space="preserve"> </w:t>
      </w:r>
      <w:r>
        <w:rPr>
          <w:sz w:val="24"/>
        </w:rPr>
        <w:t>classes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to 4 main</w:t>
      </w:r>
      <w:r>
        <w:rPr>
          <w:spacing w:val="-16"/>
          <w:sz w:val="24"/>
        </w:rPr>
        <w:t xml:space="preserve"> </w:t>
      </w:r>
      <w:r>
        <w:rPr>
          <w:sz w:val="24"/>
        </w:rPr>
        <w:t>classes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according to the type of</w:t>
      </w:r>
      <w:r>
        <w:rPr>
          <w:spacing w:val="-9"/>
          <w:sz w:val="24"/>
        </w:rPr>
        <w:t xml:space="preserve"> </w:t>
      </w: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to apoenzymes and</w:t>
      </w:r>
      <w:r>
        <w:rPr>
          <w:spacing w:val="-4"/>
          <w:sz w:val="24"/>
        </w:rPr>
        <w:t xml:space="preserve"> </w:t>
      </w:r>
      <w:r>
        <w:rPr>
          <w:sz w:val="24"/>
        </w:rPr>
        <w:t>coenzymes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according to the type of their</w:t>
      </w:r>
      <w:r>
        <w:rPr>
          <w:spacing w:val="-9"/>
          <w:sz w:val="24"/>
        </w:rPr>
        <w:t xml:space="preserve"> </w:t>
      </w:r>
      <w:r>
        <w:rPr>
          <w:sz w:val="24"/>
        </w:rPr>
        <w:t>product</w:t>
      </w:r>
    </w:p>
    <w:p w:rsidR="00864C38" w:rsidRDefault="00B31DBF" w:rsidP="004D2E59">
      <w:pPr>
        <w:pStyle w:val="ListParagraph"/>
        <w:numPr>
          <w:ilvl w:val="0"/>
          <w:numId w:val="59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not according to the type of their</w:t>
      </w:r>
      <w:r>
        <w:rPr>
          <w:spacing w:val="-12"/>
          <w:sz w:val="24"/>
        </w:rPr>
        <w:t xml:space="preserve"> </w:t>
      </w:r>
      <w:r>
        <w:rPr>
          <w:sz w:val="24"/>
        </w:rPr>
        <w:t>substrate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Hydrolases</w:t>
      </w:r>
      <w:r>
        <w:rPr>
          <w:spacing w:val="-2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pepsin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proteinases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transaminase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lipase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trypsin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decarboxylase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dehydrogenase</w:t>
      </w:r>
    </w:p>
    <w:p w:rsidR="00864C38" w:rsidRDefault="00B31DBF" w:rsidP="004D2E59">
      <w:pPr>
        <w:pStyle w:val="ListParagraph"/>
        <w:numPr>
          <w:ilvl w:val="0"/>
          <w:numId w:val="59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chymotrypsin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Oxidoreductases are enzymes</w:t>
      </w:r>
      <w:r>
        <w:rPr>
          <w:spacing w:val="-5"/>
        </w:rPr>
        <w:t xml:space="preserve"> </w:t>
      </w:r>
      <w:r>
        <w:t>which: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catalyse the oxidation of a</w:t>
      </w:r>
      <w:r>
        <w:rPr>
          <w:spacing w:val="-30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catalyse the reduction of a</w:t>
      </w:r>
      <w:r>
        <w:rPr>
          <w:spacing w:val="-29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use pyridoxine as a</w:t>
      </w:r>
      <w:r>
        <w:rPr>
          <w:spacing w:val="-6"/>
          <w:sz w:val="24"/>
        </w:rPr>
        <w:t xml:space="preserve"> </w:t>
      </w: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17"/>
        </w:tabs>
        <w:spacing w:before="1" w:after="0" w:line="280" w:lineRule="exact"/>
        <w:ind w:left="416" w:hanging="260"/>
        <w:rPr>
          <w:sz w:val="24"/>
        </w:rPr>
      </w:pPr>
      <w:r>
        <w:rPr>
          <w:sz w:val="24"/>
        </w:rPr>
        <w:t>use NAD</w:t>
      </w:r>
      <w:r>
        <w:rPr>
          <w:position w:val="8"/>
          <w:sz w:val="16"/>
        </w:rPr>
        <w:t xml:space="preserve">+ </w:t>
      </w:r>
      <w:r>
        <w:rPr>
          <w:sz w:val="24"/>
        </w:rPr>
        <w:t>as a</w:t>
      </w:r>
      <w:r>
        <w:rPr>
          <w:spacing w:val="-23"/>
          <w:sz w:val="24"/>
        </w:rPr>
        <w:t xml:space="preserve"> </w:t>
      </w: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are located also in</w:t>
      </w:r>
      <w:r>
        <w:rPr>
          <w:spacing w:val="-6"/>
          <w:sz w:val="24"/>
        </w:rPr>
        <w:t xml:space="preserve"> </w:t>
      </w:r>
      <w:r>
        <w:rPr>
          <w:sz w:val="24"/>
        </w:rPr>
        <w:t>mitochondria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are located in</w:t>
      </w:r>
      <w:r>
        <w:rPr>
          <w:spacing w:val="-5"/>
          <w:sz w:val="24"/>
        </w:rPr>
        <w:t xml:space="preserve"> </w:t>
      </w:r>
      <w:r>
        <w:rPr>
          <w:sz w:val="24"/>
        </w:rPr>
        <w:t>lysosomes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catalyse</w:t>
      </w:r>
      <w:r>
        <w:rPr>
          <w:spacing w:val="-2"/>
          <w:sz w:val="24"/>
        </w:rPr>
        <w:t xml:space="preserve"> </w:t>
      </w:r>
      <w:r>
        <w:rPr>
          <w:sz w:val="24"/>
        </w:rPr>
        <w:t>dehydrogenation</w:t>
      </w:r>
    </w:p>
    <w:p w:rsidR="00864C38" w:rsidRDefault="00B31DBF" w:rsidP="004D2E59">
      <w:pPr>
        <w:pStyle w:val="ListParagraph"/>
        <w:numPr>
          <w:ilvl w:val="0"/>
          <w:numId w:val="59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catalyse the conversion of lactose to glucose and</w:t>
      </w:r>
      <w:r>
        <w:rPr>
          <w:spacing w:val="-12"/>
          <w:sz w:val="24"/>
        </w:rPr>
        <w:t xml:space="preserve"> </w:t>
      </w:r>
      <w:r>
        <w:rPr>
          <w:sz w:val="24"/>
        </w:rPr>
        <w:t>galactose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The rate of enzyme reaction can be increased</w:t>
      </w:r>
      <w:r>
        <w:rPr>
          <w:spacing w:val="-10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increase in a substrate</w:t>
      </w:r>
      <w:r>
        <w:rPr>
          <w:spacing w:val="-6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increase in the product</w:t>
      </w:r>
      <w:r>
        <w:rPr>
          <w:spacing w:val="-7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decrease in a substrate</w:t>
      </w:r>
      <w:r>
        <w:rPr>
          <w:spacing w:val="-9"/>
          <w:sz w:val="24"/>
        </w:rPr>
        <w:t xml:space="preserve"> </w:t>
      </w:r>
      <w:r>
        <w:rPr>
          <w:sz w:val="24"/>
        </w:rPr>
        <w:t>concentration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the temperature </w:t>
      </w:r>
      <w:proofErr w:type="gramStart"/>
      <w:r>
        <w:rPr>
          <w:sz w:val="24"/>
        </w:rPr>
        <w:t>decrease</w:t>
      </w:r>
      <w:proofErr w:type="gramEnd"/>
      <w:r>
        <w:rPr>
          <w:sz w:val="24"/>
        </w:rPr>
        <w:t xml:space="preserve"> below 37</w:t>
      </w:r>
      <w:r>
        <w:rPr>
          <w:spacing w:val="-9"/>
          <w:sz w:val="24"/>
        </w:rPr>
        <w:t xml:space="preserve"> </w:t>
      </w:r>
      <w:r>
        <w:rPr>
          <w:sz w:val="24"/>
        </w:rPr>
        <w:t>°C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increase of the enzyme amount if there is an excess of the</w:t>
      </w:r>
      <w:r>
        <w:rPr>
          <w:spacing w:val="-24"/>
          <w:sz w:val="24"/>
        </w:rPr>
        <w:t xml:space="preserve"> </w:t>
      </w:r>
      <w:r>
        <w:rPr>
          <w:sz w:val="24"/>
        </w:rPr>
        <w:t>substrate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presence of enzyme</w:t>
      </w:r>
      <w:r>
        <w:rPr>
          <w:spacing w:val="-7"/>
          <w:sz w:val="24"/>
        </w:rPr>
        <w:t xml:space="preserve"> </w:t>
      </w:r>
      <w:r>
        <w:rPr>
          <w:sz w:val="24"/>
        </w:rPr>
        <w:t>activators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 excess of</w:t>
      </w:r>
      <w:r>
        <w:rPr>
          <w:spacing w:val="-4"/>
          <w:sz w:val="24"/>
        </w:rPr>
        <w:t xml:space="preserve"> </w:t>
      </w:r>
      <w:r>
        <w:rPr>
          <w:sz w:val="24"/>
        </w:rPr>
        <w:t>coenzyme</w:t>
      </w:r>
    </w:p>
    <w:p w:rsidR="00864C38" w:rsidRDefault="00B31DBF" w:rsidP="004D2E59">
      <w:pPr>
        <w:pStyle w:val="ListParagraph"/>
        <w:numPr>
          <w:ilvl w:val="0"/>
          <w:numId w:val="59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rising the temperature from 30 °C to 37</w:t>
      </w:r>
      <w:r>
        <w:rPr>
          <w:spacing w:val="-9"/>
          <w:sz w:val="24"/>
        </w:rPr>
        <w:t xml:space="preserve"> </w:t>
      </w:r>
      <w:r>
        <w:rPr>
          <w:sz w:val="24"/>
        </w:rPr>
        <w:t>°C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The energy in the form of ATP</w:t>
      </w:r>
      <w:r>
        <w:rPr>
          <w:spacing w:val="-1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mainly produced in the organism by the oxidation of</w:t>
      </w:r>
      <w:r>
        <w:rPr>
          <w:spacing w:val="-21"/>
          <w:sz w:val="24"/>
        </w:rPr>
        <w:t xml:space="preserve"> </w:t>
      </w:r>
      <w:r>
        <w:rPr>
          <w:sz w:val="24"/>
        </w:rPr>
        <w:t>substrates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utilized in exergonic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used for the activation of</w:t>
      </w:r>
      <w:r>
        <w:rPr>
          <w:spacing w:val="-8"/>
          <w:sz w:val="24"/>
        </w:rPr>
        <w:t xml:space="preserve"> </w:t>
      </w:r>
      <w:r>
        <w:rPr>
          <w:sz w:val="24"/>
        </w:rPr>
        <w:t>substrates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produced in processes of oxidative</w:t>
      </w:r>
      <w:r>
        <w:rPr>
          <w:spacing w:val="-7"/>
          <w:sz w:val="24"/>
        </w:rPr>
        <w:t xml:space="preserve"> </w:t>
      </w:r>
      <w:r>
        <w:rPr>
          <w:sz w:val="24"/>
        </w:rPr>
        <w:t>phosphorylation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used for muscle</w:t>
      </w:r>
      <w:r>
        <w:rPr>
          <w:spacing w:val="-4"/>
          <w:sz w:val="24"/>
        </w:rPr>
        <w:t xml:space="preserve"> </w:t>
      </w:r>
      <w:r>
        <w:rPr>
          <w:sz w:val="24"/>
        </w:rPr>
        <w:t>contraction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produced in the respiratory</w:t>
      </w:r>
      <w:r>
        <w:rPr>
          <w:spacing w:val="-10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produced in</w:t>
      </w:r>
      <w:r>
        <w:rPr>
          <w:spacing w:val="-3"/>
          <w:sz w:val="24"/>
        </w:rPr>
        <w:t xml:space="preserve"> </w:t>
      </w:r>
      <w:r>
        <w:rPr>
          <w:sz w:val="24"/>
        </w:rPr>
        <w:t>mitochondria</w:t>
      </w:r>
    </w:p>
    <w:p w:rsidR="00864C38" w:rsidRDefault="00B31DBF" w:rsidP="004D2E59">
      <w:pPr>
        <w:pStyle w:val="ListParagraph"/>
        <w:numPr>
          <w:ilvl w:val="0"/>
          <w:numId w:val="60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most important source of energy in the human</w:t>
      </w:r>
      <w:r>
        <w:rPr>
          <w:spacing w:val="-14"/>
          <w:sz w:val="24"/>
        </w:rPr>
        <w:t xml:space="preserve"> </w:t>
      </w:r>
      <w:r>
        <w:rPr>
          <w:sz w:val="24"/>
        </w:rPr>
        <w:t>organism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Oxidations of</w:t>
      </w:r>
      <w:r>
        <w:rPr>
          <w:spacing w:val="-1"/>
        </w:rPr>
        <w:t xml:space="preserve"> </w:t>
      </w:r>
      <w:r>
        <w:t>substrates: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located in the cytosol and also in</w:t>
      </w:r>
      <w:r>
        <w:rPr>
          <w:spacing w:val="-13"/>
          <w:sz w:val="24"/>
        </w:rPr>
        <w:t xml:space="preserve"> </w:t>
      </w:r>
      <w:r>
        <w:rPr>
          <w:sz w:val="24"/>
        </w:rPr>
        <w:t>mitochondria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lastRenderedPageBreak/>
        <w:t>are catalysed by</w:t>
      </w:r>
      <w:r>
        <w:rPr>
          <w:spacing w:val="-7"/>
          <w:sz w:val="24"/>
        </w:rPr>
        <w:t xml:space="preserve"> </w:t>
      </w:r>
      <w:r>
        <w:rPr>
          <w:sz w:val="24"/>
        </w:rPr>
        <w:t>transferases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03"/>
        </w:tabs>
        <w:spacing w:before="1" w:after="0" w:line="280" w:lineRule="exact"/>
        <w:ind w:hanging="246"/>
        <w:rPr>
          <w:sz w:val="24"/>
        </w:rPr>
      </w:pPr>
      <w:r>
        <w:rPr>
          <w:sz w:val="24"/>
        </w:rPr>
        <w:t>are catalysed by enzymes with NAD</w:t>
      </w:r>
      <w:r>
        <w:rPr>
          <w:position w:val="8"/>
          <w:sz w:val="16"/>
        </w:rPr>
        <w:t xml:space="preserve">+ </w:t>
      </w:r>
      <w:r>
        <w:rPr>
          <w:sz w:val="24"/>
        </w:rPr>
        <w:t>and FAD as</w:t>
      </w:r>
      <w:r>
        <w:rPr>
          <w:spacing w:val="-14"/>
          <w:sz w:val="24"/>
        </w:rPr>
        <w:t xml:space="preserve"> </w:t>
      </w:r>
      <w:r>
        <w:rPr>
          <w:sz w:val="24"/>
        </w:rPr>
        <w:t>coenzymes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are also reactions of the Krebs</w:t>
      </w:r>
      <w:r>
        <w:rPr>
          <w:spacing w:val="-4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 xml:space="preserve">are also catalysed </w:t>
      </w:r>
      <w:r>
        <w:rPr>
          <w:spacing w:val="2"/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dehydrogenases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in the first phase lead to the production of reduced</w:t>
      </w:r>
      <w:r>
        <w:rPr>
          <w:spacing w:val="-16"/>
          <w:sz w:val="24"/>
        </w:rPr>
        <w:t xml:space="preserve"> </w:t>
      </w:r>
      <w:r>
        <w:rPr>
          <w:sz w:val="24"/>
        </w:rPr>
        <w:t>coenzymes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in living systems are normally not one-stage</w:t>
      </w:r>
      <w:r>
        <w:rPr>
          <w:spacing w:val="-14"/>
          <w:sz w:val="24"/>
        </w:rPr>
        <w:t xml:space="preserve"> </w:t>
      </w:r>
      <w:r>
        <w:rPr>
          <w:sz w:val="24"/>
        </w:rPr>
        <w:t>processes</w:t>
      </w:r>
    </w:p>
    <w:p w:rsidR="00864C38" w:rsidRDefault="00B31DBF" w:rsidP="004D2E59">
      <w:pPr>
        <w:pStyle w:val="ListParagraph"/>
        <w:numPr>
          <w:ilvl w:val="0"/>
          <w:numId w:val="60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lead to the production of energy in the</w:t>
      </w:r>
      <w:r>
        <w:rPr>
          <w:spacing w:val="-16"/>
          <w:sz w:val="24"/>
        </w:rPr>
        <w:t xml:space="preserve"> </w:t>
      </w:r>
      <w:r>
        <w:rPr>
          <w:sz w:val="24"/>
        </w:rPr>
        <w:t>organism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Zymogen: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an active form of an</w:t>
      </w:r>
      <w:r>
        <w:rPr>
          <w:spacing w:val="-1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 xml:space="preserve">can be changed to the active form </w:t>
      </w:r>
      <w:r>
        <w:rPr>
          <w:spacing w:val="2"/>
          <w:sz w:val="24"/>
        </w:rPr>
        <w:t xml:space="preserve">by </w:t>
      </w:r>
      <w:r>
        <w:rPr>
          <w:sz w:val="24"/>
        </w:rPr>
        <w:t>cleaving a part of a peptide</w:t>
      </w:r>
      <w:r>
        <w:rPr>
          <w:spacing w:val="-24"/>
          <w:sz w:val="24"/>
        </w:rPr>
        <w:t xml:space="preserve"> </w:t>
      </w:r>
      <w:r>
        <w:rPr>
          <w:sz w:val="24"/>
        </w:rPr>
        <w:t>chain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proenzyme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an inactive form of an</w:t>
      </w:r>
      <w:r>
        <w:rPr>
          <w:spacing w:val="-6"/>
          <w:sz w:val="24"/>
        </w:rPr>
        <w:t xml:space="preserve"> </w:t>
      </w:r>
      <w:r>
        <w:rPr>
          <w:sz w:val="24"/>
        </w:rPr>
        <w:t>enzyme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also</w:t>
      </w:r>
      <w:r>
        <w:rPr>
          <w:spacing w:val="-3"/>
          <w:sz w:val="24"/>
        </w:rPr>
        <w:t xml:space="preserve"> </w:t>
      </w:r>
      <w:r>
        <w:rPr>
          <w:sz w:val="24"/>
        </w:rPr>
        <w:t>pepsinogen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also</w:t>
      </w:r>
      <w:r>
        <w:rPr>
          <w:spacing w:val="-3"/>
          <w:sz w:val="24"/>
        </w:rPr>
        <w:t xml:space="preserve"> </w:t>
      </w:r>
      <w:r>
        <w:rPr>
          <w:sz w:val="24"/>
        </w:rPr>
        <w:t>trypsin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 xml:space="preserve">consists of amino acids linked by a </w:t>
      </w:r>
      <w:proofErr w:type="spellStart"/>
      <w:r>
        <w:rPr>
          <w:sz w:val="24"/>
        </w:rPr>
        <w:t>glycosidic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60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protein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Synthetases: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ligases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catalyse reactions, which need energy from</w:t>
      </w:r>
      <w:r>
        <w:rPr>
          <w:spacing w:val="-5"/>
          <w:sz w:val="24"/>
        </w:rPr>
        <w:t xml:space="preserve"> </w:t>
      </w:r>
      <w:r>
        <w:rPr>
          <w:sz w:val="24"/>
        </w:rPr>
        <w:t>ATP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catalyse reactions of the combining two substrate</w:t>
      </w:r>
      <w:r>
        <w:rPr>
          <w:spacing w:val="-15"/>
          <w:sz w:val="24"/>
        </w:rPr>
        <w:t xml:space="preserve"> </w:t>
      </w:r>
      <w:r>
        <w:rPr>
          <w:sz w:val="24"/>
        </w:rPr>
        <w:t>molecules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lyases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do not need energy for their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catalyse endergonic</w:t>
      </w:r>
      <w:r>
        <w:rPr>
          <w:spacing w:val="-4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catalyse energy-producing</w:t>
      </w:r>
      <w:r>
        <w:rPr>
          <w:spacing w:val="-3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60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catalyse exergonic</w:t>
      </w:r>
      <w:r>
        <w:rPr>
          <w:spacing w:val="-2"/>
          <w:sz w:val="24"/>
        </w:rPr>
        <w:t xml:space="preserve"> </w:t>
      </w:r>
      <w:r>
        <w:rPr>
          <w:sz w:val="24"/>
        </w:rPr>
        <w:t>reactions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Vitamins: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coenzymes and regulatory</w:t>
      </w:r>
      <w:r>
        <w:rPr>
          <w:spacing w:val="-5"/>
          <w:sz w:val="24"/>
        </w:rPr>
        <w:t xml:space="preserve"> </w:t>
      </w:r>
      <w:r>
        <w:rPr>
          <w:sz w:val="24"/>
        </w:rPr>
        <w:t>factors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often high-molecule organic</w:t>
      </w:r>
      <w:r>
        <w:rPr>
          <w:spacing w:val="-5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their amount in the organism is</w:t>
      </w:r>
      <w:r>
        <w:rPr>
          <w:spacing w:val="-25"/>
          <w:sz w:val="24"/>
        </w:rPr>
        <w:t xml:space="preserve"> </w:t>
      </w:r>
      <w:r>
        <w:rPr>
          <w:sz w:val="24"/>
        </w:rPr>
        <w:t>small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do not belong to essential</w:t>
      </w:r>
      <w:r>
        <w:rPr>
          <w:spacing w:val="-24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A, D, E, K are not fat</w:t>
      </w:r>
      <w:r>
        <w:rPr>
          <w:spacing w:val="-5"/>
          <w:sz w:val="24"/>
        </w:rPr>
        <w:t xml:space="preserve"> </w:t>
      </w:r>
      <w:r>
        <w:rPr>
          <w:sz w:val="24"/>
        </w:rPr>
        <w:t>soluble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376"/>
        </w:tabs>
        <w:spacing w:before="8" w:after="0" w:line="232" w:lineRule="auto"/>
        <w:ind w:left="375" w:hanging="219"/>
        <w:rPr>
          <w:sz w:val="24"/>
        </w:rPr>
      </w:pPr>
      <w:r>
        <w:rPr>
          <w:sz w:val="24"/>
        </w:rPr>
        <w:t>C, B</w:t>
      </w:r>
      <w:r>
        <w:rPr>
          <w:position w:val="-7"/>
          <w:sz w:val="16"/>
        </w:rPr>
        <w:t>1</w:t>
      </w:r>
      <w:r>
        <w:rPr>
          <w:sz w:val="24"/>
        </w:rPr>
        <w:t>, B</w:t>
      </w:r>
      <w:r>
        <w:rPr>
          <w:position w:val="-7"/>
          <w:sz w:val="16"/>
        </w:rPr>
        <w:t xml:space="preserve">6 </w:t>
      </w:r>
      <w:r>
        <w:rPr>
          <w:sz w:val="24"/>
        </w:rPr>
        <w:t>are water</w:t>
      </w:r>
      <w:r>
        <w:rPr>
          <w:spacing w:val="-22"/>
          <w:sz w:val="24"/>
        </w:rPr>
        <w:t xml:space="preserve"> </w:t>
      </w:r>
      <w:r>
        <w:rPr>
          <w:sz w:val="24"/>
        </w:rPr>
        <w:t>soluble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15"/>
        </w:tabs>
        <w:spacing w:after="0" w:line="273" w:lineRule="exact"/>
        <w:ind w:left="414" w:hanging="258"/>
        <w:rPr>
          <w:sz w:val="24"/>
        </w:rPr>
      </w:pPr>
      <w:r>
        <w:rPr>
          <w:sz w:val="24"/>
        </w:rPr>
        <w:t>their deficiency causes</w:t>
      </w:r>
      <w:r>
        <w:rPr>
          <w:spacing w:val="-5"/>
          <w:sz w:val="24"/>
        </w:rPr>
        <w:t xml:space="preserve"> </w:t>
      </w:r>
      <w:r>
        <w:rPr>
          <w:sz w:val="24"/>
        </w:rPr>
        <w:t>hypovitaminoses</w:t>
      </w:r>
    </w:p>
    <w:p w:rsidR="00864C38" w:rsidRDefault="00B31DBF" w:rsidP="004D2E59">
      <w:pPr>
        <w:pStyle w:val="ListParagraph"/>
        <w:numPr>
          <w:ilvl w:val="0"/>
          <w:numId w:val="60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important also in the metabolism of amino acids as</w:t>
      </w:r>
      <w:r>
        <w:rPr>
          <w:spacing w:val="-14"/>
          <w:sz w:val="24"/>
        </w:rPr>
        <w:t xml:space="preserve"> </w:t>
      </w:r>
      <w:r>
        <w:rPr>
          <w:sz w:val="24"/>
        </w:rPr>
        <w:t>coenzymes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Oxidation (dehydrogenation) of substances in the living</w:t>
      </w:r>
      <w:r>
        <w:rPr>
          <w:spacing w:val="-6"/>
        </w:rPr>
        <w:t xml:space="preserve"> </w:t>
      </w:r>
      <w:r>
        <w:t>system: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occurs mainly in the presence of</w:t>
      </w:r>
      <w:r>
        <w:rPr>
          <w:spacing w:val="-26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also occur in the absence of</w:t>
      </w:r>
      <w:r>
        <w:rPr>
          <w:spacing w:val="-25"/>
          <w:sz w:val="24"/>
        </w:rPr>
        <w:t xml:space="preserve"> </w:t>
      </w:r>
      <w:r>
        <w:rPr>
          <w:sz w:val="24"/>
        </w:rPr>
        <w:t>oxygen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catalysed by dehydrogenases (for example alcohol</w:t>
      </w:r>
      <w:r>
        <w:rPr>
          <w:spacing w:val="-18"/>
          <w:sz w:val="24"/>
        </w:rPr>
        <w:t xml:space="preserve"> </w:t>
      </w:r>
      <w:r>
        <w:rPr>
          <w:sz w:val="24"/>
        </w:rPr>
        <w:t>dehydrogenase)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catalysed by</w:t>
      </w:r>
      <w:r>
        <w:rPr>
          <w:spacing w:val="-8"/>
          <w:sz w:val="24"/>
        </w:rPr>
        <w:t xml:space="preserve"> </w:t>
      </w:r>
      <w:r>
        <w:rPr>
          <w:sz w:val="24"/>
        </w:rPr>
        <w:t>hydrolases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leads to the production of energy in the form of</w:t>
      </w:r>
      <w:r>
        <w:rPr>
          <w:spacing w:val="-13"/>
          <w:sz w:val="24"/>
        </w:rPr>
        <w:t xml:space="preserve"> </w:t>
      </w:r>
      <w:r>
        <w:rPr>
          <w:sz w:val="24"/>
        </w:rPr>
        <w:t>ATP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be a multi-step process (for example oxidation of</w:t>
      </w:r>
      <w:r>
        <w:rPr>
          <w:spacing w:val="-16"/>
          <w:sz w:val="24"/>
        </w:rPr>
        <w:t xml:space="preserve"> </w:t>
      </w:r>
      <w:r>
        <w:rPr>
          <w:sz w:val="24"/>
        </w:rPr>
        <w:t>glucose)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provides the energy for exergonic reactions in the</w:t>
      </w:r>
      <w:r>
        <w:rPr>
          <w:spacing w:val="-16"/>
          <w:sz w:val="24"/>
        </w:rPr>
        <w:t xml:space="preserve"> </w:t>
      </w:r>
      <w:r>
        <w:rPr>
          <w:sz w:val="24"/>
        </w:rPr>
        <w:t>organism</w:t>
      </w:r>
    </w:p>
    <w:p w:rsidR="00864C38" w:rsidRDefault="00B31DBF" w:rsidP="004D2E59">
      <w:pPr>
        <w:pStyle w:val="ListParagraph"/>
        <w:numPr>
          <w:ilvl w:val="0"/>
          <w:numId w:val="60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 example the change of lactic acid to pyruvic</w:t>
      </w:r>
      <w:r>
        <w:rPr>
          <w:spacing w:val="-14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Acetyl coenzyme</w:t>
      </w:r>
      <w:r>
        <w:rPr>
          <w:spacing w:val="-4"/>
        </w:rPr>
        <w:t xml:space="preserve"> </w:t>
      </w:r>
      <w:r>
        <w:t>A: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an active form of acetic</w:t>
      </w:r>
      <w:r>
        <w:rPr>
          <w:spacing w:val="-25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produced from</w:t>
      </w:r>
      <w:r>
        <w:rPr>
          <w:spacing w:val="-21"/>
          <w:sz w:val="24"/>
        </w:rPr>
        <w:t xml:space="preserve"> </w:t>
      </w:r>
      <w:r>
        <w:rPr>
          <w:sz w:val="24"/>
        </w:rPr>
        <w:t>glucose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oxidized in Krebs</w:t>
      </w:r>
      <w:r>
        <w:rPr>
          <w:spacing w:val="-5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its oxidation is not important for energy</w:t>
      </w:r>
      <w:r>
        <w:rPr>
          <w:spacing w:val="-15"/>
          <w:sz w:val="24"/>
        </w:rPr>
        <w:t xml:space="preserve"> </w:t>
      </w:r>
      <w:r>
        <w:rPr>
          <w:sz w:val="24"/>
        </w:rPr>
        <w:t>production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is also a product of β-oxidation of fatty</w:t>
      </w:r>
      <w:r>
        <w:rPr>
          <w:spacing w:val="-1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is not the </w:t>
      </w:r>
      <w:proofErr w:type="spellStart"/>
      <w:r>
        <w:rPr>
          <w:sz w:val="24"/>
        </w:rPr>
        <w:t>macroergic</w:t>
      </w:r>
      <w:proofErr w:type="spellEnd"/>
      <w:r>
        <w:rPr>
          <w:sz w:val="24"/>
        </w:rPr>
        <w:t xml:space="preserve"> (energy-rich)</w:t>
      </w:r>
      <w:r>
        <w:rPr>
          <w:spacing w:val="-6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a substrate for several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synthesis</w:t>
      </w:r>
      <w:proofErr w:type="gramEnd"/>
    </w:p>
    <w:p w:rsidR="00864C38" w:rsidRDefault="00B31DBF" w:rsidP="004D2E59">
      <w:pPr>
        <w:pStyle w:val="ListParagraph"/>
        <w:numPr>
          <w:ilvl w:val="0"/>
          <w:numId w:val="60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produced directly from lactic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Which of the following statements about citric acid cycle is</w:t>
      </w:r>
      <w:r>
        <w:rPr>
          <w:spacing w:val="-16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its enzymes are localized in</w:t>
      </w:r>
      <w:r>
        <w:rPr>
          <w:spacing w:val="-8"/>
          <w:sz w:val="24"/>
        </w:rPr>
        <w:t xml:space="preserve"> </w:t>
      </w:r>
      <w:r>
        <w:rPr>
          <w:sz w:val="24"/>
        </w:rPr>
        <w:t>mitochondria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it represents reactions, which mediate the production of</w:t>
      </w:r>
      <w:r>
        <w:rPr>
          <w:spacing w:val="-11"/>
          <w:sz w:val="24"/>
        </w:rPr>
        <w:t xml:space="preserve"> </w:t>
      </w:r>
      <w:r>
        <w:rPr>
          <w:sz w:val="24"/>
        </w:rPr>
        <w:t>ATP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one of its intermediates is glutamic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 starts with the condensation of citric acid and oxaloacetic</w:t>
      </w:r>
      <w:r>
        <w:rPr>
          <w:spacing w:val="-1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03"/>
        </w:tabs>
        <w:spacing w:before="6" w:after="0" w:line="235" w:lineRule="auto"/>
        <w:ind w:hanging="246"/>
        <w:rPr>
          <w:sz w:val="16"/>
        </w:rPr>
      </w:pPr>
      <w:r>
        <w:rPr>
          <w:sz w:val="24"/>
        </w:rPr>
        <w:t>it enables oxidation of acetyl coenzyme A to</w:t>
      </w:r>
      <w:r>
        <w:rPr>
          <w:spacing w:val="-11"/>
          <w:sz w:val="24"/>
        </w:rPr>
        <w:t xml:space="preserve"> </w:t>
      </w:r>
      <w:r>
        <w:rPr>
          <w:spacing w:val="3"/>
          <w:sz w:val="24"/>
        </w:rPr>
        <w:t>CO</w:t>
      </w:r>
      <w:r>
        <w:rPr>
          <w:spacing w:val="3"/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>one of its intermediates is oxaloacetic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also called the Krebs</w:t>
      </w:r>
      <w:r>
        <w:rPr>
          <w:spacing w:val="-9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60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its enzymes are located in the</w:t>
      </w:r>
      <w:r>
        <w:rPr>
          <w:spacing w:val="-10"/>
          <w:sz w:val="24"/>
        </w:rPr>
        <w:t xml:space="preserve"> </w:t>
      </w:r>
      <w:r>
        <w:rPr>
          <w:sz w:val="24"/>
        </w:rPr>
        <w:t>cytosol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Glucose: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phosphorylated to glucose-1-phosphate in</w:t>
      </w:r>
      <w:r>
        <w:rPr>
          <w:spacing w:val="-4"/>
          <w:sz w:val="24"/>
        </w:rPr>
        <w:t xml:space="preserve"> </w:t>
      </w:r>
      <w:r>
        <w:rPr>
          <w:sz w:val="24"/>
        </w:rPr>
        <w:t>glycolysis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can be changed to ethanol in</w:t>
      </w:r>
      <w:r>
        <w:rPr>
          <w:spacing w:val="-3"/>
          <w:sz w:val="24"/>
        </w:rPr>
        <w:t xml:space="preserve"> </w:t>
      </w:r>
      <w:r>
        <w:rPr>
          <w:sz w:val="24"/>
        </w:rPr>
        <w:t>yeasts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is converted to pyruvic acid in</w:t>
      </w:r>
      <w:r>
        <w:rPr>
          <w:spacing w:val="-6"/>
          <w:sz w:val="24"/>
        </w:rPr>
        <w:t xml:space="preserve"> </w:t>
      </w:r>
      <w:r>
        <w:rPr>
          <w:sz w:val="24"/>
        </w:rPr>
        <w:t>glycolysis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anaerobic glycolysis is converted to lactic</w:t>
      </w:r>
      <w:r>
        <w:rPr>
          <w:spacing w:val="-7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a monomer of</w:t>
      </w:r>
      <w:r>
        <w:rPr>
          <w:spacing w:val="-5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376"/>
        </w:tabs>
        <w:spacing w:before="7" w:after="0" w:line="235" w:lineRule="auto"/>
        <w:ind w:left="375" w:hanging="219"/>
        <w:rPr>
          <w:sz w:val="24"/>
        </w:rPr>
      </w:pPr>
      <w:r>
        <w:rPr>
          <w:sz w:val="24"/>
        </w:rPr>
        <w:t>is the product of CO</w:t>
      </w:r>
      <w:r>
        <w:rPr>
          <w:position w:val="-7"/>
          <w:sz w:val="16"/>
        </w:rPr>
        <w:t xml:space="preserve">2 </w:t>
      </w:r>
      <w:r>
        <w:rPr>
          <w:sz w:val="24"/>
        </w:rPr>
        <w:t>and H</w:t>
      </w:r>
      <w:r>
        <w:rPr>
          <w:position w:val="-7"/>
          <w:sz w:val="16"/>
        </w:rPr>
        <w:t>2</w:t>
      </w:r>
      <w:r>
        <w:rPr>
          <w:sz w:val="24"/>
        </w:rPr>
        <w:t>O assimilation in yeasts during the process of</w:t>
      </w:r>
      <w:r>
        <w:rPr>
          <w:spacing w:val="-15"/>
          <w:sz w:val="24"/>
        </w:rPr>
        <w:t xml:space="preserve"> </w:t>
      </w:r>
      <w:r>
        <w:rPr>
          <w:sz w:val="24"/>
        </w:rPr>
        <w:t>photosynthesis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15"/>
        </w:tabs>
        <w:spacing w:after="0" w:line="274" w:lineRule="exact"/>
        <w:ind w:left="414" w:hanging="258"/>
        <w:rPr>
          <w:sz w:val="24"/>
        </w:rPr>
      </w:pPr>
      <w:r>
        <w:rPr>
          <w:sz w:val="24"/>
        </w:rPr>
        <w:t>in excess can be stored in the form of</w:t>
      </w:r>
      <w:r>
        <w:rPr>
          <w:spacing w:val="-11"/>
          <w:sz w:val="24"/>
        </w:rPr>
        <w:t xml:space="preserve"> </w:t>
      </w:r>
      <w:r>
        <w:rPr>
          <w:sz w:val="24"/>
        </w:rPr>
        <w:t>glycogen</w:t>
      </w:r>
    </w:p>
    <w:p w:rsidR="00864C38" w:rsidRDefault="00B31DBF" w:rsidP="004D2E59">
      <w:pPr>
        <w:pStyle w:val="ListParagraph"/>
        <w:numPr>
          <w:ilvl w:val="0"/>
          <w:numId w:val="60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in healthy people is not present in the</w:t>
      </w:r>
      <w:r>
        <w:rPr>
          <w:spacing w:val="-12"/>
          <w:sz w:val="24"/>
        </w:rPr>
        <w:t xml:space="preserve"> </w:t>
      </w:r>
      <w:r>
        <w:rPr>
          <w:sz w:val="24"/>
        </w:rPr>
        <w:t>urine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Glycolysis: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metabolic pathway of glucose</w:t>
      </w:r>
      <w:r>
        <w:rPr>
          <w:spacing w:val="-13"/>
          <w:sz w:val="24"/>
        </w:rPr>
        <w:t xml:space="preserve"> </w:t>
      </w:r>
      <w:r>
        <w:rPr>
          <w:sz w:val="24"/>
        </w:rPr>
        <w:t>oxidation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can be aerobic and</w:t>
      </w:r>
      <w:r>
        <w:rPr>
          <w:spacing w:val="-1"/>
          <w:sz w:val="24"/>
        </w:rPr>
        <w:t xml:space="preserve"> </w:t>
      </w:r>
      <w:r>
        <w:rPr>
          <w:sz w:val="24"/>
        </w:rPr>
        <w:t>anaerobic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process, in which energy is not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produced</w:t>
      </w:r>
      <w:proofErr w:type="gramEnd"/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under anaerobic conditions pyruvic acid is the end</w:t>
      </w:r>
      <w:r>
        <w:rPr>
          <w:spacing w:val="-13"/>
          <w:sz w:val="24"/>
        </w:rPr>
        <w:t xml:space="preserve"> </w:t>
      </w:r>
      <w:r>
        <w:rPr>
          <w:sz w:val="24"/>
        </w:rPr>
        <w:t>product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under anaerobic conditions lactic acid is the end product in</w:t>
      </w:r>
      <w:r>
        <w:rPr>
          <w:spacing w:val="-12"/>
          <w:sz w:val="24"/>
        </w:rPr>
        <w:t xml:space="preserve"> </w:t>
      </w:r>
      <w:r>
        <w:rPr>
          <w:sz w:val="24"/>
        </w:rPr>
        <w:t>human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376"/>
        </w:tabs>
        <w:spacing w:after="0" w:line="274" w:lineRule="exact"/>
        <w:ind w:left="375" w:hanging="219"/>
        <w:rPr>
          <w:sz w:val="24"/>
        </w:rPr>
      </w:pPr>
      <w:r>
        <w:rPr>
          <w:sz w:val="24"/>
        </w:rPr>
        <w:t xml:space="preserve">under anaerobic conditions acetyl </w:t>
      </w:r>
      <w:proofErr w:type="gramStart"/>
      <w:r>
        <w:rPr>
          <w:sz w:val="24"/>
        </w:rPr>
        <w:t>coenzyme</w:t>
      </w:r>
      <w:proofErr w:type="gramEnd"/>
      <w:r>
        <w:rPr>
          <w:sz w:val="24"/>
        </w:rPr>
        <w:t xml:space="preserve"> A is the end</w:t>
      </w:r>
      <w:r>
        <w:rPr>
          <w:spacing w:val="-9"/>
          <w:sz w:val="24"/>
        </w:rPr>
        <w:t xml:space="preserve"> </w:t>
      </w:r>
      <w:r>
        <w:rPr>
          <w:sz w:val="24"/>
        </w:rPr>
        <w:t>product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located in the</w:t>
      </w:r>
      <w:r>
        <w:rPr>
          <w:spacing w:val="-5"/>
          <w:sz w:val="24"/>
        </w:rPr>
        <w:t xml:space="preserve"> </w:t>
      </w:r>
      <w:r>
        <w:rPr>
          <w:sz w:val="24"/>
        </w:rPr>
        <w:t>cytosol</w:t>
      </w:r>
    </w:p>
    <w:p w:rsidR="00864C38" w:rsidRDefault="00B31DBF" w:rsidP="004D2E59">
      <w:pPr>
        <w:pStyle w:val="ListParagraph"/>
        <w:numPr>
          <w:ilvl w:val="0"/>
          <w:numId w:val="60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process, in which the organism can produce energy also under anaerobic</w:t>
      </w:r>
      <w:r>
        <w:rPr>
          <w:spacing w:val="-39"/>
          <w:sz w:val="24"/>
        </w:rPr>
        <w:t xml:space="preserve"> </w:t>
      </w:r>
      <w:r>
        <w:rPr>
          <w:sz w:val="24"/>
        </w:rPr>
        <w:t>conditions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Lipids: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 the heart can be used as a source of</w:t>
      </w:r>
      <w:r>
        <w:rPr>
          <w:spacing w:val="-13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less important source of energy as</w:t>
      </w:r>
      <w:r>
        <w:rPr>
          <w:spacing w:val="-13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simple and complex</w:t>
      </w:r>
      <w:r>
        <w:rPr>
          <w:spacing w:val="-3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are digested hydrolytically by</w:t>
      </w:r>
      <w:r>
        <w:rPr>
          <w:spacing w:val="-14"/>
          <w:sz w:val="24"/>
        </w:rPr>
        <w:t xml:space="preserve"> </w:t>
      </w:r>
      <w:r>
        <w:rPr>
          <w:sz w:val="24"/>
        </w:rPr>
        <w:t>lipases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a structural part of cell</w:t>
      </w:r>
      <w:r>
        <w:rPr>
          <w:spacing w:val="-6"/>
          <w:sz w:val="24"/>
        </w:rPr>
        <w:t xml:space="preserve"> </w:t>
      </w:r>
      <w:r>
        <w:rPr>
          <w:sz w:val="24"/>
        </w:rPr>
        <w:t>membranes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simple are hydrophobic</w:t>
      </w:r>
      <w:r>
        <w:rPr>
          <w:spacing w:val="-5"/>
          <w:sz w:val="24"/>
        </w:rPr>
        <w:t xml:space="preserve"> </w:t>
      </w:r>
      <w:r>
        <w:rPr>
          <w:sz w:val="24"/>
        </w:rPr>
        <w:t>substances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simple are neutral</w:t>
      </w:r>
      <w:r>
        <w:rPr>
          <w:spacing w:val="-6"/>
          <w:sz w:val="24"/>
        </w:rPr>
        <w:t xml:space="preserve"> </w:t>
      </w:r>
      <w:r>
        <w:rPr>
          <w:sz w:val="24"/>
        </w:rPr>
        <w:t>fats</w:t>
      </w:r>
    </w:p>
    <w:p w:rsidR="00864C38" w:rsidRDefault="00B31DBF" w:rsidP="004D2E59">
      <w:pPr>
        <w:pStyle w:val="ListParagraph"/>
        <w:numPr>
          <w:ilvl w:val="0"/>
          <w:numId w:val="61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are transported in the form of lipoproteins in the</w:t>
      </w:r>
      <w:r>
        <w:rPr>
          <w:spacing w:val="-11"/>
          <w:sz w:val="24"/>
        </w:rPr>
        <w:t xml:space="preserve"> </w:t>
      </w:r>
      <w:r>
        <w:rPr>
          <w:sz w:val="24"/>
        </w:rPr>
        <w:t>blood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Acetyl</w:t>
      </w:r>
      <w:r>
        <w:rPr>
          <w:spacing w:val="-2"/>
        </w:rPr>
        <w:t xml:space="preserve"> </w:t>
      </w:r>
      <w:r>
        <w:t>CoA: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can be formed in the metabolism of</w:t>
      </w:r>
      <w:r>
        <w:rPr>
          <w:spacing w:val="-7"/>
          <w:sz w:val="24"/>
        </w:rPr>
        <w:t xml:space="preserve"> </w:t>
      </w:r>
      <w:r>
        <w:rPr>
          <w:sz w:val="24"/>
        </w:rPr>
        <w:t>saccharides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formed by β-oxidation of fatty</w:t>
      </w:r>
      <w:r>
        <w:rPr>
          <w:spacing w:val="-1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metabolized in Krebs</w:t>
      </w:r>
      <w:r>
        <w:rPr>
          <w:spacing w:val="-5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substrate for the synthesis of</w:t>
      </w:r>
      <w:r>
        <w:rPr>
          <w:spacing w:val="-11"/>
          <w:sz w:val="24"/>
        </w:rPr>
        <w:t xml:space="preserve"> </w:t>
      </w:r>
      <w:r>
        <w:rPr>
          <w:sz w:val="24"/>
        </w:rPr>
        <w:t>steroids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contains the thioester</w:t>
      </w:r>
      <w:r>
        <w:rPr>
          <w:spacing w:val="-3"/>
          <w:sz w:val="24"/>
        </w:rPr>
        <w:t xml:space="preserve"> </w:t>
      </w:r>
      <w:r>
        <w:rPr>
          <w:sz w:val="24"/>
        </w:rPr>
        <w:t>bond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does not belong to energy-rich</w:t>
      </w:r>
      <w:r>
        <w:rPr>
          <w:spacing w:val="-8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enters the Krebs cycle after condensation with citric</w:t>
      </w:r>
      <w:r>
        <w:rPr>
          <w:spacing w:val="-6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1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substrate for the synthesis of some</w:t>
      </w:r>
      <w:r>
        <w:rPr>
          <w:spacing w:val="-13"/>
          <w:sz w:val="24"/>
        </w:rPr>
        <w:t xml:space="preserve"> </w:t>
      </w:r>
      <w:r>
        <w:rPr>
          <w:sz w:val="24"/>
        </w:rPr>
        <w:t>hormones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Lipase: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participates in the synthesis of</w:t>
      </w:r>
      <w:r>
        <w:rPr>
          <w:spacing w:val="-7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belongs to hydrolytic</w:t>
      </w:r>
      <w:r>
        <w:rPr>
          <w:spacing w:val="-3"/>
          <w:sz w:val="24"/>
        </w:rPr>
        <w:t xml:space="preserve"> </w:t>
      </w:r>
      <w:r>
        <w:rPr>
          <w:sz w:val="24"/>
        </w:rPr>
        <w:t>enzymes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03"/>
        </w:tabs>
        <w:spacing w:before="73" w:after="0" w:line="276" w:lineRule="exact"/>
        <w:ind w:hanging="246"/>
        <w:rPr>
          <w:sz w:val="24"/>
        </w:rPr>
      </w:pPr>
      <w:r>
        <w:rPr>
          <w:sz w:val="24"/>
        </w:rPr>
        <w:lastRenderedPageBreak/>
        <w:t>cleaves</w:t>
      </w:r>
      <w:r>
        <w:rPr>
          <w:spacing w:val="-2"/>
          <w:sz w:val="24"/>
        </w:rPr>
        <w:t xml:space="preserve"> </w:t>
      </w:r>
      <w:r>
        <w:rPr>
          <w:sz w:val="24"/>
        </w:rPr>
        <w:t>triacylglycerols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activates fatty</w:t>
      </w:r>
      <w:r>
        <w:rPr>
          <w:spacing w:val="-5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participates in β-oxidation of fatty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hydrolase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requires water as one of the reaction</w:t>
      </w:r>
      <w:r>
        <w:rPr>
          <w:spacing w:val="-3"/>
          <w:sz w:val="24"/>
        </w:rPr>
        <w:t xml:space="preserve"> </w:t>
      </w:r>
      <w:r>
        <w:rPr>
          <w:sz w:val="24"/>
        </w:rPr>
        <w:t>substrates</w:t>
      </w:r>
    </w:p>
    <w:p w:rsidR="00864C38" w:rsidRDefault="00B31DBF" w:rsidP="004D2E59">
      <w:pPr>
        <w:pStyle w:val="ListParagraph"/>
        <w:numPr>
          <w:ilvl w:val="0"/>
          <w:numId w:val="61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be pancreatic and</w:t>
      </w:r>
      <w:r>
        <w:rPr>
          <w:spacing w:val="-1"/>
          <w:sz w:val="24"/>
        </w:rPr>
        <w:t xml:space="preserve"> </w:t>
      </w:r>
      <w:r>
        <w:rPr>
          <w:sz w:val="24"/>
        </w:rPr>
        <w:t>lipoprotein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Which of the following statements about the synthesis of fatty acids is</w:t>
      </w:r>
      <w:r>
        <w:rPr>
          <w:spacing w:val="-24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for their synthesis directly glycerol 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for their synthesis acetyl CoA 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multicellular organism cannot produce saturated fatty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multicellular organism can produce essential fatty acids with more</w:t>
      </w:r>
      <w:r>
        <w:rPr>
          <w:spacing w:val="-23"/>
          <w:sz w:val="24"/>
        </w:rPr>
        <w:t xml:space="preserve"> </w:t>
      </w:r>
      <w:r>
        <w:rPr>
          <w:sz w:val="24"/>
        </w:rPr>
        <w:t>double-bonds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it is an exergonic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it is an endergonic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it is a process catalysed by</w:t>
      </w:r>
      <w:r>
        <w:rPr>
          <w:spacing w:val="-11"/>
          <w:sz w:val="24"/>
        </w:rPr>
        <w:t xml:space="preserve"> </w:t>
      </w:r>
      <w:r>
        <w:rPr>
          <w:sz w:val="24"/>
        </w:rPr>
        <w:t>lipase</w:t>
      </w:r>
    </w:p>
    <w:p w:rsidR="00864C38" w:rsidRDefault="00B31DBF" w:rsidP="004D2E59">
      <w:pPr>
        <w:pStyle w:val="ListParagraph"/>
        <w:numPr>
          <w:ilvl w:val="0"/>
          <w:numId w:val="61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also occurs in</w:t>
      </w:r>
      <w:r>
        <w:rPr>
          <w:spacing w:val="-2"/>
          <w:sz w:val="24"/>
        </w:rPr>
        <w:t xml:space="preserve"> </w:t>
      </w:r>
      <w:r>
        <w:rPr>
          <w:sz w:val="24"/>
        </w:rPr>
        <w:t>adipocytes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Estrogens</w:t>
      </w:r>
      <w:r>
        <w:rPr>
          <w:spacing w:val="-2"/>
        </w:rPr>
        <w:t xml:space="preserve"> </w:t>
      </w:r>
      <w:r>
        <w:t>are: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sex</w:t>
      </w:r>
      <w:r>
        <w:rPr>
          <w:spacing w:val="1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main product of</w:t>
      </w:r>
      <w:r>
        <w:rPr>
          <w:spacing w:val="-6"/>
          <w:sz w:val="24"/>
        </w:rPr>
        <w:t xml:space="preserve"> </w:t>
      </w:r>
      <w:r>
        <w:rPr>
          <w:sz w:val="24"/>
        </w:rPr>
        <w:t>ovary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main product of</w:t>
      </w:r>
      <w:r>
        <w:rPr>
          <w:spacing w:val="-6"/>
          <w:sz w:val="24"/>
        </w:rPr>
        <w:t xml:space="preserve"> </w:t>
      </w:r>
      <w:r>
        <w:rPr>
          <w:sz w:val="24"/>
        </w:rPr>
        <w:t>testicles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under the control of</w:t>
      </w:r>
      <w:r>
        <w:rPr>
          <w:spacing w:val="-4"/>
          <w:sz w:val="24"/>
        </w:rPr>
        <w:t xml:space="preserve"> </w:t>
      </w:r>
      <w:r>
        <w:rPr>
          <w:sz w:val="24"/>
        </w:rPr>
        <w:t>adenohypophysis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derivatives of</w:t>
      </w:r>
      <w:r>
        <w:rPr>
          <w:spacing w:val="-3"/>
          <w:sz w:val="24"/>
        </w:rPr>
        <w:t xml:space="preserve"> </w:t>
      </w:r>
      <w:r>
        <w:rPr>
          <w:sz w:val="24"/>
        </w:rPr>
        <w:t>pyridine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derivatives of</w:t>
      </w:r>
      <w:r>
        <w:rPr>
          <w:spacing w:val="-3"/>
          <w:sz w:val="24"/>
        </w:rPr>
        <w:t xml:space="preserve"> </w:t>
      </w:r>
      <w:r>
        <w:rPr>
          <w:sz w:val="24"/>
        </w:rPr>
        <w:t>sterane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synthesized from</w:t>
      </w:r>
      <w:r>
        <w:rPr>
          <w:spacing w:val="-3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1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hormones containing an aromatic</w:t>
      </w:r>
      <w:r>
        <w:rPr>
          <w:spacing w:val="-7"/>
          <w:sz w:val="24"/>
        </w:rPr>
        <w:t xml:space="preserve"> </w:t>
      </w:r>
      <w:r>
        <w:rPr>
          <w:sz w:val="24"/>
        </w:rPr>
        <w:t>ring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Following products are synthesized in the anterior pituitary</w:t>
      </w:r>
      <w:r>
        <w:rPr>
          <w:spacing w:val="-21"/>
        </w:rPr>
        <w:t xml:space="preserve"> </w:t>
      </w:r>
      <w:r>
        <w:t>(adenohypophysis):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calcitonin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prolactin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testosterone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gonadotropin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adrenocorticotropic</w:t>
      </w:r>
      <w:r>
        <w:rPr>
          <w:spacing w:val="-3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vasopressin</w:t>
      </w:r>
    </w:p>
    <w:p w:rsidR="00864C38" w:rsidRDefault="00B31DBF" w:rsidP="004D2E59">
      <w:pPr>
        <w:pStyle w:val="ListParagraph"/>
        <w:numPr>
          <w:ilvl w:val="0"/>
          <w:numId w:val="61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antidiuretic</w:t>
      </w:r>
      <w:r>
        <w:rPr>
          <w:spacing w:val="-3"/>
          <w:sz w:val="24"/>
        </w:rPr>
        <w:t xml:space="preserve"> </w:t>
      </w:r>
      <w:r>
        <w:rPr>
          <w:sz w:val="24"/>
        </w:rPr>
        <w:t>hormone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Calcitonin: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hormone of thyroid</w:t>
      </w:r>
      <w:r>
        <w:rPr>
          <w:spacing w:val="-8"/>
          <w:sz w:val="24"/>
        </w:rPr>
        <w:t xml:space="preserve"> </w:t>
      </w:r>
      <w:r>
        <w:rPr>
          <w:sz w:val="24"/>
        </w:rPr>
        <w:t>gland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hormone of the parathyroid</w:t>
      </w:r>
      <w:r>
        <w:rPr>
          <w:spacing w:val="-7"/>
          <w:sz w:val="24"/>
        </w:rPr>
        <w:t xml:space="preserve"> </w:t>
      </w:r>
      <w:r>
        <w:rPr>
          <w:sz w:val="24"/>
        </w:rPr>
        <w:t>gland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increases the calcium level in the</w:t>
      </w:r>
      <w:r>
        <w:rPr>
          <w:spacing w:val="-6"/>
          <w:sz w:val="24"/>
        </w:rPr>
        <w:t xml:space="preserve"> </w:t>
      </w:r>
      <w:r>
        <w:rPr>
          <w:sz w:val="24"/>
        </w:rPr>
        <w:t>blood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enhances the release of calcium from</w:t>
      </w:r>
      <w:r>
        <w:rPr>
          <w:spacing w:val="-9"/>
          <w:sz w:val="24"/>
        </w:rPr>
        <w:t xml:space="preserve"> </w:t>
      </w:r>
      <w:r>
        <w:rPr>
          <w:sz w:val="24"/>
        </w:rPr>
        <w:t>bones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promotes the deposition of calcium into</w:t>
      </w:r>
      <w:r>
        <w:rPr>
          <w:spacing w:val="-8"/>
          <w:sz w:val="24"/>
        </w:rPr>
        <w:t xml:space="preserve"> </w:t>
      </w:r>
      <w:r>
        <w:rPr>
          <w:sz w:val="24"/>
        </w:rPr>
        <w:t>bones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water</w:t>
      </w:r>
      <w:r>
        <w:rPr>
          <w:spacing w:val="-4"/>
          <w:sz w:val="24"/>
        </w:rPr>
        <w:t xml:space="preserve"> </w:t>
      </w:r>
      <w:r>
        <w:rPr>
          <w:sz w:val="24"/>
        </w:rPr>
        <w:t>insoluble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secreted into the blood after the decrease of plasma calcium</w:t>
      </w:r>
      <w:r>
        <w:rPr>
          <w:spacing w:val="-20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1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composed of amino</w:t>
      </w:r>
      <w:r>
        <w:rPr>
          <w:spacing w:val="-2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Aldosterone: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increases the blood sodium</w:t>
      </w:r>
      <w:r>
        <w:rPr>
          <w:spacing w:val="-4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increases excretion of potassium into the</w:t>
      </w:r>
      <w:r>
        <w:rPr>
          <w:spacing w:val="-5"/>
          <w:sz w:val="24"/>
        </w:rPr>
        <w:t xml:space="preserve"> </w:t>
      </w:r>
      <w:r>
        <w:rPr>
          <w:sz w:val="24"/>
        </w:rPr>
        <w:t>urine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lastRenderedPageBreak/>
        <w:t>is of the steroid</w:t>
      </w:r>
      <w:r>
        <w:rPr>
          <w:spacing w:val="-5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synthesized from tyrosine in the adrenal</w:t>
      </w:r>
      <w:r>
        <w:rPr>
          <w:spacing w:val="-9"/>
          <w:sz w:val="24"/>
        </w:rPr>
        <w:t xml:space="preserve"> </w:t>
      </w:r>
      <w:r>
        <w:rPr>
          <w:sz w:val="24"/>
        </w:rPr>
        <w:t>medulla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is structurally similar to</w:t>
      </w:r>
      <w:r>
        <w:rPr>
          <w:spacing w:val="-9"/>
          <w:sz w:val="24"/>
        </w:rPr>
        <w:t xml:space="preserve"> </w:t>
      </w:r>
      <w:r>
        <w:rPr>
          <w:sz w:val="24"/>
        </w:rPr>
        <w:t>epinephrine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is synthesized in the adrenal cortex together with</w:t>
      </w:r>
      <w:r>
        <w:rPr>
          <w:spacing w:val="-10"/>
          <w:sz w:val="24"/>
        </w:rPr>
        <w:t xml:space="preserve"> </w:t>
      </w:r>
      <w:r>
        <w:rPr>
          <w:sz w:val="24"/>
        </w:rPr>
        <w:t>androgens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increases the blood calcium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1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accelerates the heart</w:t>
      </w:r>
      <w:r>
        <w:rPr>
          <w:spacing w:val="-4"/>
          <w:sz w:val="24"/>
        </w:rPr>
        <w:t xml:space="preserve"> </w:t>
      </w:r>
      <w:r>
        <w:rPr>
          <w:sz w:val="24"/>
        </w:rPr>
        <w:t>rate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 xml:space="preserve">In the medulla of adrenal </w:t>
      </w:r>
      <w:proofErr w:type="gramStart"/>
      <w:r>
        <w:t>gland</w:t>
      </w:r>
      <w:proofErr w:type="gramEnd"/>
      <w:r>
        <w:t xml:space="preserve"> the following compound is</w:t>
      </w:r>
      <w:r>
        <w:rPr>
          <w:spacing w:val="-16"/>
        </w:rPr>
        <w:t xml:space="preserve"> </w:t>
      </w:r>
      <w:r>
        <w:t>formed: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cortisol from</w:t>
      </w:r>
      <w:r>
        <w:rPr>
          <w:spacing w:val="-2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glucagon from amino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epinephrine from</w:t>
      </w:r>
      <w:r>
        <w:rPr>
          <w:spacing w:val="-4"/>
          <w:sz w:val="24"/>
        </w:rPr>
        <w:t xml:space="preserve"> </w:t>
      </w:r>
      <w:r>
        <w:rPr>
          <w:sz w:val="24"/>
        </w:rPr>
        <w:t>tyrosine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somatotropin from amino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norepinephrine from</w:t>
      </w:r>
      <w:r>
        <w:rPr>
          <w:spacing w:val="-4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theophylline from</w:t>
      </w:r>
      <w:r>
        <w:rPr>
          <w:spacing w:val="-3"/>
          <w:sz w:val="24"/>
        </w:rPr>
        <w:t xml:space="preserve"> </w:t>
      </w:r>
      <w:r>
        <w:rPr>
          <w:sz w:val="24"/>
        </w:rPr>
        <w:t>pyrimidines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catecholamines from aromatic amino</w:t>
      </w:r>
      <w:r>
        <w:rPr>
          <w:spacing w:val="-3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1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adrenocorticotropic hormone from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Insulin: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increases the entry of the glucose into the</w:t>
      </w:r>
      <w:r>
        <w:rPr>
          <w:spacing w:val="-13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delays oxidation of glucose in the</w:t>
      </w:r>
      <w:r>
        <w:rPr>
          <w:spacing w:val="-9"/>
          <w:sz w:val="24"/>
        </w:rPr>
        <w:t xml:space="preserve"> </w:t>
      </w:r>
      <w:r>
        <w:rPr>
          <w:sz w:val="24"/>
        </w:rPr>
        <w:t>cells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of the peptide</w:t>
      </w:r>
      <w:r>
        <w:rPr>
          <w:spacing w:val="-6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increases the conversion of carbohydrates to</w:t>
      </w:r>
      <w:r>
        <w:rPr>
          <w:spacing w:val="-8"/>
          <w:sz w:val="24"/>
        </w:rPr>
        <w:t xml:space="preserve"> </w:t>
      </w:r>
      <w:r>
        <w:rPr>
          <w:sz w:val="24"/>
        </w:rPr>
        <w:t>lipids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promotes fat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synthesized in the exocrine part of the</w:t>
      </w:r>
      <w:r>
        <w:rPr>
          <w:spacing w:val="-11"/>
          <w:sz w:val="24"/>
        </w:rPr>
        <w:t xml:space="preserve"> </w:t>
      </w:r>
      <w:r>
        <w:rPr>
          <w:sz w:val="24"/>
        </w:rPr>
        <w:t>pancreas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increases the blood glucose</w:t>
      </w:r>
      <w:r>
        <w:rPr>
          <w:spacing w:val="-17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1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decreases the blood glucose</w:t>
      </w:r>
      <w:r>
        <w:rPr>
          <w:spacing w:val="-22"/>
          <w:sz w:val="24"/>
        </w:rPr>
        <w:t xml:space="preserve"> </w:t>
      </w:r>
      <w:r>
        <w:rPr>
          <w:sz w:val="24"/>
        </w:rPr>
        <w:t>level</w:t>
      </w:r>
    </w:p>
    <w:p w:rsidR="00864C38" w:rsidRDefault="00864C38">
      <w:pPr>
        <w:pStyle w:val="BodyText"/>
        <w:spacing w:before="5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40" w:lineRule="auto"/>
        <w:ind w:left="437" w:right="1516" w:hanging="281"/>
      </w:pPr>
      <w:r>
        <w:t>Which of the following compounds has the opposite effect</w:t>
      </w:r>
      <w:r>
        <w:rPr>
          <w:spacing w:val="-43"/>
        </w:rPr>
        <w:t xml:space="preserve"> </w:t>
      </w:r>
      <w:r>
        <w:t>of insulin on carbohydrate</w:t>
      </w:r>
      <w:r>
        <w:rPr>
          <w:spacing w:val="-1"/>
        </w:rPr>
        <w:t xml:space="preserve"> </w:t>
      </w:r>
      <w:r>
        <w:t>metabolism: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03"/>
        </w:tabs>
        <w:spacing w:after="0" w:line="270" w:lineRule="exact"/>
        <w:ind w:hanging="246"/>
        <w:rPr>
          <w:sz w:val="24"/>
        </w:rPr>
      </w:pPr>
      <w:r>
        <w:rPr>
          <w:sz w:val="24"/>
        </w:rPr>
        <w:t>cortisol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follicle stimulating</w:t>
      </w:r>
      <w:r>
        <w:rPr>
          <w:spacing w:val="-5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aldosterone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glucocorticoids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epinephrine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calcitonin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glucagon</w:t>
      </w:r>
    </w:p>
    <w:p w:rsidR="00864C38" w:rsidRDefault="00B31DBF" w:rsidP="004D2E59">
      <w:pPr>
        <w:pStyle w:val="ListParagraph"/>
        <w:numPr>
          <w:ilvl w:val="0"/>
          <w:numId w:val="62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hormones of the adrenal</w:t>
      </w:r>
      <w:r>
        <w:rPr>
          <w:spacing w:val="-4"/>
          <w:sz w:val="24"/>
        </w:rPr>
        <w:t xml:space="preserve"> </w:t>
      </w:r>
      <w:r>
        <w:rPr>
          <w:sz w:val="24"/>
        </w:rPr>
        <w:t>medulla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Testosterone: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regulates the menstrual</w:t>
      </w:r>
      <w:r>
        <w:rPr>
          <w:spacing w:val="-4"/>
          <w:sz w:val="24"/>
        </w:rPr>
        <w:t xml:space="preserve"> </w:t>
      </w:r>
      <w:r>
        <w:rPr>
          <w:sz w:val="24"/>
        </w:rPr>
        <w:t>cycle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promotes the synthesis of</w:t>
      </w:r>
      <w:r>
        <w:rPr>
          <w:spacing w:val="-5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hormone of the steroid</w:t>
      </w:r>
      <w:r>
        <w:rPr>
          <w:spacing w:val="-10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synthesized from</w:t>
      </w:r>
      <w:r>
        <w:rPr>
          <w:spacing w:val="-4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belongs to anabolic</w:t>
      </w:r>
      <w:r>
        <w:rPr>
          <w:spacing w:val="-5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increasingly secreted in</w:t>
      </w:r>
      <w:r>
        <w:rPr>
          <w:spacing w:val="-9"/>
          <w:sz w:val="24"/>
        </w:rPr>
        <w:t xml:space="preserve"> </w:t>
      </w:r>
      <w:r>
        <w:rPr>
          <w:sz w:val="24"/>
        </w:rPr>
        <w:t>puberty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promotes the development of secondary sexual</w:t>
      </w:r>
      <w:r>
        <w:rPr>
          <w:spacing w:val="-13"/>
          <w:sz w:val="24"/>
        </w:rPr>
        <w:t xml:space="preserve"> </w:t>
      </w:r>
      <w:r>
        <w:rPr>
          <w:sz w:val="24"/>
        </w:rPr>
        <w:t>characteristics</w:t>
      </w:r>
    </w:p>
    <w:p w:rsidR="00864C38" w:rsidRDefault="00B31DBF" w:rsidP="004D2E59">
      <w:pPr>
        <w:pStyle w:val="ListParagraph"/>
        <w:numPr>
          <w:ilvl w:val="0"/>
          <w:numId w:val="621"/>
        </w:numPr>
        <w:tabs>
          <w:tab w:val="left" w:pos="417"/>
        </w:tabs>
        <w:spacing w:before="1" w:after="0" w:line="240" w:lineRule="auto"/>
        <w:ind w:left="416" w:hanging="260"/>
        <w:rPr>
          <w:sz w:val="24"/>
        </w:rPr>
      </w:pPr>
      <w:r>
        <w:rPr>
          <w:sz w:val="24"/>
        </w:rPr>
        <w:t>increases the blood glucose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</w:p>
    <w:p w:rsidR="00864C38" w:rsidRDefault="00864C38">
      <w:pPr>
        <w:pStyle w:val="BodyText"/>
        <w:spacing w:before="3" w:line="240" w:lineRule="auto"/>
        <w:ind w:left="0" w:firstLine="0"/>
        <w:rPr>
          <w:sz w:val="22"/>
        </w:r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Serum potassium level is controlled</w:t>
      </w:r>
      <w:r>
        <w:rPr>
          <w:spacing w:val="-11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thyroid</w:t>
      </w:r>
      <w:r>
        <w:rPr>
          <w:spacing w:val="-1"/>
          <w:sz w:val="24"/>
        </w:rPr>
        <w:t xml:space="preserve"> </w:t>
      </w:r>
      <w:r>
        <w:rPr>
          <w:sz w:val="24"/>
        </w:rPr>
        <w:t>gland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parathyroid</w:t>
      </w:r>
      <w:r>
        <w:rPr>
          <w:spacing w:val="-3"/>
          <w:sz w:val="24"/>
        </w:rPr>
        <w:t xml:space="preserve"> </w:t>
      </w:r>
      <w:r>
        <w:rPr>
          <w:sz w:val="24"/>
        </w:rPr>
        <w:t>gland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adrenal gland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one of the steroid</w:t>
      </w:r>
      <w:r>
        <w:rPr>
          <w:spacing w:val="-7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lastRenderedPageBreak/>
        <w:t>aldosterone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mineralocorticoids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liver</w:t>
      </w:r>
    </w:p>
    <w:p w:rsidR="00864C38" w:rsidRDefault="00B31DBF" w:rsidP="004D2E59">
      <w:pPr>
        <w:pStyle w:val="ListParagraph"/>
        <w:numPr>
          <w:ilvl w:val="0"/>
          <w:numId w:val="62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one of the adrenal medulla</w:t>
      </w:r>
      <w:r>
        <w:rPr>
          <w:spacing w:val="-7"/>
          <w:sz w:val="24"/>
        </w:rPr>
        <w:t xml:space="preserve"> </w:t>
      </w:r>
      <w:r>
        <w:rPr>
          <w:sz w:val="24"/>
        </w:rPr>
        <w:t>hormones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78" w:after="0"/>
      </w:pPr>
      <w:r>
        <w:lastRenderedPageBreak/>
        <w:t>The secretion of</w:t>
      </w:r>
      <w:r>
        <w:rPr>
          <w:spacing w:val="-3"/>
        </w:rPr>
        <w:t xml:space="preserve"> </w:t>
      </w:r>
      <w:r>
        <w:t>progesterone: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stimulated by a follicle stimulating</w:t>
      </w:r>
      <w:r>
        <w:rPr>
          <w:spacing w:val="-11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increased by a luteinizing</w:t>
      </w:r>
      <w:r>
        <w:rPr>
          <w:spacing w:val="-11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affected by the</w:t>
      </w:r>
      <w:r>
        <w:rPr>
          <w:spacing w:val="-10"/>
          <w:sz w:val="24"/>
        </w:rPr>
        <w:t xml:space="preserve"> </w:t>
      </w:r>
      <w:r>
        <w:rPr>
          <w:sz w:val="24"/>
        </w:rPr>
        <w:t>adenohypophysis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stimulates one of the hormones of the posterior</w:t>
      </w:r>
      <w:r>
        <w:rPr>
          <w:spacing w:val="-10"/>
          <w:sz w:val="24"/>
        </w:rPr>
        <w:t xml:space="preserve"> </w:t>
      </w:r>
      <w:r>
        <w:rPr>
          <w:sz w:val="24"/>
        </w:rPr>
        <w:t>pituitary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 men begins in</w:t>
      </w:r>
      <w:r>
        <w:rPr>
          <w:spacing w:val="-5"/>
          <w:sz w:val="24"/>
        </w:rPr>
        <w:t xml:space="preserve"> </w:t>
      </w:r>
      <w:r>
        <w:rPr>
          <w:sz w:val="24"/>
        </w:rPr>
        <w:t>puberty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occurs from corpus luteum (the yellow endocrine</w:t>
      </w:r>
      <w:r>
        <w:rPr>
          <w:spacing w:val="-7"/>
          <w:sz w:val="24"/>
        </w:rPr>
        <w:t xml:space="preserve"> </w:t>
      </w:r>
      <w:r>
        <w:rPr>
          <w:sz w:val="24"/>
        </w:rPr>
        <w:t>body)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depends on the insulin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2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parallel to the secretion of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estrogens</w:t>
      </w:r>
      <w:proofErr w:type="spell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Steroid nature</w:t>
      </w:r>
      <w:r>
        <w:rPr>
          <w:spacing w:val="-2"/>
        </w:rPr>
        <w:t xml:space="preserve"> </w:t>
      </w:r>
      <w:proofErr w:type="gramStart"/>
      <w:r>
        <w:t>have</w:t>
      </w:r>
      <w:proofErr w:type="gramEnd"/>
      <w:r>
        <w:t>: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testosterone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adrenocorticotropic</w:t>
      </w:r>
      <w:r>
        <w:rPr>
          <w:spacing w:val="-2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bile</w:t>
      </w:r>
      <w:r>
        <w:rPr>
          <w:spacing w:val="-2"/>
          <w:sz w:val="24"/>
        </w:rPr>
        <w:t xml:space="preserve"> </w:t>
      </w:r>
      <w:r>
        <w:rPr>
          <w:sz w:val="24"/>
        </w:rPr>
        <w:t>pigments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ergosterol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378"/>
        </w:tabs>
        <w:spacing w:after="0" w:line="276" w:lineRule="exact"/>
        <w:ind w:left="377" w:hanging="221"/>
        <w:rPr>
          <w:sz w:val="24"/>
        </w:rPr>
      </w:pPr>
      <w:r>
        <w:rPr>
          <w:sz w:val="24"/>
        </w:rPr>
        <w:t>gonadotropin</w:t>
      </w:r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proofErr w:type="spellStart"/>
      <w:r>
        <w:rPr>
          <w:sz w:val="24"/>
        </w:rPr>
        <w:t>estradiol</w:t>
      </w:r>
      <w:proofErr w:type="spellEnd"/>
    </w:p>
    <w:p w:rsidR="00864C38" w:rsidRDefault="00B31DBF" w:rsidP="004D2E59">
      <w:pPr>
        <w:pStyle w:val="ListParagraph"/>
        <w:numPr>
          <w:ilvl w:val="0"/>
          <w:numId w:val="62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aldosterone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of the following statements about the effects of hormones on tissues is</w:t>
      </w:r>
      <w:r>
        <w:rPr>
          <w:spacing w:val="-37"/>
        </w:rPr>
        <w:t xml:space="preserve"> </w:t>
      </w:r>
      <w:r>
        <w:t>true: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estrogens</w:t>
      </w:r>
      <w:proofErr w:type="spellEnd"/>
      <w:r>
        <w:rPr>
          <w:sz w:val="24"/>
        </w:rPr>
        <w:t xml:space="preserve"> cause a decrease in the uterine</w:t>
      </w:r>
      <w:r>
        <w:rPr>
          <w:spacing w:val="-8"/>
          <w:sz w:val="24"/>
        </w:rPr>
        <w:t xml:space="preserve"> </w:t>
      </w:r>
      <w:r>
        <w:rPr>
          <w:sz w:val="24"/>
        </w:rPr>
        <w:t>musculature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testosterone increases the synthesis of muscle</w:t>
      </w:r>
      <w:r>
        <w:rPr>
          <w:spacing w:val="-10"/>
          <w:sz w:val="24"/>
        </w:rPr>
        <w:t xml:space="preserve"> </w:t>
      </w:r>
      <w:r>
        <w:rPr>
          <w:sz w:val="24"/>
        </w:rPr>
        <w:t>proteins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calcitonin decreases the blood glucose</w:t>
      </w:r>
      <w:r>
        <w:rPr>
          <w:spacing w:val="-8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aldosterone increases the blood sodium</w:t>
      </w:r>
      <w:r>
        <w:rPr>
          <w:spacing w:val="-8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parathormone increases the renal phosphate</w:t>
      </w:r>
      <w:r>
        <w:rPr>
          <w:spacing w:val="-5"/>
          <w:sz w:val="24"/>
        </w:rPr>
        <w:t xml:space="preserve"> </w:t>
      </w:r>
      <w:r>
        <w:rPr>
          <w:sz w:val="24"/>
        </w:rPr>
        <w:t>excretion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cortisol supports the synthesis of glucose from amino</w:t>
      </w:r>
      <w:r>
        <w:rPr>
          <w:spacing w:val="-11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glucocorticoids increase the blood glucose</w:t>
      </w:r>
      <w:r>
        <w:rPr>
          <w:spacing w:val="-8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2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vasopressin supports water excretion in the</w:t>
      </w:r>
      <w:r>
        <w:rPr>
          <w:spacing w:val="-5"/>
          <w:sz w:val="24"/>
        </w:rPr>
        <w:t xml:space="preserve"> </w:t>
      </w:r>
      <w:r>
        <w:rPr>
          <w:sz w:val="24"/>
        </w:rPr>
        <w:t>kidney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Iodine deficiency disturbs</w:t>
      </w:r>
      <w:r>
        <w:rPr>
          <w:spacing w:val="-5"/>
        </w:rPr>
        <w:t xml:space="preserve"> </w:t>
      </w:r>
      <w:r>
        <w:t>directly: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function of the</w:t>
      </w:r>
      <w:r>
        <w:rPr>
          <w:spacing w:val="-5"/>
          <w:sz w:val="24"/>
        </w:rPr>
        <w:t xml:space="preserve"> </w:t>
      </w:r>
      <w:r>
        <w:rPr>
          <w:sz w:val="24"/>
        </w:rPr>
        <w:t>stomach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function of the</w:t>
      </w:r>
      <w:r>
        <w:rPr>
          <w:spacing w:val="-5"/>
          <w:sz w:val="24"/>
        </w:rPr>
        <w:t xml:space="preserve"> </w:t>
      </w:r>
      <w:r>
        <w:rPr>
          <w:sz w:val="24"/>
        </w:rPr>
        <w:t>pancreas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function of parathyroid</w:t>
      </w:r>
      <w:r>
        <w:rPr>
          <w:spacing w:val="-5"/>
          <w:sz w:val="24"/>
        </w:rPr>
        <w:t xml:space="preserve"> </w:t>
      </w:r>
      <w:r>
        <w:rPr>
          <w:sz w:val="24"/>
        </w:rPr>
        <w:t>glands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function of the thyroid</w:t>
      </w:r>
      <w:r>
        <w:rPr>
          <w:spacing w:val="-6"/>
          <w:sz w:val="24"/>
        </w:rPr>
        <w:t xml:space="preserve"> </w:t>
      </w:r>
      <w:r>
        <w:rPr>
          <w:sz w:val="24"/>
        </w:rPr>
        <w:t>gland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02"/>
        </w:tabs>
        <w:spacing w:after="0" w:line="276" w:lineRule="exact"/>
        <w:rPr>
          <w:sz w:val="24"/>
        </w:rPr>
      </w:pPr>
      <w:r>
        <w:rPr>
          <w:sz w:val="24"/>
        </w:rPr>
        <w:t>the synthesis of</w:t>
      </w:r>
      <w:r>
        <w:rPr>
          <w:spacing w:val="-4"/>
          <w:sz w:val="24"/>
        </w:rPr>
        <w:t xml:space="preserve"> </w:t>
      </w:r>
      <w:r>
        <w:rPr>
          <w:sz w:val="24"/>
        </w:rPr>
        <w:t>parathormone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synthesis of</w:t>
      </w:r>
      <w:r>
        <w:rPr>
          <w:spacing w:val="-4"/>
          <w:sz w:val="24"/>
        </w:rPr>
        <w:t xml:space="preserve"> </w:t>
      </w:r>
      <w:r>
        <w:rPr>
          <w:sz w:val="24"/>
        </w:rPr>
        <w:t>thyroxine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>the synthesis of</w:t>
      </w:r>
      <w:r>
        <w:rPr>
          <w:spacing w:val="-3"/>
          <w:sz w:val="24"/>
        </w:rPr>
        <w:t xml:space="preserve"> </w:t>
      </w:r>
      <w:r>
        <w:rPr>
          <w:sz w:val="24"/>
        </w:rPr>
        <w:t>aldosterone</w:t>
      </w:r>
    </w:p>
    <w:p w:rsidR="00864C38" w:rsidRDefault="00B31DBF" w:rsidP="004D2E59">
      <w:pPr>
        <w:pStyle w:val="ListParagraph"/>
        <w:numPr>
          <w:ilvl w:val="0"/>
          <w:numId w:val="62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synthesis of amino acid</w:t>
      </w:r>
      <w:r>
        <w:rPr>
          <w:spacing w:val="-6"/>
          <w:sz w:val="24"/>
        </w:rPr>
        <w:t xml:space="preserve"> </w:t>
      </w:r>
      <w:r>
        <w:rPr>
          <w:sz w:val="24"/>
        </w:rPr>
        <w:t>tyrosine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The synthesis of glycogen in liver cells is supported</w:t>
      </w:r>
      <w:r>
        <w:rPr>
          <w:spacing w:val="-9"/>
        </w:rPr>
        <w:t xml:space="preserve"> </w:t>
      </w:r>
      <w:r>
        <w:t>by: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04"/>
        </w:tabs>
        <w:spacing w:after="0" w:line="273" w:lineRule="exact"/>
        <w:rPr>
          <w:sz w:val="24"/>
        </w:rPr>
      </w:pPr>
      <w:r>
        <w:rPr>
          <w:sz w:val="24"/>
        </w:rPr>
        <w:t>glucagon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one of the pancreatic</w:t>
      </w:r>
      <w:r>
        <w:rPr>
          <w:spacing w:val="-7"/>
          <w:sz w:val="24"/>
        </w:rPr>
        <w:t xml:space="preserve"> </w:t>
      </w:r>
      <w:r>
        <w:rPr>
          <w:sz w:val="24"/>
        </w:rPr>
        <w:t>hormones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epinephrine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 hormone synthesized from</w:t>
      </w:r>
      <w:r>
        <w:rPr>
          <w:spacing w:val="-7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insulin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amylase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one of the hormones of the peptide</w:t>
      </w:r>
      <w:r>
        <w:rPr>
          <w:spacing w:val="-12"/>
          <w:sz w:val="24"/>
        </w:rPr>
        <w:t xml:space="preserve"> </w:t>
      </w:r>
      <w:r>
        <w:rPr>
          <w:sz w:val="24"/>
        </w:rPr>
        <w:t>nature</w:t>
      </w:r>
    </w:p>
    <w:p w:rsidR="00864C38" w:rsidRDefault="00B31DBF" w:rsidP="004D2E59">
      <w:pPr>
        <w:pStyle w:val="ListParagraph"/>
        <w:numPr>
          <w:ilvl w:val="0"/>
          <w:numId w:val="62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hormone synthesized in the thyroid</w:t>
      </w:r>
      <w:r>
        <w:rPr>
          <w:spacing w:val="-6"/>
          <w:sz w:val="24"/>
        </w:rPr>
        <w:t xml:space="preserve"> </w:t>
      </w:r>
      <w:r>
        <w:rPr>
          <w:sz w:val="24"/>
        </w:rPr>
        <w:t>gland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lastRenderedPageBreak/>
        <w:t>Testicles mainly</w:t>
      </w:r>
      <w:r>
        <w:rPr>
          <w:spacing w:val="-1"/>
        </w:rPr>
        <w:t xml:space="preserve"> </w:t>
      </w:r>
      <w:r>
        <w:t>produce:</w:t>
      </w: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proofErr w:type="spellStart"/>
      <w:r>
        <w:rPr>
          <w:sz w:val="24"/>
        </w:rPr>
        <w:t>estradiol</w:t>
      </w:r>
      <w:proofErr w:type="spellEnd"/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steroid</w:t>
      </w:r>
      <w:r>
        <w:rPr>
          <w:spacing w:val="-4"/>
          <w:sz w:val="24"/>
        </w:rPr>
        <w:t xml:space="preserve"> </w:t>
      </w:r>
      <w:r>
        <w:rPr>
          <w:sz w:val="24"/>
        </w:rPr>
        <w:t>hormone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04"/>
        </w:tabs>
        <w:spacing w:before="73" w:after="0" w:line="276" w:lineRule="exact"/>
        <w:ind w:left="403" w:hanging="247"/>
        <w:rPr>
          <w:sz w:val="24"/>
        </w:rPr>
      </w:pPr>
      <w:r>
        <w:rPr>
          <w:sz w:val="24"/>
        </w:rPr>
        <w:lastRenderedPageBreak/>
        <w:t>gonadotropins</w:t>
      </w: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hormone synthesized from an aromatic amino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an anabolic</w:t>
      </w:r>
      <w:r>
        <w:rPr>
          <w:spacing w:val="-4"/>
          <w:sz w:val="24"/>
        </w:rPr>
        <w:t xml:space="preserve"> </w:t>
      </w:r>
      <w:r>
        <w:rPr>
          <w:sz w:val="24"/>
        </w:rPr>
        <w:t>hormone</w:t>
      </w: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a hormone supporting development of</w:t>
      </w:r>
      <w:r>
        <w:rPr>
          <w:spacing w:val="-8"/>
          <w:sz w:val="24"/>
        </w:rPr>
        <w:t xml:space="preserve"> </w:t>
      </w:r>
      <w:r>
        <w:rPr>
          <w:sz w:val="24"/>
        </w:rPr>
        <w:t>muscles</w:t>
      </w: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androgens</w:t>
      </w:r>
    </w:p>
    <w:p w:rsidR="00864C38" w:rsidRDefault="00B31DBF" w:rsidP="004D2E59">
      <w:pPr>
        <w:pStyle w:val="ListParagraph"/>
        <w:numPr>
          <w:ilvl w:val="0"/>
          <w:numId w:val="62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 hormone synthesized in the Graaf´s</w:t>
      </w:r>
      <w:r>
        <w:rPr>
          <w:spacing w:val="-11"/>
          <w:sz w:val="24"/>
        </w:rPr>
        <w:t xml:space="preserve"> </w:t>
      </w:r>
      <w:r>
        <w:rPr>
          <w:sz w:val="24"/>
        </w:rPr>
        <w:t>follicle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Riboflavin:</w:t>
      </w:r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belongs to the B-complex</w:t>
      </w:r>
      <w:r>
        <w:rPr>
          <w:spacing w:val="-4"/>
          <w:sz w:val="24"/>
        </w:rPr>
        <w:t xml:space="preserve"> </w:t>
      </w:r>
      <w:r>
        <w:rPr>
          <w:sz w:val="24"/>
        </w:rPr>
        <w:t>vitamins</w:t>
      </w:r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derivative of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thiazole</w:t>
      </w:r>
      <w:proofErr w:type="spellEnd"/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part of the coenzyme</w:t>
      </w:r>
      <w:r>
        <w:rPr>
          <w:spacing w:val="-9"/>
          <w:sz w:val="24"/>
        </w:rPr>
        <w:t xml:space="preserve"> </w:t>
      </w:r>
      <w:r>
        <w:rPr>
          <w:sz w:val="24"/>
        </w:rPr>
        <w:t>FAD</w:t>
      </w:r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belongs to heterocyclic</w:t>
      </w:r>
      <w:r>
        <w:rPr>
          <w:spacing w:val="-4"/>
          <w:sz w:val="24"/>
        </w:rPr>
        <w:t xml:space="preserve"> </w:t>
      </w:r>
      <w:r>
        <w:rPr>
          <w:sz w:val="24"/>
        </w:rPr>
        <w:t>compounds</w:t>
      </w:r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compound containing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sulfur</w:t>
      </w:r>
      <w:proofErr w:type="spellEnd"/>
      <w:proofErr w:type="gramEnd"/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water</w:t>
      </w:r>
      <w:r>
        <w:rPr>
          <w:spacing w:val="-4"/>
          <w:sz w:val="24"/>
        </w:rPr>
        <w:t xml:space="preserve"> </w:t>
      </w:r>
      <w:r>
        <w:rPr>
          <w:sz w:val="24"/>
        </w:rPr>
        <w:t>soluble</w:t>
      </w:r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is important for the course of oxidation-reduction</w:t>
      </w:r>
      <w:r>
        <w:rPr>
          <w:spacing w:val="-13"/>
          <w:sz w:val="24"/>
        </w:rPr>
        <w:t xml:space="preserve"> </w:t>
      </w:r>
      <w:r>
        <w:rPr>
          <w:sz w:val="24"/>
        </w:rPr>
        <w:t>reactions</w:t>
      </w:r>
    </w:p>
    <w:p w:rsidR="00864C38" w:rsidRDefault="00B31DBF" w:rsidP="004D2E59">
      <w:pPr>
        <w:pStyle w:val="ListParagraph"/>
        <w:numPr>
          <w:ilvl w:val="0"/>
          <w:numId w:val="62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part of coenzyme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</w:p>
    <w:p w:rsidR="00864C38" w:rsidRDefault="00864C38">
      <w:pPr>
        <w:pStyle w:val="BodyText"/>
        <w:spacing w:before="5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Among the coenzymes of the amino acid metabolism, there does not</w:t>
      </w:r>
      <w:r>
        <w:rPr>
          <w:spacing w:val="-20"/>
        </w:rPr>
        <w:t xml:space="preserve"> </w:t>
      </w:r>
      <w:r>
        <w:t>belong: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thiamine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pantothenic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ascorbic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activated form of</w:t>
      </w:r>
      <w:r>
        <w:rPr>
          <w:spacing w:val="-2"/>
          <w:sz w:val="24"/>
        </w:rPr>
        <w:t xml:space="preserve"> </w:t>
      </w:r>
      <w:r>
        <w:rPr>
          <w:sz w:val="24"/>
        </w:rPr>
        <w:t>pyridoxine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calciferol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phosphorylated derivative of</w:t>
      </w:r>
      <w:r>
        <w:rPr>
          <w:spacing w:val="-5"/>
          <w:sz w:val="24"/>
        </w:rPr>
        <w:t xml:space="preserve"> </w:t>
      </w:r>
      <w:r>
        <w:rPr>
          <w:sz w:val="24"/>
        </w:rPr>
        <w:t>pyridoxine</w:t>
      </w:r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proofErr w:type="spellStart"/>
      <w:r>
        <w:rPr>
          <w:sz w:val="24"/>
        </w:rPr>
        <w:t>thiazole</w:t>
      </w:r>
      <w:proofErr w:type="spellEnd"/>
    </w:p>
    <w:p w:rsidR="00864C38" w:rsidRDefault="00B31DBF" w:rsidP="004D2E59">
      <w:pPr>
        <w:pStyle w:val="ListParagraph"/>
        <w:numPr>
          <w:ilvl w:val="0"/>
          <w:numId w:val="63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phosphorylated form of folic</w:t>
      </w:r>
      <w:r>
        <w:rPr>
          <w:spacing w:val="-5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Vitamin K is needed</w:t>
      </w:r>
      <w:r>
        <w:rPr>
          <w:spacing w:val="-4"/>
        </w:rPr>
        <w:t xml:space="preserve"> </w:t>
      </w:r>
      <w:r>
        <w:t>for: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blood</w:t>
      </w:r>
      <w:r>
        <w:rPr>
          <w:spacing w:val="-2"/>
          <w:sz w:val="24"/>
        </w:rPr>
        <w:t xml:space="preserve"> </w:t>
      </w:r>
      <w:r>
        <w:rPr>
          <w:sz w:val="24"/>
        </w:rPr>
        <w:t>clotting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absorption of lipids in the human small</w:t>
      </w:r>
      <w:r>
        <w:rPr>
          <w:spacing w:val="-8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photosynthesis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absorption of</w:t>
      </w:r>
      <w:r>
        <w:rPr>
          <w:spacing w:val="-3"/>
          <w:sz w:val="24"/>
        </w:rPr>
        <w:t xml:space="preserve"> </w:t>
      </w:r>
      <w:r>
        <w:rPr>
          <w:sz w:val="24"/>
        </w:rPr>
        <w:t>calcium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synthesis of</w:t>
      </w:r>
      <w:r>
        <w:rPr>
          <w:spacing w:val="-4"/>
          <w:sz w:val="24"/>
        </w:rPr>
        <w:t xml:space="preserve"> </w:t>
      </w:r>
      <w:r>
        <w:rPr>
          <w:sz w:val="24"/>
        </w:rPr>
        <w:t>prothrombin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normal kidney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function</w:t>
      </w:r>
      <w:proofErr w:type="gramEnd"/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14"/>
        </w:tabs>
        <w:spacing w:after="0" w:line="276" w:lineRule="exact"/>
        <w:ind w:left="413" w:hanging="257"/>
        <w:rPr>
          <w:sz w:val="24"/>
        </w:rPr>
      </w:pPr>
      <w:r>
        <w:rPr>
          <w:sz w:val="24"/>
        </w:rPr>
        <w:t xml:space="preserve">the synthesis of </w:t>
      </w:r>
      <w:proofErr w:type="spellStart"/>
      <w:r>
        <w:rPr>
          <w:sz w:val="24"/>
        </w:rPr>
        <w:t>hemocoagulation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factors</w:t>
      </w:r>
    </w:p>
    <w:p w:rsidR="00864C38" w:rsidRDefault="00B31DBF" w:rsidP="004D2E59">
      <w:pPr>
        <w:pStyle w:val="ListParagraph"/>
        <w:numPr>
          <w:ilvl w:val="0"/>
          <w:numId w:val="63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the correct testicle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function</w:t>
      </w:r>
      <w:proofErr w:type="gramEnd"/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For the production of red blood cells, the following substances are</w:t>
      </w:r>
      <w:r>
        <w:rPr>
          <w:spacing w:val="-19"/>
        </w:rPr>
        <w:t xml:space="preserve"> </w:t>
      </w:r>
      <w:r>
        <w:t>needed: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a vitamin containing</w:t>
      </w:r>
      <w:r>
        <w:rPr>
          <w:spacing w:val="-7"/>
          <w:sz w:val="24"/>
        </w:rPr>
        <w:t xml:space="preserve"> </w:t>
      </w:r>
      <w:r>
        <w:rPr>
          <w:sz w:val="24"/>
        </w:rPr>
        <w:t>cobalt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folic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03"/>
        </w:tabs>
        <w:spacing w:after="0" w:line="240" w:lineRule="auto"/>
        <w:ind w:left="402" w:hanging="246"/>
        <w:rPr>
          <w:sz w:val="24"/>
        </w:rPr>
      </w:pPr>
      <w:r>
        <w:rPr>
          <w:sz w:val="24"/>
        </w:rPr>
        <w:t>riboflavin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17"/>
        </w:tabs>
        <w:spacing w:before="8" w:after="0" w:line="232" w:lineRule="auto"/>
        <w:ind w:left="416" w:hanging="260"/>
        <w:rPr>
          <w:sz w:val="16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12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03"/>
        </w:tabs>
        <w:spacing w:after="0" w:line="273" w:lineRule="exact"/>
        <w:ind w:left="402" w:hanging="246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iron</w:t>
      </w:r>
    </w:p>
    <w:p w:rsidR="00864C38" w:rsidRDefault="00B31DBF" w:rsidP="004D2E59">
      <w:pPr>
        <w:pStyle w:val="ListParagraph"/>
        <w:numPr>
          <w:ilvl w:val="0"/>
          <w:numId w:val="63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zinc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Retinol participates</w:t>
      </w:r>
      <w:r>
        <w:rPr>
          <w:spacing w:val="-3"/>
        </w:rPr>
        <w:t xml:space="preserve"> </w:t>
      </w:r>
      <w:r>
        <w:t>in: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the decarboxylation of amino</w:t>
      </w:r>
      <w:r>
        <w:rPr>
          <w:spacing w:val="-6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lastRenderedPageBreak/>
        <w:t>the transamination of amino</w:t>
      </w:r>
      <w:r>
        <w:rPr>
          <w:spacing w:val="-4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the oxidation and reduction of amino</w:t>
      </w:r>
      <w:r>
        <w:rPr>
          <w:spacing w:val="-9"/>
          <w:sz w:val="24"/>
        </w:rPr>
        <w:t xml:space="preserve"> </w:t>
      </w:r>
      <w:r>
        <w:rPr>
          <w:sz w:val="24"/>
        </w:rPr>
        <w:t>acids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synthesis of</w:t>
      </w:r>
      <w:r>
        <w:rPr>
          <w:spacing w:val="-4"/>
          <w:sz w:val="24"/>
        </w:rPr>
        <w:t xml:space="preserve"> </w:t>
      </w:r>
      <w:r>
        <w:rPr>
          <w:sz w:val="24"/>
        </w:rPr>
        <w:t>carotene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03"/>
        </w:tabs>
        <w:spacing w:after="0" w:line="240" w:lineRule="auto"/>
        <w:ind w:hanging="246"/>
        <w:rPr>
          <w:sz w:val="24"/>
        </w:rPr>
      </w:pPr>
      <w:r>
        <w:rPr>
          <w:sz w:val="24"/>
        </w:rPr>
        <w:t>the process of</w:t>
      </w:r>
      <w:r>
        <w:rPr>
          <w:spacing w:val="-5"/>
          <w:sz w:val="24"/>
        </w:rPr>
        <w:t xml:space="preserve"> </w:t>
      </w:r>
      <w:r>
        <w:rPr>
          <w:sz w:val="24"/>
        </w:rPr>
        <w:t>vision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376"/>
        </w:tabs>
        <w:spacing w:before="73" w:after="0" w:line="276" w:lineRule="exact"/>
        <w:ind w:left="375" w:hanging="219"/>
        <w:rPr>
          <w:sz w:val="24"/>
        </w:rPr>
      </w:pPr>
      <w:r>
        <w:rPr>
          <w:sz w:val="24"/>
        </w:rPr>
        <w:lastRenderedPageBreak/>
        <w:t>the maturation of eggs in the</w:t>
      </w:r>
      <w:r>
        <w:rPr>
          <w:spacing w:val="-1"/>
          <w:sz w:val="24"/>
        </w:rPr>
        <w:t xml:space="preserve"> </w:t>
      </w:r>
      <w:r>
        <w:rPr>
          <w:sz w:val="24"/>
        </w:rPr>
        <w:t>ovary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15"/>
        </w:tabs>
        <w:spacing w:after="0" w:line="240" w:lineRule="auto"/>
        <w:ind w:left="414" w:hanging="258"/>
        <w:rPr>
          <w:sz w:val="24"/>
        </w:rPr>
      </w:pPr>
      <w:r>
        <w:rPr>
          <w:sz w:val="24"/>
        </w:rPr>
        <w:t>the regulation of the blood glucose</w:t>
      </w:r>
      <w:r>
        <w:rPr>
          <w:spacing w:val="-7"/>
          <w:sz w:val="24"/>
        </w:rPr>
        <w:t xml:space="preserve"> </w:t>
      </w:r>
      <w:r>
        <w:rPr>
          <w:sz w:val="24"/>
        </w:rPr>
        <w:t>level</w:t>
      </w:r>
    </w:p>
    <w:p w:rsidR="00864C38" w:rsidRDefault="00B31DBF" w:rsidP="004D2E59">
      <w:pPr>
        <w:pStyle w:val="ListParagraph"/>
        <w:numPr>
          <w:ilvl w:val="0"/>
          <w:numId w:val="633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ensuring the proper function of epithelial</w:t>
      </w:r>
      <w:r>
        <w:rPr>
          <w:spacing w:val="-10"/>
          <w:sz w:val="24"/>
        </w:rPr>
        <w:t xml:space="preserve"> </w:t>
      </w:r>
      <w:r>
        <w:rPr>
          <w:sz w:val="24"/>
        </w:rPr>
        <w:t>cells</w:t>
      </w:r>
    </w:p>
    <w:p w:rsidR="00864C38" w:rsidRDefault="00864C38">
      <w:pPr>
        <w:pStyle w:val="BodyText"/>
        <w:spacing w:before="10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32" w:lineRule="auto"/>
      </w:pPr>
      <w:r>
        <w:t>Vitamin</w:t>
      </w:r>
      <w:r>
        <w:rPr>
          <w:spacing w:val="-1"/>
        </w:rPr>
        <w:t xml:space="preserve"> </w:t>
      </w:r>
      <w:r>
        <w:t>D</w:t>
      </w:r>
      <w:r>
        <w:rPr>
          <w:position w:val="-7"/>
          <w:sz w:val="16"/>
        </w:rPr>
        <w:t>3</w:t>
      </w:r>
      <w:r>
        <w:t>: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of the plant</w:t>
      </w:r>
      <w:r>
        <w:rPr>
          <w:spacing w:val="-5"/>
          <w:sz w:val="24"/>
        </w:rPr>
        <w:t xml:space="preserve"> </w:t>
      </w:r>
      <w:r>
        <w:rPr>
          <w:sz w:val="24"/>
        </w:rPr>
        <w:t>origin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fat</w:t>
      </w:r>
      <w:r>
        <w:rPr>
          <w:spacing w:val="-3"/>
          <w:sz w:val="24"/>
        </w:rPr>
        <w:t xml:space="preserve"> </w:t>
      </w:r>
      <w:r>
        <w:rPr>
          <w:sz w:val="24"/>
        </w:rPr>
        <w:t>soluble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increases the resorption of calcium in the small</w:t>
      </w:r>
      <w:r>
        <w:rPr>
          <w:spacing w:val="-11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increases the renal excretion of</w:t>
      </w:r>
      <w:r>
        <w:rPr>
          <w:spacing w:val="-7"/>
          <w:sz w:val="24"/>
        </w:rPr>
        <w:t xml:space="preserve"> </w:t>
      </w:r>
      <w:r>
        <w:rPr>
          <w:sz w:val="24"/>
        </w:rPr>
        <w:t>calcium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heterocyclic</w:t>
      </w:r>
      <w:r>
        <w:rPr>
          <w:spacing w:val="-3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synthesized from</w:t>
      </w:r>
      <w:r>
        <w:rPr>
          <w:spacing w:val="-4"/>
          <w:sz w:val="24"/>
        </w:rPr>
        <w:t xml:space="preserve"> </w:t>
      </w:r>
      <w:r>
        <w:rPr>
          <w:sz w:val="24"/>
        </w:rPr>
        <w:t>cholesterol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 be synthesized in human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</w:p>
    <w:p w:rsidR="00864C38" w:rsidRDefault="00B31DBF" w:rsidP="004D2E59">
      <w:pPr>
        <w:pStyle w:val="ListParagraph"/>
        <w:numPr>
          <w:ilvl w:val="0"/>
          <w:numId w:val="634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cholecalciferol</w:t>
      </w:r>
    </w:p>
    <w:p w:rsidR="00864C38" w:rsidRDefault="00864C38">
      <w:pPr>
        <w:pStyle w:val="BodyText"/>
        <w:spacing w:before="2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4" w:lineRule="exact"/>
      </w:pPr>
      <w:r>
        <w:t>Which of the following compounds belong to essential factors for</w:t>
      </w:r>
      <w:r>
        <w:rPr>
          <w:spacing w:val="-27"/>
        </w:rPr>
        <w:t xml:space="preserve"> </w:t>
      </w:r>
      <w:r>
        <w:t>humans: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linoleic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ascorbic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lactic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malic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citric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pantothenic 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glutamic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5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oleic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 w:line="276" w:lineRule="exact"/>
      </w:pPr>
      <w:r>
        <w:t>The sulfur atom is present in the molecule</w:t>
      </w:r>
      <w:r>
        <w:rPr>
          <w:spacing w:val="-9"/>
        </w:rPr>
        <w:t xml:space="preserve"> </w:t>
      </w:r>
      <w:r>
        <w:t>of: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03"/>
        </w:tabs>
        <w:spacing w:before="3" w:after="0" w:line="232" w:lineRule="auto"/>
        <w:ind w:hanging="246"/>
        <w:rPr>
          <w:sz w:val="16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17"/>
        </w:tabs>
        <w:spacing w:after="0" w:line="273" w:lineRule="exact"/>
        <w:ind w:left="416" w:hanging="260"/>
        <w:rPr>
          <w:sz w:val="24"/>
        </w:rPr>
      </w:pPr>
      <w:r>
        <w:rPr>
          <w:sz w:val="24"/>
        </w:rPr>
        <w:t>riboflavin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03"/>
        </w:tabs>
        <w:spacing w:before="6" w:after="0" w:line="235" w:lineRule="auto"/>
        <w:ind w:hanging="246"/>
        <w:rPr>
          <w:sz w:val="16"/>
        </w:rPr>
      </w:pPr>
      <w:r>
        <w:rPr>
          <w:sz w:val="24"/>
        </w:rPr>
        <w:t>vitamin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6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pantothenic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folic</w:t>
      </w:r>
      <w:r>
        <w:rPr>
          <w:spacing w:val="-2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thiamine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ascorbic</w:t>
      </w:r>
      <w:r>
        <w:rPr>
          <w:spacing w:val="-1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6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methionine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Blood clotting disorders occur</w:t>
      </w:r>
      <w:r>
        <w:rPr>
          <w:spacing w:val="-4"/>
        </w:rPr>
        <w:t xml:space="preserve"> </w:t>
      </w:r>
      <w:r>
        <w:t>in: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avitaminosis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hypervitaminosis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calcium</w:t>
      </w:r>
      <w:r>
        <w:rPr>
          <w:spacing w:val="-1"/>
          <w:sz w:val="24"/>
        </w:rPr>
        <w:t xml:space="preserve"> </w:t>
      </w:r>
      <w:r>
        <w:rPr>
          <w:sz w:val="24"/>
        </w:rPr>
        <w:t>deficiency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lack of vitamin</w:t>
      </w:r>
      <w:r>
        <w:rPr>
          <w:spacing w:val="-4"/>
          <w:sz w:val="24"/>
        </w:rPr>
        <w:t xml:space="preserve"> </w:t>
      </w:r>
      <w:r>
        <w:rPr>
          <w:sz w:val="24"/>
        </w:rPr>
        <w:t>K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disorders of the liver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disorders of the protein digestion and</w:t>
      </w:r>
      <w:r>
        <w:rPr>
          <w:spacing w:val="-6"/>
          <w:sz w:val="24"/>
        </w:rPr>
        <w:t xml:space="preserve"> </w:t>
      </w:r>
      <w:r>
        <w:rPr>
          <w:sz w:val="24"/>
        </w:rPr>
        <w:t>resorption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14"/>
        </w:tabs>
        <w:spacing w:after="0" w:line="240" w:lineRule="auto"/>
        <w:ind w:left="413" w:hanging="257"/>
        <w:rPr>
          <w:sz w:val="24"/>
        </w:rPr>
      </w:pPr>
      <w:r>
        <w:rPr>
          <w:sz w:val="24"/>
        </w:rPr>
        <w:t>the deficiency of the bile acids</w:t>
      </w:r>
      <w:r>
        <w:rPr>
          <w:spacing w:val="-14"/>
          <w:sz w:val="24"/>
        </w:rPr>
        <w:t xml:space="preserve"> </w:t>
      </w:r>
      <w:r>
        <w:rPr>
          <w:sz w:val="24"/>
        </w:rPr>
        <w:t>secretion</w:t>
      </w:r>
    </w:p>
    <w:p w:rsidR="00864C38" w:rsidRDefault="00B31DBF" w:rsidP="004D2E59">
      <w:pPr>
        <w:pStyle w:val="ListParagraph"/>
        <w:numPr>
          <w:ilvl w:val="0"/>
          <w:numId w:val="637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hypovitaminosis of</w:t>
      </w:r>
      <w:r>
        <w:rPr>
          <w:spacing w:val="-3"/>
          <w:sz w:val="24"/>
        </w:rPr>
        <w:t xml:space="preserve"> </w:t>
      </w:r>
      <w:r>
        <w:rPr>
          <w:sz w:val="24"/>
        </w:rPr>
        <w:t>cobalamin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Scurvy</w:t>
      </w:r>
      <w:r>
        <w:rPr>
          <w:spacing w:val="-2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02"/>
        </w:tabs>
        <w:spacing w:after="0" w:line="273" w:lineRule="exact"/>
        <w:rPr>
          <w:sz w:val="24"/>
        </w:rPr>
      </w:pPr>
      <w:r>
        <w:rPr>
          <w:sz w:val="24"/>
        </w:rPr>
        <w:t>the disorder of the connective tissue</w:t>
      </w:r>
      <w:r>
        <w:rPr>
          <w:spacing w:val="-9"/>
          <w:sz w:val="24"/>
        </w:rPr>
        <w:t xml:space="preserve"> </w:t>
      </w:r>
      <w:r>
        <w:rPr>
          <w:sz w:val="24"/>
        </w:rPr>
        <w:t>metabolism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the disorder of the nervous tissue</w:t>
      </w:r>
      <w:r>
        <w:rPr>
          <w:spacing w:val="-11"/>
          <w:sz w:val="24"/>
        </w:rPr>
        <w:t xml:space="preserve"> </w:t>
      </w:r>
      <w:r>
        <w:rPr>
          <w:sz w:val="24"/>
        </w:rPr>
        <w:t>metabolism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t>resulting from hypovitaminosis of folic</w:t>
      </w:r>
      <w:r>
        <w:rPr>
          <w:spacing w:val="-10"/>
          <w:sz w:val="24"/>
        </w:rPr>
        <w:t xml:space="preserve"> </w:t>
      </w:r>
      <w:r>
        <w:rPr>
          <w:sz w:val="24"/>
        </w:rPr>
        <w:t>acid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resulting from a lack of vitamin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03"/>
        </w:tabs>
        <w:spacing w:after="0" w:line="276" w:lineRule="exact"/>
        <w:ind w:left="402" w:hanging="246"/>
        <w:rPr>
          <w:sz w:val="24"/>
        </w:rPr>
      </w:pPr>
      <w:r>
        <w:rPr>
          <w:sz w:val="24"/>
        </w:rPr>
        <w:lastRenderedPageBreak/>
        <w:t>the disorder of collagen</w:t>
      </w:r>
      <w:r>
        <w:rPr>
          <w:spacing w:val="-17"/>
          <w:sz w:val="24"/>
        </w:rPr>
        <w:t xml:space="preserve"> </w:t>
      </w:r>
      <w:r>
        <w:rPr>
          <w:sz w:val="24"/>
        </w:rPr>
        <w:t>metabolism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the result of ascorbic acid</w:t>
      </w:r>
      <w:r>
        <w:rPr>
          <w:spacing w:val="-20"/>
          <w:sz w:val="24"/>
        </w:rPr>
        <w:t xml:space="preserve"> </w:t>
      </w:r>
      <w:r>
        <w:rPr>
          <w:sz w:val="24"/>
        </w:rPr>
        <w:t>deficiency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disease of the central nervous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</w:p>
    <w:p w:rsidR="00864C38" w:rsidRDefault="00B31DBF" w:rsidP="004D2E59">
      <w:pPr>
        <w:pStyle w:val="ListParagraph"/>
        <w:numPr>
          <w:ilvl w:val="0"/>
          <w:numId w:val="638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one of the consequences of vitamin C</w:t>
      </w:r>
      <w:r>
        <w:rPr>
          <w:spacing w:val="-7"/>
          <w:sz w:val="24"/>
        </w:rPr>
        <w:t xml:space="preserve"> </w:t>
      </w:r>
      <w:r>
        <w:rPr>
          <w:sz w:val="24"/>
        </w:rPr>
        <w:t>hypervitaminosis</w:t>
      </w:r>
    </w:p>
    <w:p w:rsidR="00864C38" w:rsidRDefault="00864C38">
      <w:pPr>
        <w:spacing w:after="0" w:line="240" w:lineRule="auto"/>
        <w:rPr>
          <w:sz w:val="24"/>
        </w:rPr>
        <w:sectPr w:rsidR="00864C38">
          <w:pgSz w:w="11910" w:h="16840"/>
          <w:pgMar w:top="1040" w:right="1300" w:bottom="800" w:left="1260" w:header="0" w:footer="583" w:gutter="0"/>
          <w:cols w:space="720"/>
        </w:sectPr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64" w:after="0" w:line="232" w:lineRule="auto"/>
      </w:pPr>
      <w:r>
        <w:lastRenderedPageBreak/>
        <w:t>Vitamin</w:t>
      </w:r>
      <w:r>
        <w:rPr>
          <w:spacing w:val="-1"/>
        </w:rPr>
        <w:t xml:space="preserve"> </w:t>
      </w:r>
      <w:r>
        <w:t>B</w:t>
      </w:r>
      <w:r>
        <w:rPr>
          <w:position w:val="-7"/>
          <w:sz w:val="16"/>
        </w:rPr>
        <w:t>12</w:t>
      </w:r>
      <w:r>
        <w:t>:</w:t>
      </w:r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is a heterocyclic</w:t>
      </w:r>
      <w:r>
        <w:rPr>
          <w:spacing w:val="-3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is a derivative of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pyrazole</w:t>
      </w:r>
      <w:proofErr w:type="spellEnd"/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is a derivative of</w:t>
      </w:r>
      <w:r>
        <w:rPr>
          <w:spacing w:val="-7"/>
          <w:sz w:val="24"/>
        </w:rPr>
        <w:t xml:space="preserve"> </w:t>
      </w:r>
      <w:r>
        <w:rPr>
          <w:sz w:val="24"/>
        </w:rPr>
        <w:t>pyrrole</w:t>
      </w:r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cobalt</w:t>
      </w:r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has corrin as a basic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is important for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hematopoiesis</w:t>
      </w:r>
      <w:proofErr w:type="spellEnd"/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contains iron in its</w:t>
      </w:r>
      <w:r>
        <w:rPr>
          <w:spacing w:val="-5"/>
          <w:sz w:val="24"/>
        </w:rPr>
        <w:t xml:space="preserve"> </w:t>
      </w:r>
      <w:r>
        <w:rPr>
          <w:sz w:val="24"/>
        </w:rPr>
        <w:t>molecule</w:t>
      </w:r>
    </w:p>
    <w:p w:rsidR="00864C38" w:rsidRDefault="00B31DBF" w:rsidP="004D2E59">
      <w:pPr>
        <w:pStyle w:val="ListParagraph"/>
        <w:numPr>
          <w:ilvl w:val="0"/>
          <w:numId w:val="639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is a coenzyme of oxidation-reduction</w:t>
      </w:r>
      <w:r>
        <w:rPr>
          <w:spacing w:val="-9"/>
          <w:sz w:val="24"/>
        </w:rPr>
        <w:t xml:space="preserve"> </w:t>
      </w:r>
      <w:r>
        <w:rPr>
          <w:sz w:val="24"/>
        </w:rPr>
        <w:t>enzymes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Vitamins: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are involved in the metabolism as</w:t>
      </w:r>
      <w:r>
        <w:rPr>
          <w:spacing w:val="-10"/>
          <w:sz w:val="24"/>
        </w:rPr>
        <w:t xml:space="preserve"> </w:t>
      </w:r>
      <w:r>
        <w:rPr>
          <w:sz w:val="24"/>
        </w:rPr>
        <w:t>coenzymes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serve as a source of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03"/>
        </w:tabs>
        <w:spacing w:after="0" w:line="274" w:lineRule="exact"/>
        <w:ind w:hanging="246"/>
        <w:rPr>
          <w:sz w:val="24"/>
        </w:rPr>
      </w:pPr>
      <w:r>
        <w:rPr>
          <w:sz w:val="24"/>
        </w:rPr>
        <w:t>are absorbed in the small</w:t>
      </w:r>
      <w:r>
        <w:rPr>
          <w:spacing w:val="-7"/>
          <w:sz w:val="24"/>
        </w:rPr>
        <w:t xml:space="preserve"> </w:t>
      </w:r>
      <w:r>
        <w:rPr>
          <w:sz w:val="24"/>
        </w:rPr>
        <w:t>intestine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be formed by the bacterial flora activity in the</w:t>
      </w:r>
      <w:r>
        <w:rPr>
          <w:spacing w:val="-12"/>
          <w:sz w:val="24"/>
        </w:rPr>
        <w:t xml:space="preserve"> </w:t>
      </w:r>
      <w:r>
        <w:rPr>
          <w:sz w:val="24"/>
        </w:rPr>
        <w:t>colon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are introduced into the organism only in the</w:t>
      </w:r>
      <w:r>
        <w:rPr>
          <w:spacing w:val="-13"/>
          <w:sz w:val="24"/>
        </w:rPr>
        <w:t xml:space="preserve"> </w:t>
      </w:r>
      <w:r>
        <w:rPr>
          <w:sz w:val="24"/>
        </w:rPr>
        <w:t>diet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can be stored in the</w:t>
      </w:r>
      <w:r>
        <w:rPr>
          <w:spacing w:val="-8"/>
          <w:sz w:val="24"/>
        </w:rPr>
        <w:t xml:space="preserve"> </w:t>
      </w:r>
      <w:r>
        <w:rPr>
          <w:sz w:val="24"/>
        </w:rPr>
        <w:t>liver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can also be synthesized in</w:t>
      </w:r>
      <w:r>
        <w:rPr>
          <w:spacing w:val="-5"/>
          <w:sz w:val="24"/>
        </w:rPr>
        <w:t xml:space="preserve"> </w:t>
      </w:r>
      <w:r>
        <w:rPr>
          <w:sz w:val="24"/>
        </w:rPr>
        <w:t>CNS</w:t>
      </w:r>
    </w:p>
    <w:p w:rsidR="00864C38" w:rsidRDefault="00B31DBF" w:rsidP="004D2E59">
      <w:pPr>
        <w:pStyle w:val="ListParagraph"/>
        <w:numPr>
          <w:ilvl w:val="0"/>
          <w:numId w:val="640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can interfere with the oxidation-reduction</w:t>
      </w:r>
      <w:r>
        <w:rPr>
          <w:spacing w:val="-7"/>
          <w:sz w:val="24"/>
        </w:rPr>
        <w:t xml:space="preserve"> </w:t>
      </w:r>
      <w:r>
        <w:rPr>
          <w:sz w:val="24"/>
        </w:rPr>
        <w:t>processes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after="0"/>
      </w:pPr>
      <w:r>
        <w:t>Carotene</w:t>
      </w:r>
      <w:r>
        <w:rPr>
          <w:spacing w:val="-3"/>
        </w:rPr>
        <w:t xml:space="preserve"> </w:t>
      </w:r>
      <w:r>
        <w:t>is: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provitamin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vitamin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terpene</w:t>
      </w:r>
      <w:r>
        <w:rPr>
          <w:spacing w:val="-2"/>
          <w:sz w:val="24"/>
        </w:rPr>
        <w:t xml:space="preserve"> </w:t>
      </w:r>
      <w:r>
        <w:rPr>
          <w:sz w:val="24"/>
        </w:rPr>
        <w:t>alcohol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tetraterpene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a factor, excess of which causes</w:t>
      </w:r>
      <w:r>
        <w:rPr>
          <w:spacing w:val="-4"/>
          <w:sz w:val="24"/>
        </w:rPr>
        <w:t xml:space="preserve"> </w:t>
      </w:r>
      <w:r>
        <w:rPr>
          <w:sz w:val="24"/>
        </w:rPr>
        <w:t>anaemia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 xml:space="preserve">a </w:t>
      </w:r>
      <w:proofErr w:type="gramStart"/>
      <w:r>
        <w:rPr>
          <w:sz w:val="24"/>
        </w:rPr>
        <w:t>water soluble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substance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a heterocyclic</w:t>
      </w:r>
      <w:r>
        <w:rPr>
          <w:spacing w:val="-2"/>
          <w:sz w:val="24"/>
        </w:rPr>
        <w:t xml:space="preserve"> </w:t>
      </w:r>
      <w:r>
        <w:rPr>
          <w:sz w:val="24"/>
        </w:rPr>
        <w:t>compound</w:t>
      </w:r>
    </w:p>
    <w:p w:rsidR="00864C38" w:rsidRDefault="00B31DBF" w:rsidP="004D2E59">
      <w:pPr>
        <w:pStyle w:val="ListParagraph"/>
        <w:numPr>
          <w:ilvl w:val="0"/>
          <w:numId w:val="641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an orange-yellow pigment from</w:t>
      </w:r>
      <w:r>
        <w:rPr>
          <w:spacing w:val="-5"/>
          <w:sz w:val="24"/>
        </w:rPr>
        <w:t xml:space="preserve"> </w:t>
      </w:r>
      <w:r>
        <w:rPr>
          <w:sz w:val="24"/>
        </w:rPr>
        <w:t>carrots</w:t>
      </w:r>
    </w:p>
    <w:p w:rsidR="00864C38" w:rsidRDefault="00864C38">
      <w:pPr>
        <w:pStyle w:val="BodyText"/>
        <w:spacing w:before="4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/>
      </w:pPr>
      <w:r>
        <w:t>Which of the following compounds does not belong to</w:t>
      </w:r>
      <w:r>
        <w:rPr>
          <w:spacing w:val="-21"/>
        </w:rPr>
        <w:t xml:space="preserve"> </w:t>
      </w:r>
      <w:proofErr w:type="gramStart"/>
      <w:r>
        <w:t>provitamins:</w:t>
      </w:r>
      <w:proofErr w:type="gramEnd"/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03"/>
        </w:tabs>
        <w:spacing w:after="0" w:line="273" w:lineRule="exact"/>
        <w:ind w:hanging="246"/>
        <w:rPr>
          <w:sz w:val="24"/>
        </w:rPr>
      </w:pPr>
      <w:r>
        <w:rPr>
          <w:sz w:val="24"/>
        </w:rPr>
        <w:t>riboflavin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ergosterol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pyridoxine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17"/>
        </w:tabs>
        <w:spacing w:after="0" w:line="276" w:lineRule="exact"/>
        <w:ind w:left="416" w:hanging="260"/>
        <w:rPr>
          <w:sz w:val="24"/>
        </w:rPr>
      </w:pPr>
      <w:r>
        <w:rPr>
          <w:sz w:val="24"/>
        </w:rPr>
        <w:t>β-carotene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thyroxine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retinol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15"/>
        </w:tabs>
        <w:spacing w:after="0" w:line="276" w:lineRule="exact"/>
        <w:ind w:left="414" w:hanging="258"/>
        <w:rPr>
          <w:sz w:val="24"/>
        </w:rPr>
      </w:pPr>
      <w:r>
        <w:rPr>
          <w:sz w:val="24"/>
        </w:rPr>
        <w:t>pepsinogen</w:t>
      </w:r>
    </w:p>
    <w:p w:rsidR="00864C38" w:rsidRDefault="00B31DBF" w:rsidP="004D2E59">
      <w:pPr>
        <w:pStyle w:val="ListParagraph"/>
        <w:numPr>
          <w:ilvl w:val="0"/>
          <w:numId w:val="642"/>
        </w:numPr>
        <w:tabs>
          <w:tab w:val="left" w:pos="417"/>
        </w:tabs>
        <w:spacing w:after="0" w:line="240" w:lineRule="auto"/>
        <w:ind w:left="416" w:hanging="260"/>
        <w:rPr>
          <w:sz w:val="24"/>
        </w:rPr>
      </w:pPr>
      <w:r>
        <w:rPr>
          <w:sz w:val="24"/>
        </w:rPr>
        <w:t>folic</w:t>
      </w:r>
      <w:r>
        <w:rPr>
          <w:spacing w:val="-3"/>
          <w:sz w:val="24"/>
        </w:rPr>
        <w:t xml:space="preserve"> </w:t>
      </w:r>
      <w:r>
        <w:rPr>
          <w:sz w:val="24"/>
        </w:rPr>
        <w:t>acid</w:t>
      </w:r>
    </w:p>
    <w:p w:rsidR="00864C38" w:rsidRDefault="00864C38">
      <w:pPr>
        <w:pStyle w:val="BodyText"/>
        <w:spacing w:before="3" w:line="240" w:lineRule="auto"/>
        <w:ind w:left="0" w:firstLine="0"/>
      </w:pPr>
    </w:p>
    <w:p w:rsidR="00864C38" w:rsidRDefault="00B31DBF" w:rsidP="004C5E5E">
      <w:pPr>
        <w:pStyle w:val="Heading1"/>
        <w:numPr>
          <w:ilvl w:val="0"/>
          <w:numId w:val="244"/>
        </w:numPr>
        <w:tabs>
          <w:tab w:val="left" w:pos="637"/>
        </w:tabs>
        <w:spacing w:before="1" w:after="0" w:line="276" w:lineRule="exact"/>
      </w:pPr>
      <w:r>
        <w:t>Coenzyme FAD contains the following compound in its</w:t>
      </w:r>
      <w:r>
        <w:rPr>
          <w:spacing w:val="-13"/>
        </w:rPr>
        <w:t xml:space="preserve"> </w:t>
      </w:r>
      <w:r>
        <w:t>molecule: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03"/>
        </w:tabs>
        <w:spacing w:after="0" w:line="237" w:lineRule="auto"/>
        <w:ind w:hanging="246"/>
        <w:rPr>
          <w:sz w:val="16"/>
        </w:rPr>
      </w:pPr>
      <w:r>
        <w:rPr>
          <w:sz w:val="24"/>
        </w:rPr>
        <w:t>vitamin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1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17"/>
        </w:tabs>
        <w:spacing w:after="0" w:line="237" w:lineRule="auto"/>
        <w:ind w:left="416" w:hanging="260"/>
        <w:rPr>
          <w:sz w:val="16"/>
        </w:rPr>
      </w:pPr>
      <w:r>
        <w:rPr>
          <w:sz w:val="24"/>
        </w:rPr>
        <w:t>vitamin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2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03"/>
        </w:tabs>
        <w:spacing w:after="0" w:line="235" w:lineRule="auto"/>
        <w:ind w:hanging="246"/>
        <w:rPr>
          <w:sz w:val="16"/>
        </w:rPr>
      </w:pPr>
      <w:r>
        <w:rPr>
          <w:sz w:val="24"/>
        </w:rPr>
        <w:t>vitamin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position w:val="-7"/>
          <w:sz w:val="16"/>
        </w:rPr>
        <w:t>6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17"/>
        </w:tabs>
        <w:spacing w:after="0" w:line="274" w:lineRule="exact"/>
        <w:ind w:left="416" w:hanging="260"/>
        <w:rPr>
          <w:sz w:val="24"/>
        </w:rPr>
      </w:pPr>
      <w:r>
        <w:rPr>
          <w:sz w:val="24"/>
        </w:rPr>
        <w:t>thiamine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03"/>
        </w:tabs>
        <w:spacing w:after="0" w:line="276" w:lineRule="exact"/>
        <w:ind w:hanging="246"/>
        <w:rPr>
          <w:sz w:val="24"/>
        </w:rPr>
      </w:pPr>
      <w:r>
        <w:rPr>
          <w:sz w:val="24"/>
        </w:rPr>
        <w:t>nicotinamide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376"/>
        </w:tabs>
        <w:spacing w:after="0" w:line="276" w:lineRule="exact"/>
        <w:ind w:left="375" w:hanging="219"/>
        <w:rPr>
          <w:sz w:val="24"/>
        </w:rPr>
      </w:pPr>
      <w:r>
        <w:rPr>
          <w:sz w:val="24"/>
        </w:rPr>
        <w:t>pyridoxine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16"/>
        </w:tabs>
        <w:spacing w:after="0" w:line="276" w:lineRule="exact"/>
        <w:ind w:left="415" w:hanging="259"/>
        <w:rPr>
          <w:sz w:val="24"/>
        </w:rPr>
      </w:pPr>
      <w:r>
        <w:rPr>
          <w:sz w:val="24"/>
        </w:rPr>
        <w:t>riboflavin</w:t>
      </w:r>
    </w:p>
    <w:p w:rsidR="00864C38" w:rsidRDefault="00B31DBF" w:rsidP="004D2E59">
      <w:pPr>
        <w:pStyle w:val="ListParagraph"/>
        <w:numPr>
          <w:ilvl w:val="0"/>
          <w:numId w:val="643"/>
        </w:numPr>
        <w:tabs>
          <w:tab w:val="left" w:pos="417"/>
        </w:tabs>
        <w:spacing w:after="0" w:line="240" w:lineRule="auto"/>
        <w:ind w:left="416" w:hanging="260"/>
        <w:rPr>
          <w:lang w:val="en-US"/>
        </w:rPr>
      </w:pPr>
      <w:r>
        <w:rPr>
          <w:sz w:val="24"/>
        </w:rPr>
        <w:t>adenine</w:t>
      </w:r>
    </w:p>
    <w:sectPr w:rsidR="00864C38">
      <w:footerReference w:type="default" r:id="rId287"/>
      <w:pgSz w:w="11910" w:h="16840"/>
      <w:pgMar w:top="1580" w:right="1300" w:bottom="280" w:left="12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049B" w:rsidRDefault="00CB049B">
      <w:pPr>
        <w:spacing w:after="0" w:line="240" w:lineRule="auto"/>
      </w:pPr>
      <w:r>
        <w:separator/>
      </w:r>
    </w:p>
  </w:endnote>
  <w:endnote w:type="continuationSeparator" w:id="0">
    <w:p w:rsidR="00CB049B" w:rsidRDefault="00CB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049B" w:rsidRDefault="00CB049B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193536" behindDoc="1" locked="0" layoutInCell="1" allowOverlap="1">
              <wp:simplePos x="0" y="0"/>
              <wp:positionH relativeFrom="page">
                <wp:posOffset>3623310</wp:posOffset>
              </wp:positionH>
              <wp:positionV relativeFrom="page">
                <wp:posOffset>10166985</wp:posOffset>
              </wp:positionV>
              <wp:extent cx="304800" cy="19431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B049B" w:rsidRDefault="00CB049B">
                          <w:pPr>
                            <w:pStyle w:val="BodyText"/>
                            <w:spacing w:before="9" w:line="240" w:lineRule="auto"/>
                            <w:ind w:left="60"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85.3pt;margin-top:800.55pt;width:24pt;height:15.3pt;z-index:-23122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" filled="f" stroked="f">
              <v:textbox inset="0,0,0,0">
                <w:txbxContent>
                  <w:p w:rsidR="00CB049B" w:rsidRDefault="00CB049B">
                    <w:pPr>
                      <w:pStyle w:val="BodyText"/>
                      <w:spacing w:before="9" w:line="240" w:lineRule="auto"/>
                      <w:ind w:left="60" w:firstLine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049B" w:rsidRDefault="00CB049B">
    <w:pPr>
      <w:pStyle w:val="BodyText"/>
      <w:spacing w:line="14" w:lineRule="auto"/>
      <w:ind w:left="0" w:firstLine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049B" w:rsidRDefault="00CB049B">
      <w:pPr>
        <w:spacing w:after="0" w:line="240" w:lineRule="auto"/>
      </w:pPr>
      <w:r>
        <w:separator/>
      </w:r>
    </w:p>
  </w:footnote>
  <w:footnote w:type="continuationSeparator" w:id="0">
    <w:p w:rsidR="00CB049B" w:rsidRDefault="00CB0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04E4E29"/>
    <w:multiLevelType w:val="multilevel"/>
    <w:tmpl w:val="804E4E2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" w15:restartNumberingAfterBreak="0">
    <w:nsid w:val="806E7C5A"/>
    <w:multiLevelType w:val="multilevel"/>
    <w:tmpl w:val="806E7C5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" w15:restartNumberingAfterBreak="0">
    <w:nsid w:val="807DED65"/>
    <w:multiLevelType w:val="multilevel"/>
    <w:tmpl w:val="807DED6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" w15:restartNumberingAfterBreak="0">
    <w:nsid w:val="813A4B87"/>
    <w:multiLevelType w:val="multilevel"/>
    <w:tmpl w:val="813A4B8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" w15:restartNumberingAfterBreak="0">
    <w:nsid w:val="825EC3C5"/>
    <w:multiLevelType w:val="multilevel"/>
    <w:tmpl w:val="825EC3C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" w15:restartNumberingAfterBreak="0">
    <w:nsid w:val="8273E4B2"/>
    <w:multiLevelType w:val="multilevel"/>
    <w:tmpl w:val="8273E4B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" w15:restartNumberingAfterBreak="0">
    <w:nsid w:val="83DCDCF3"/>
    <w:multiLevelType w:val="multilevel"/>
    <w:tmpl w:val="83DCDCF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" w15:restartNumberingAfterBreak="0">
    <w:nsid w:val="843A0A49"/>
    <w:multiLevelType w:val="multilevel"/>
    <w:tmpl w:val="843A0A4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" w15:restartNumberingAfterBreak="0">
    <w:nsid w:val="845B5372"/>
    <w:multiLevelType w:val="multilevel"/>
    <w:tmpl w:val="845B5372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" w15:restartNumberingAfterBreak="0">
    <w:nsid w:val="8461FADE"/>
    <w:multiLevelType w:val="multilevel"/>
    <w:tmpl w:val="8461FAD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" w15:restartNumberingAfterBreak="0">
    <w:nsid w:val="84994F45"/>
    <w:multiLevelType w:val="multilevel"/>
    <w:tmpl w:val="84994F4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" w15:restartNumberingAfterBreak="0">
    <w:nsid w:val="8521ECAD"/>
    <w:multiLevelType w:val="multilevel"/>
    <w:tmpl w:val="8521ECAD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12" w15:restartNumberingAfterBreak="0">
    <w:nsid w:val="854EA6E7"/>
    <w:multiLevelType w:val="multilevel"/>
    <w:tmpl w:val="854EA6E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" w15:restartNumberingAfterBreak="0">
    <w:nsid w:val="8621BA6C"/>
    <w:multiLevelType w:val="multilevel"/>
    <w:tmpl w:val="8621BA6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" w15:restartNumberingAfterBreak="0">
    <w:nsid w:val="868EB7BE"/>
    <w:multiLevelType w:val="multilevel"/>
    <w:tmpl w:val="868EB7B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" w15:restartNumberingAfterBreak="0">
    <w:nsid w:val="87219AA5"/>
    <w:multiLevelType w:val="multilevel"/>
    <w:tmpl w:val="87219AA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" w15:restartNumberingAfterBreak="0">
    <w:nsid w:val="87B75F0A"/>
    <w:multiLevelType w:val="multilevel"/>
    <w:tmpl w:val="87B75F0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" w15:restartNumberingAfterBreak="0">
    <w:nsid w:val="881B6E56"/>
    <w:multiLevelType w:val="multilevel"/>
    <w:tmpl w:val="881B6E5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" w15:restartNumberingAfterBreak="0">
    <w:nsid w:val="883094FC"/>
    <w:multiLevelType w:val="multilevel"/>
    <w:tmpl w:val="883094F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" w15:restartNumberingAfterBreak="0">
    <w:nsid w:val="883B3669"/>
    <w:multiLevelType w:val="multilevel"/>
    <w:tmpl w:val="883B366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" w15:restartNumberingAfterBreak="0">
    <w:nsid w:val="891523D9"/>
    <w:multiLevelType w:val="multilevel"/>
    <w:tmpl w:val="891523D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" w15:restartNumberingAfterBreak="0">
    <w:nsid w:val="8988C616"/>
    <w:multiLevelType w:val="multilevel"/>
    <w:tmpl w:val="8988C61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" w15:restartNumberingAfterBreak="0">
    <w:nsid w:val="89D270FF"/>
    <w:multiLevelType w:val="multilevel"/>
    <w:tmpl w:val="89D270F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" w15:restartNumberingAfterBreak="0">
    <w:nsid w:val="89F7FBCA"/>
    <w:multiLevelType w:val="multilevel"/>
    <w:tmpl w:val="89F7FBC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" w15:restartNumberingAfterBreak="0">
    <w:nsid w:val="8A39546C"/>
    <w:multiLevelType w:val="multilevel"/>
    <w:tmpl w:val="8A39546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" w15:restartNumberingAfterBreak="0">
    <w:nsid w:val="8C057F00"/>
    <w:multiLevelType w:val="multilevel"/>
    <w:tmpl w:val="8C057F0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" w15:restartNumberingAfterBreak="0">
    <w:nsid w:val="8C44BCB9"/>
    <w:multiLevelType w:val="multilevel"/>
    <w:tmpl w:val="8C44BCB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" w15:restartNumberingAfterBreak="0">
    <w:nsid w:val="8C80BB06"/>
    <w:multiLevelType w:val="multilevel"/>
    <w:tmpl w:val="8C80BB0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" w15:restartNumberingAfterBreak="0">
    <w:nsid w:val="8CAEB125"/>
    <w:multiLevelType w:val="multilevel"/>
    <w:tmpl w:val="8CAEB12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" w15:restartNumberingAfterBreak="0">
    <w:nsid w:val="8CD9F5DD"/>
    <w:multiLevelType w:val="multilevel"/>
    <w:tmpl w:val="8CD9F5D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" w15:restartNumberingAfterBreak="0">
    <w:nsid w:val="8DB0B2FE"/>
    <w:multiLevelType w:val="multilevel"/>
    <w:tmpl w:val="8DB0B2FE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31" w15:restartNumberingAfterBreak="0">
    <w:nsid w:val="8E6D16C5"/>
    <w:multiLevelType w:val="multilevel"/>
    <w:tmpl w:val="8E6D16C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2" w15:restartNumberingAfterBreak="0">
    <w:nsid w:val="8ED742EC"/>
    <w:multiLevelType w:val="multilevel"/>
    <w:tmpl w:val="8ED742EC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" w15:restartNumberingAfterBreak="0">
    <w:nsid w:val="8F1C8EBC"/>
    <w:multiLevelType w:val="multilevel"/>
    <w:tmpl w:val="8F1C8EB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" w15:restartNumberingAfterBreak="0">
    <w:nsid w:val="8F4213F9"/>
    <w:multiLevelType w:val="multilevel"/>
    <w:tmpl w:val="8F4213F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" w15:restartNumberingAfterBreak="0">
    <w:nsid w:val="8F8BBFB2"/>
    <w:multiLevelType w:val="multilevel"/>
    <w:tmpl w:val="8F8BBFB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" w15:restartNumberingAfterBreak="0">
    <w:nsid w:val="8FB0CBB5"/>
    <w:multiLevelType w:val="multilevel"/>
    <w:tmpl w:val="8FB0CBB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" w15:restartNumberingAfterBreak="0">
    <w:nsid w:val="8FDAB220"/>
    <w:multiLevelType w:val="multilevel"/>
    <w:tmpl w:val="8FDAB22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" w15:restartNumberingAfterBreak="0">
    <w:nsid w:val="902E5977"/>
    <w:multiLevelType w:val="multilevel"/>
    <w:tmpl w:val="902E597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9" w15:restartNumberingAfterBreak="0">
    <w:nsid w:val="90C3ECD1"/>
    <w:multiLevelType w:val="multilevel"/>
    <w:tmpl w:val="90C3ECD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" w15:restartNumberingAfterBreak="0">
    <w:nsid w:val="90D96B34"/>
    <w:multiLevelType w:val="multilevel"/>
    <w:tmpl w:val="90D96B3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" w15:restartNumberingAfterBreak="0">
    <w:nsid w:val="914DBCA9"/>
    <w:multiLevelType w:val="multilevel"/>
    <w:tmpl w:val="914DBCA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2" w15:restartNumberingAfterBreak="0">
    <w:nsid w:val="91995D4F"/>
    <w:multiLevelType w:val="multilevel"/>
    <w:tmpl w:val="91995D4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" w15:restartNumberingAfterBreak="0">
    <w:nsid w:val="91A710E4"/>
    <w:multiLevelType w:val="multilevel"/>
    <w:tmpl w:val="91A710E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" w15:restartNumberingAfterBreak="0">
    <w:nsid w:val="91B69C97"/>
    <w:multiLevelType w:val="multilevel"/>
    <w:tmpl w:val="91B69C9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5" w15:restartNumberingAfterBreak="0">
    <w:nsid w:val="9239341B"/>
    <w:multiLevelType w:val="multilevel"/>
    <w:tmpl w:val="9239341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" w15:restartNumberingAfterBreak="0">
    <w:nsid w:val="9288B902"/>
    <w:multiLevelType w:val="multilevel"/>
    <w:tmpl w:val="9288B90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7" w15:restartNumberingAfterBreak="0">
    <w:nsid w:val="92C4F22A"/>
    <w:multiLevelType w:val="multilevel"/>
    <w:tmpl w:val="92C4F22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" w15:restartNumberingAfterBreak="0">
    <w:nsid w:val="930EE254"/>
    <w:multiLevelType w:val="multilevel"/>
    <w:tmpl w:val="930EE254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49" w15:restartNumberingAfterBreak="0">
    <w:nsid w:val="93604A86"/>
    <w:multiLevelType w:val="multilevel"/>
    <w:tmpl w:val="93604A8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" w15:restartNumberingAfterBreak="0">
    <w:nsid w:val="9377BC45"/>
    <w:multiLevelType w:val="multilevel"/>
    <w:tmpl w:val="9377BC4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" w15:restartNumberingAfterBreak="0">
    <w:nsid w:val="941D12A9"/>
    <w:multiLevelType w:val="multilevel"/>
    <w:tmpl w:val="941D12A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" w15:restartNumberingAfterBreak="0">
    <w:nsid w:val="942AABE5"/>
    <w:multiLevelType w:val="multilevel"/>
    <w:tmpl w:val="942AABE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" w15:restartNumberingAfterBreak="0">
    <w:nsid w:val="9481616F"/>
    <w:multiLevelType w:val="multilevel"/>
    <w:tmpl w:val="9481616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" w15:restartNumberingAfterBreak="0">
    <w:nsid w:val="9497C164"/>
    <w:multiLevelType w:val="multilevel"/>
    <w:tmpl w:val="9497C16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" w15:restartNumberingAfterBreak="0">
    <w:nsid w:val="952530A5"/>
    <w:multiLevelType w:val="multilevel"/>
    <w:tmpl w:val="952530A5"/>
    <w:lvl w:ilvl="0">
      <w:start w:val="5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" w15:restartNumberingAfterBreak="0">
    <w:nsid w:val="95E682A1"/>
    <w:multiLevelType w:val="multilevel"/>
    <w:tmpl w:val="95E682A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" w15:restartNumberingAfterBreak="0">
    <w:nsid w:val="96A26EB4"/>
    <w:multiLevelType w:val="multilevel"/>
    <w:tmpl w:val="96A26EB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" w15:restartNumberingAfterBreak="0">
    <w:nsid w:val="97523C9B"/>
    <w:multiLevelType w:val="multilevel"/>
    <w:tmpl w:val="97523C9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" w15:restartNumberingAfterBreak="0">
    <w:nsid w:val="98448B74"/>
    <w:multiLevelType w:val="multilevel"/>
    <w:tmpl w:val="98448B7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" w15:restartNumberingAfterBreak="0">
    <w:nsid w:val="98CD717A"/>
    <w:multiLevelType w:val="multilevel"/>
    <w:tmpl w:val="98CD717A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" w15:restartNumberingAfterBreak="0">
    <w:nsid w:val="98E286FB"/>
    <w:multiLevelType w:val="multilevel"/>
    <w:tmpl w:val="98E286F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" w15:restartNumberingAfterBreak="0">
    <w:nsid w:val="99D419CA"/>
    <w:multiLevelType w:val="multilevel"/>
    <w:tmpl w:val="99D419C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" w15:restartNumberingAfterBreak="0">
    <w:nsid w:val="9A773E2D"/>
    <w:multiLevelType w:val="multilevel"/>
    <w:tmpl w:val="9A773E2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" w15:restartNumberingAfterBreak="0">
    <w:nsid w:val="9ACF65A0"/>
    <w:multiLevelType w:val="multilevel"/>
    <w:tmpl w:val="9ACF65A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" w15:restartNumberingAfterBreak="0">
    <w:nsid w:val="9B5A0547"/>
    <w:multiLevelType w:val="multilevel"/>
    <w:tmpl w:val="9B5A054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" w15:restartNumberingAfterBreak="0">
    <w:nsid w:val="9BA6347D"/>
    <w:multiLevelType w:val="multilevel"/>
    <w:tmpl w:val="9BA634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" w15:restartNumberingAfterBreak="0">
    <w:nsid w:val="9C11E984"/>
    <w:multiLevelType w:val="multilevel"/>
    <w:tmpl w:val="9C11E98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8" w15:restartNumberingAfterBreak="0">
    <w:nsid w:val="9C7198AA"/>
    <w:multiLevelType w:val="multilevel"/>
    <w:tmpl w:val="9C7198A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" w15:restartNumberingAfterBreak="0">
    <w:nsid w:val="9C8AC8EF"/>
    <w:multiLevelType w:val="multilevel"/>
    <w:tmpl w:val="9C8AC8E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" w15:restartNumberingAfterBreak="0">
    <w:nsid w:val="9C919DE1"/>
    <w:multiLevelType w:val="multilevel"/>
    <w:tmpl w:val="9C919DE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" w15:restartNumberingAfterBreak="0">
    <w:nsid w:val="9CD0C84A"/>
    <w:multiLevelType w:val="multilevel"/>
    <w:tmpl w:val="9CD0C84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" w15:restartNumberingAfterBreak="0">
    <w:nsid w:val="9CDD5371"/>
    <w:multiLevelType w:val="multilevel"/>
    <w:tmpl w:val="9CDD537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" w15:restartNumberingAfterBreak="0">
    <w:nsid w:val="9D504922"/>
    <w:multiLevelType w:val="multilevel"/>
    <w:tmpl w:val="9D50492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" w15:restartNumberingAfterBreak="0">
    <w:nsid w:val="9D5D7490"/>
    <w:multiLevelType w:val="multilevel"/>
    <w:tmpl w:val="9D5D749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" w15:restartNumberingAfterBreak="0">
    <w:nsid w:val="9D7EB8E6"/>
    <w:multiLevelType w:val="multilevel"/>
    <w:tmpl w:val="9D7EB8E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6" w15:restartNumberingAfterBreak="0">
    <w:nsid w:val="9DC21951"/>
    <w:multiLevelType w:val="multilevel"/>
    <w:tmpl w:val="9DC2195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7" w15:restartNumberingAfterBreak="0">
    <w:nsid w:val="9DFC6F65"/>
    <w:multiLevelType w:val="multilevel"/>
    <w:tmpl w:val="9DFC6F6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8" w15:restartNumberingAfterBreak="0">
    <w:nsid w:val="9F81B9F9"/>
    <w:multiLevelType w:val="multilevel"/>
    <w:tmpl w:val="9F81B9F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9" w15:restartNumberingAfterBreak="0">
    <w:nsid w:val="9F859DE7"/>
    <w:multiLevelType w:val="multilevel"/>
    <w:tmpl w:val="9F859DE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0" w15:restartNumberingAfterBreak="0">
    <w:nsid w:val="9F91FE98"/>
    <w:multiLevelType w:val="multilevel"/>
    <w:tmpl w:val="9F91FE9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1" w15:restartNumberingAfterBreak="0">
    <w:nsid w:val="9F94E439"/>
    <w:multiLevelType w:val="multilevel"/>
    <w:tmpl w:val="9F94E43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2" w15:restartNumberingAfterBreak="0">
    <w:nsid w:val="A02D88D7"/>
    <w:multiLevelType w:val="multilevel"/>
    <w:tmpl w:val="A02D88D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3" w15:restartNumberingAfterBreak="0">
    <w:nsid w:val="A0C76C5C"/>
    <w:multiLevelType w:val="singleLevel"/>
    <w:tmpl w:val="A0C76C5C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4" w15:restartNumberingAfterBreak="0">
    <w:nsid w:val="A0C93552"/>
    <w:multiLevelType w:val="multilevel"/>
    <w:tmpl w:val="A0C9355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5" w15:restartNumberingAfterBreak="0">
    <w:nsid w:val="A0E5C72A"/>
    <w:multiLevelType w:val="multilevel"/>
    <w:tmpl w:val="A0E5C72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6" w15:restartNumberingAfterBreak="0">
    <w:nsid w:val="A10EAA63"/>
    <w:multiLevelType w:val="multilevel"/>
    <w:tmpl w:val="A10EAA6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7" w15:restartNumberingAfterBreak="0">
    <w:nsid w:val="A125D1D3"/>
    <w:multiLevelType w:val="multilevel"/>
    <w:tmpl w:val="A125D1D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8" w15:restartNumberingAfterBreak="0">
    <w:nsid w:val="A1419710"/>
    <w:multiLevelType w:val="multilevel"/>
    <w:tmpl w:val="A141971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89" w15:restartNumberingAfterBreak="0">
    <w:nsid w:val="A1860C61"/>
    <w:multiLevelType w:val="multilevel"/>
    <w:tmpl w:val="A1860C61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0" w15:restartNumberingAfterBreak="0">
    <w:nsid w:val="A1CD1D7D"/>
    <w:multiLevelType w:val="multilevel"/>
    <w:tmpl w:val="A1CD1D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1" w15:restartNumberingAfterBreak="0">
    <w:nsid w:val="A1DC36BF"/>
    <w:multiLevelType w:val="multilevel"/>
    <w:tmpl w:val="A1DC36B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2" w15:restartNumberingAfterBreak="0">
    <w:nsid w:val="A1E5F70E"/>
    <w:multiLevelType w:val="multilevel"/>
    <w:tmpl w:val="A1E5F70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3" w15:restartNumberingAfterBreak="0">
    <w:nsid w:val="A27F1EC0"/>
    <w:multiLevelType w:val="multilevel"/>
    <w:tmpl w:val="A27F1EC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4" w15:restartNumberingAfterBreak="0">
    <w:nsid w:val="A346B821"/>
    <w:multiLevelType w:val="multilevel"/>
    <w:tmpl w:val="A346B82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5" w15:restartNumberingAfterBreak="0">
    <w:nsid w:val="A362769C"/>
    <w:multiLevelType w:val="multilevel"/>
    <w:tmpl w:val="A362769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6" w15:restartNumberingAfterBreak="0">
    <w:nsid w:val="A4433E0D"/>
    <w:multiLevelType w:val="multilevel"/>
    <w:tmpl w:val="A4433E0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7" w15:restartNumberingAfterBreak="0">
    <w:nsid w:val="A521A01A"/>
    <w:multiLevelType w:val="multilevel"/>
    <w:tmpl w:val="A521A01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8" w15:restartNumberingAfterBreak="0">
    <w:nsid w:val="A5435042"/>
    <w:multiLevelType w:val="multilevel"/>
    <w:tmpl w:val="A543504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99" w15:restartNumberingAfterBreak="0">
    <w:nsid w:val="A581B6AB"/>
    <w:multiLevelType w:val="multilevel"/>
    <w:tmpl w:val="A581B6A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0" w15:restartNumberingAfterBreak="0">
    <w:nsid w:val="A68D076A"/>
    <w:multiLevelType w:val="multilevel"/>
    <w:tmpl w:val="A68D076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1" w15:restartNumberingAfterBreak="0">
    <w:nsid w:val="A750D230"/>
    <w:multiLevelType w:val="multilevel"/>
    <w:tmpl w:val="A750D23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2" w15:restartNumberingAfterBreak="0">
    <w:nsid w:val="A7DF7C18"/>
    <w:multiLevelType w:val="multilevel"/>
    <w:tmpl w:val="A7DF7C1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3" w15:restartNumberingAfterBreak="0">
    <w:nsid w:val="A8BD09A6"/>
    <w:multiLevelType w:val="singleLevel"/>
    <w:tmpl w:val="A8BD09A6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4" w15:restartNumberingAfterBreak="0">
    <w:nsid w:val="A8E23EBE"/>
    <w:multiLevelType w:val="multilevel"/>
    <w:tmpl w:val="A8E23EB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5" w15:restartNumberingAfterBreak="0">
    <w:nsid w:val="A904AA35"/>
    <w:multiLevelType w:val="multilevel"/>
    <w:tmpl w:val="A904AA3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6" w15:restartNumberingAfterBreak="0">
    <w:nsid w:val="A97D620A"/>
    <w:multiLevelType w:val="multilevel"/>
    <w:tmpl w:val="A97D620A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7" w15:restartNumberingAfterBreak="0">
    <w:nsid w:val="A9AC3AA7"/>
    <w:multiLevelType w:val="multilevel"/>
    <w:tmpl w:val="A9AC3AA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8" w15:restartNumberingAfterBreak="0">
    <w:nsid w:val="AAF3F3FA"/>
    <w:multiLevelType w:val="multilevel"/>
    <w:tmpl w:val="AAF3F3F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09" w15:restartNumberingAfterBreak="0">
    <w:nsid w:val="AB0E52DC"/>
    <w:multiLevelType w:val="multilevel"/>
    <w:tmpl w:val="AB0E52DC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110" w15:restartNumberingAfterBreak="0">
    <w:nsid w:val="ABB77A1D"/>
    <w:multiLevelType w:val="multilevel"/>
    <w:tmpl w:val="ABB77A1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1" w15:restartNumberingAfterBreak="0">
    <w:nsid w:val="AC04E6E0"/>
    <w:multiLevelType w:val="multilevel"/>
    <w:tmpl w:val="AC04E6E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2" w15:restartNumberingAfterBreak="0">
    <w:nsid w:val="ACB488C1"/>
    <w:multiLevelType w:val="multilevel"/>
    <w:tmpl w:val="ACB488C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3" w15:restartNumberingAfterBreak="0">
    <w:nsid w:val="AD8D0E0B"/>
    <w:multiLevelType w:val="multilevel"/>
    <w:tmpl w:val="AD8D0E0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4" w15:restartNumberingAfterBreak="0">
    <w:nsid w:val="AE25E9AE"/>
    <w:multiLevelType w:val="multilevel"/>
    <w:tmpl w:val="AE25E9A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5" w15:restartNumberingAfterBreak="0">
    <w:nsid w:val="AE811F76"/>
    <w:multiLevelType w:val="multilevel"/>
    <w:tmpl w:val="AE811F76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6" w15:restartNumberingAfterBreak="0">
    <w:nsid w:val="AEB678A5"/>
    <w:multiLevelType w:val="multilevel"/>
    <w:tmpl w:val="AEB678A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7" w15:restartNumberingAfterBreak="0">
    <w:nsid w:val="AF139D7D"/>
    <w:multiLevelType w:val="multilevel"/>
    <w:tmpl w:val="AF139D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8" w15:restartNumberingAfterBreak="0">
    <w:nsid w:val="AFCA8A48"/>
    <w:multiLevelType w:val="multilevel"/>
    <w:tmpl w:val="AFCA8A4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19" w15:restartNumberingAfterBreak="0">
    <w:nsid w:val="AFFA848E"/>
    <w:multiLevelType w:val="multilevel"/>
    <w:tmpl w:val="AFFA848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0" w15:restartNumberingAfterBreak="0">
    <w:nsid w:val="B0082E4F"/>
    <w:multiLevelType w:val="multilevel"/>
    <w:tmpl w:val="B0082E4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1" w15:restartNumberingAfterBreak="0">
    <w:nsid w:val="B02A9460"/>
    <w:multiLevelType w:val="multilevel"/>
    <w:tmpl w:val="B02A946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2" w15:restartNumberingAfterBreak="0">
    <w:nsid w:val="B08374AC"/>
    <w:multiLevelType w:val="multilevel"/>
    <w:tmpl w:val="B08374AC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23" w15:restartNumberingAfterBreak="0">
    <w:nsid w:val="B0F1ACD9"/>
    <w:multiLevelType w:val="multilevel"/>
    <w:tmpl w:val="B0F1ACD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4" w15:restartNumberingAfterBreak="0">
    <w:nsid w:val="B119E573"/>
    <w:multiLevelType w:val="multilevel"/>
    <w:tmpl w:val="B119E57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5" w15:restartNumberingAfterBreak="0">
    <w:nsid w:val="B1CC6FF1"/>
    <w:multiLevelType w:val="multilevel"/>
    <w:tmpl w:val="B1CC6FF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6" w15:restartNumberingAfterBreak="0">
    <w:nsid w:val="B216FAF1"/>
    <w:multiLevelType w:val="multilevel"/>
    <w:tmpl w:val="B216FAF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7" w15:restartNumberingAfterBreak="0">
    <w:nsid w:val="B2CB5728"/>
    <w:multiLevelType w:val="multilevel"/>
    <w:tmpl w:val="B2CB572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8" w15:restartNumberingAfterBreak="0">
    <w:nsid w:val="B37D6883"/>
    <w:multiLevelType w:val="multilevel"/>
    <w:tmpl w:val="B37D688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29" w15:restartNumberingAfterBreak="0">
    <w:nsid w:val="B4E02BC3"/>
    <w:multiLevelType w:val="multilevel"/>
    <w:tmpl w:val="B4E02BC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0" w15:restartNumberingAfterBreak="0">
    <w:nsid w:val="B53F3350"/>
    <w:multiLevelType w:val="multilevel"/>
    <w:tmpl w:val="B53F3350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1" w15:restartNumberingAfterBreak="0">
    <w:nsid w:val="B5701DD1"/>
    <w:multiLevelType w:val="multilevel"/>
    <w:tmpl w:val="B5701DD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2" w15:restartNumberingAfterBreak="0">
    <w:nsid w:val="B59A6526"/>
    <w:multiLevelType w:val="multilevel"/>
    <w:tmpl w:val="B59A6526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33" w15:restartNumberingAfterBreak="0">
    <w:nsid w:val="B5CF74F5"/>
    <w:multiLevelType w:val="multilevel"/>
    <w:tmpl w:val="B5CF74F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4" w15:restartNumberingAfterBreak="0">
    <w:nsid w:val="B5E306ED"/>
    <w:multiLevelType w:val="multilevel"/>
    <w:tmpl w:val="B5E306ED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35" w15:restartNumberingAfterBreak="0">
    <w:nsid w:val="B62DFF5B"/>
    <w:multiLevelType w:val="multilevel"/>
    <w:tmpl w:val="B62DFF5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6" w15:restartNumberingAfterBreak="0">
    <w:nsid w:val="B64EAD00"/>
    <w:multiLevelType w:val="multilevel"/>
    <w:tmpl w:val="B64EAD0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7" w15:restartNumberingAfterBreak="0">
    <w:nsid w:val="B77FA8F1"/>
    <w:multiLevelType w:val="multilevel"/>
    <w:tmpl w:val="B77FA8F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8" w15:restartNumberingAfterBreak="0">
    <w:nsid w:val="B88D21A8"/>
    <w:multiLevelType w:val="multilevel"/>
    <w:tmpl w:val="B88D21A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39" w15:restartNumberingAfterBreak="0">
    <w:nsid w:val="B8CEF35B"/>
    <w:multiLevelType w:val="multilevel"/>
    <w:tmpl w:val="B8CEF35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0" w15:restartNumberingAfterBreak="0">
    <w:nsid w:val="B9637847"/>
    <w:multiLevelType w:val="multilevel"/>
    <w:tmpl w:val="B963784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1" w15:restartNumberingAfterBreak="0">
    <w:nsid w:val="B9C742DF"/>
    <w:multiLevelType w:val="multilevel"/>
    <w:tmpl w:val="B9C742D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2" w15:restartNumberingAfterBreak="0">
    <w:nsid w:val="BB01E1DA"/>
    <w:multiLevelType w:val="multilevel"/>
    <w:tmpl w:val="BB01E1D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3" w15:restartNumberingAfterBreak="0">
    <w:nsid w:val="BB531B50"/>
    <w:multiLevelType w:val="multilevel"/>
    <w:tmpl w:val="BB531B5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4" w15:restartNumberingAfterBreak="0">
    <w:nsid w:val="BB64CFA9"/>
    <w:multiLevelType w:val="multilevel"/>
    <w:tmpl w:val="BB64CFA9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45" w15:restartNumberingAfterBreak="0">
    <w:nsid w:val="BBB9C840"/>
    <w:multiLevelType w:val="multilevel"/>
    <w:tmpl w:val="BBB9C84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6" w15:restartNumberingAfterBreak="0">
    <w:nsid w:val="BC7B78D9"/>
    <w:multiLevelType w:val="multilevel"/>
    <w:tmpl w:val="BC7B78D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7" w15:restartNumberingAfterBreak="0">
    <w:nsid w:val="BCB7EA04"/>
    <w:multiLevelType w:val="multilevel"/>
    <w:tmpl w:val="BCB7EA04"/>
    <w:lvl w:ilvl="0">
      <w:start w:val="316"/>
      <w:numFmt w:val="decimal"/>
      <w:lvlText w:val="%1."/>
      <w:lvlJc w:val="left"/>
      <w:pPr>
        <w:ind w:left="636" w:hanging="48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510" w:hanging="48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381" w:hanging="48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51" w:hanging="48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2" w:hanging="48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93" w:hanging="48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63" w:hanging="48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34" w:hanging="48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605" w:hanging="480"/>
      </w:pPr>
      <w:rPr>
        <w:rFonts w:hint="default"/>
        <w:lang w:val="en-US" w:eastAsia="en-US" w:bidi="en-US"/>
      </w:rPr>
    </w:lvl>
  </w:abstractNum>
  <w:abstractNum w:abstractNumId="148" w15:restartNumberingAfterBreak="0">
    <w:nsid w:val="BCECA0B4"/>
    <w:multiLevelType w:val="multilevel"/>
    <w:tmpl w:val="BCECA0B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49" w15:restartNumberingAfterBreak="0">
    <w:nsid w:val="BD2096B8"/>
    <w:multiLevelType w:val="multilevel"/>
    <w:tmpl w:val="BD2096B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0" w15:restartNumberingAfterBreak="0">
    <w:nsid w:val="BD46AEF4"/>
    <w:multiLevelType w:val="multilevel"/>
    <w:tmpl w:val="BD46AEF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1" w15:restartNumberingAfterBreak="0">
    <w:nsid w:val="BD5B9D2D"/>
    <w:multiLevelType w:val="multilevel"/>
    <w:tmpl w:val="BD5B9D2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2" w15:restartNumberingAfterBreak="0">
    <w:nsid w:val="BD6A14E8"/>
    <w:multiLevelType w:val="multilevel"/>
    <w:tmpl w:val="BD6A14E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3" w15:restartNumberingAfterBreak="0">
    <w:nsid w:val="BDA1395C"/>
    <w:multiLevelType w:val="multilevel"/>
    <w:tmpl w:val="BDA1395C"/>
    <w:lvl w:ilvl="0">
      <w:start w:val="4"/>
      <w:numFmt w:val="lowerLetter"/>
      <w:lvlText w:val="%1)"/>
      <w:lvlJc w:val="left"/>
      <w:pPr>
        <w:ind w:left="416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12" w:hanging="2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05" w:hanging="2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7" w:hanging="2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0" w:hanging="2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3" w:hanging="2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75" w:hanging="2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8" w:hanging="2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1" w:hanging="260"/>
      </w:pPr>
      <w:rPr>
        <w:rFonts w:hint="default"/>
        <w:lang w:val="en-US" w:eastAsia="en-US" w:bidi="en-US"/>
      </w:rPr>
    </w:lvl>
  </w:abstractNum>
  <w:abstractNum w:abstractNumId="154" w15:restartNumberingAfterBreak="0">
    <w:nsid w:val="BDE76EE4"/>
    <w:multiLevelType w:val="multilevel"/>
    <w:tmpl w:val="BDE76EE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5" w15:restartNumberingAfterBreak="0">
    <w:nsid w:val="BE5AB988"/>
    <w:multiLevelType w:val="multilevel"/>
    <w:tmpl w:val="BE5AB98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6" w15:restartNumberingAfterBreak="0">
    <w:nsid w:val="BE8A4F4C"/>
    <w:multiLevelType w:val="multilevel"/>
    <w:tmpl w:val="BE8A4F4C"/>
    <w:lvl w:ilvl="0">
      <w:start w:val="4"/>
      <w:numFmt w:val="lowerLetter"/>
      <w:lvlText w:val="%1)"/>
      <w:lvlJc w:val="left"/>
      <w:pPr>
        <w:ind w:left="416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12" w:hanging="2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05" w:hanging="2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7" w:hanging="2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0" w:hanging="2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3" w:hanging="2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75" w:hanging="2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8" w:hanging="2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1" w:hanging="260"/>
      </w:pPr>
      <w:rPr>
        <w:rFonts w:hint="default"/>
        <w:lang w:val="en-US" w:eastAsia="en-US" w:bidi="en-US"/>
      </w:rPr>
    </w:lvl>
  </w:abstractNum>
  <w:abstractNum w:abstractNumId="157" w15:restartNumberingAfterBreak="0">
    <w:nsid w:val="BE8CED7D"/>
    <w:multiLevelType w:val="multilevel"/>
    <w:tmpl w:val="BE8CED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8" w15:restartNumberingAfterBreak="0">
    <w:nsid w:val="BE923771"/>
    <w:multiLevelType w:val="multilevel"/>
    <w:tmpl w:val="BE92377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59" w15:restartNumberingAfterBreak="0">
    <w:nsid w:val="BEB044FC"/>
    <w:multiLevelType w:val="multilevel"/>
    <w:tmpl w:val="BEB044F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0" w15:restartNumberingAfterBreak="0">
    <w:nsid w:val="BEDBFA51"/>
    <w:multiLevelType w:val="multilevel"/>
    <w:tmpl w:val="BEDBFA51"/>
    <w:lvl w:ilvl="0">
      <w:start w:val="1"/>
      <w:numFmt w:val="lowerLetter"/>
      <w:lvlText w:val="%1)"/>
      <w:lvlJc w:val="left"/>
      <w:pPr>
        <w:ind w:left="3147" w:hanging="299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3760" w:hanging="299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381" w:hanging="299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001" w:hanging="299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622" w:hanging="299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43" w:hanging="299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63" w:hanging="299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84" w:hanging="299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05" w:hanging="2990"/>
      </w:pPr>
      <w:rPr>
        <w:rFonts w:hint="default"/>
        <w:lang w:val="en-US" w:eastAsia="en-US" w:bidi="en-US"/>
      </w:rPr>
    </w:lvl>
  </w:abstractNum>
  <w:abstractNum w:abstractNumId="161" w15:restartNumberingAfterBreak="0">
    <w:nsid w:val="BF0EF92C"/>
    <w:multiLevelType w:val="multilevel"/>
    <w:tmpl w:val="BF0EF92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2" w15:restartNumberingAfterBreak="0">
    <w:nsid w:val="BF205925"/>
    <w:multiLevelType w:val="multilevel"/>
    <w:tmpl w:val="BF20592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3" w15:restartNumberingAfterBreak="0">
    <w:nsid w:val="BF35BF67"/>
    <w:multiLevelType w:val="multilevel"/>
    <w:tmpl w:val="BF35BF6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4" w15:restartNumberingAfterBreak="0">
    <w:nsid w:val="BF35F2C0"/>
    <w:multiLevelType w:val="multilevel"/>
    <w:tmpl w:val="BF35F2C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5" w15:restartNumberingAfterBreak="0">
    <w:nsid w:val="BF50FE6B"/>
    <w:multiLevelType w:val="multilevel"/>
    <w:tmpl w:val="BF50FE6B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66" w15:restartNumberingAfterBreak="0">
    <w:nsid w:val="BF90AAF0"/>
    <w:multiLevelType w:val="multilevel"/>
    <w:tmpl w:val="BF90AAF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7" w15:restartNumberingAfterBreak="0">
    <w:nsid w:val="C0283A65"/>
    <w:multiLevelType w:val="multilevel"/>
    <w:tmpl w:val="C0283A6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8" w15:restartNumberingAfterBreak="0">
    <w:nsid w:val="C038483D"/>
    <w:multiLevelType w:val="multilevel"/>
    <w:tmpl w:val="C038483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69" w15:restartNumberingAfterBreak="0">
    <w:nsid w:val="C0857044"/>
    <w:multiLevelType w:val="multilevel"/>
    <w:tmpl w:val="C085704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0" w15:restartNumberingAfterBreak="0">
    <w:nsid w:val="C0915F4F"/>
    <w:multiLevelType w:val="multilevel"/>
    <w:tmpl w:val="C0915F4F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1" w15:restartNumberingAfterBreak="0">
    <w:nsid w:val="C0D8C7AF"/>
    <w:multiLevelType w:val="multilevel"/>
    <w:tmpl w:val="C0D8C7A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2" w15:restartNumberingAfterBreak="0">
    <w:nsid w:val="C17C4D43"/>
    <w:multiLevelType w:val="multilevel"/>
    <w:tmpl w:val="C17C4D4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3" w15:restartNumberingAfterBreak="0">
    <w:nsid w:val="C18B2A64"/>
    <w:multiLevelType w:val="multilevel"/>
    <w:tmpl w:val="C18B2A6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4" w15:restartNumberingAfterBreak="0">
    <w:nsid w:val="C1AF2395"/>
    <w:multiLevelType w:val="multilevel"/>
    <w:tmpl w:val="C1AF239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5" w15:restartNumberingAfterBreak="0">
    <w:nsid w:val="C1D0D3DC"/>
    <w:multiLevelType w:val="multilevel"/>
    <w:tmpl w:val="C1D0D3D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6" w15:restartNumberingAfterBreak="0">
    <w:nsid w:val="C1F8C497"/>
    <w:multiLevelType w:val="multilevel"/>
    <w:tmpl w:val="C1F8C49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7" w15:restartNumberingAfterBreak="0">
    <w:nsid w:val="C242AAE9"/>
    <w:multiLevelType w:val="multilevel"/>
    <w:tmpl w:val="C242AAE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8" w15:restartNumberingAfterBreak="0">
    <w:nsid w:val="C28BBC69"/>
    <w:multiLevelType w:val="multilevel"/>
    <w:tmpl w:val="C28BBC6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79" w15:restartNumberingAfterBreak="0">
    <w:nsid w:val="C2D3C316"/>
    <w:multiLevelType w:val="multilevel"/>
    <w:tmpl w:val="C2D3C31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0" w15:restartNumberingAfterBreak="0">
    <w:nsid w:val="C37F0D2B"/>
    <w:multiLevelType w:val="multilevel"/>
    <w:tmpl w:val="C37F0D2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1" w15:restartNumberingAfterBreak="0">
    <w:nsid w:val="C3A60B99"/>
    <w:multiLevelType w:val="multilevel"/>
    <w:tmpl w:val="C3A60B99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182" w15:restartNumberingAfterBreak="0">
    <w:nsid w:val="C542370E"/>
    <w:multiLevelType w:val="multilevel"/>
    <w:tmpl w:val="C542370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3" w15:restartNumberingAfterBreak="0">
    <w:nsid w:val="C560BE57"/>
    <w:multiLevelType w:val="multilevel"/>
    <w:tmpl w:val="C560BE5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4" w15:restartNumberingAfterBreak="0">
    <w:nsid w:val="C56A74DE"/>
    <w:multiLevelType w:val="multilevel"/>
    <w:tmpl w:val="C56A74D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5" w15:restartNumberingAfterBreak="0">
    <w:nsid w:val="C6CB3EA3"/>
    <w:multiLevelType w:val="multilevel"/>
    <w:tmpl w:val="C6CB3EA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6" w15:restartNumberingAfterBreak="0">
    <w:nsid w:val="C70147B2"/>
    <w:multiLevelType w:val="multilevel"/>
    <w:tmpl w:val="C70147B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7" w15:restartNumberingAfterBreak="0">
    <w:nsid w:val="C83AAF60"/>
    <w:multiLevelType w:val="multilevel"/>
    <w:tmpl w:val="C83AAF6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8" w15:restartNumberingAfterBreak="0">
    <w:nsid w:val="C8879AEF"/>
    <w:multiLevelType w:val="multilevel"/>
    <w:tmpl w:val="C8879AE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89" w15:restartNumberingAfterBreak="0">
    <w:nsid w:val="C93FD7B6"/>
    <w:multiLevelType w:val="multilevel"/>
    <w:tmpl w:val="C93FD7B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0" w15:restartNumberingAfterBreak="0">
    <w:nsid w:val="C9412743"/>
    <w:multiLevelType w:val="multilevel"/>
    <w:tmpl w:val="C941274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1" w15:restartNumberingAfterBreak="0">
    <w:nsid w:val="CA556884"/>
    <w:multiLevelType w:val="multilevel"/>
    <w:tmpl w:val="CA55688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2" w15:restartNumberingAfterBreak="0">
    <w:nsid w:val="CA90BD06"/>
    <w:multiLevelType w:val="multilevel"/>
    <w:tmpl w:val="CA90BD06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93" w15:restartNumberingAfterBreak="0">
    <w:nsid w:val="CB0CECA5"/>
    <w:multiLevelType w:val="multilevel"/>
    <w:tmpl w:val="CB0CECA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4" w15:restartNumberingAfterBreak="0">
    <w:nsid w:val="CB45ABA1"/>
    <w:multiLevelType w:val="multilevel"/>
    <w:tmpl w:val="CB45ABA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5" w15:restartNumberingAfterBreak="0">
    <w:nsid w:val="CB94649F"/>
    <w:multiLevelType w:val="multilevel"/>
    <w:tmpl w:val="CB94649F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196" w15:restartNumberingAfterBreak="0">
    <w:nsid w:val="CB9FFFD3"/>
    <w:multiLevelType w:val="multilevel"/>
    <w:tmpl w:val="CB9FFFD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7" w15:restartNumberingAfterBreak="0">
    <w:nsid w:val="CC158F2D"/>
    <w:multiLevelType w:val="multilevel"/>
    <w:tmpl w:val="CC158F2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8" w15:restartNumberingAfterBreak="0">
    <w:nsid w:val="CD1B39CC"/>
    <w:multiLevelType w:val="multilevel"/>
    <w:tmpl w:val="CD1B39C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199" w15:restartNumberingAfterBreak="0">
    <w:nsid w:val="CD699D1D"/>
    <w:multiLevelType w:val="multilevel"/>
    <w:tmpl w:val="CD699D1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0" w15:restartNumberingAfterBreak="0">
    <w:nsid w:val="CE6FB43A"/>
    <w:multiLevelType w:val="multilevel"/>
    <w:tmpl w:val="CE6FB43A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201" w15:restartNumberingAfterBreak="0">
    <w:nsid w:val="CF092B84"/>
    <w:multiLevelType w:val="multilevel"/>
    <w:tmpl w:val="CF092B8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2" w15:restartNumberingAfterBreak="0">
    <w:nsid w:val="CFA508D2"/>
    <w:multiLevelType w:val="multilevel"/>
    <w:tmpl w:val="CFA508D2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203" w15:restartNumberingAfterBreak="0">
    <w:nsid w:val="D03BB483"/>
    <w:multiLevelType w:val="multilevel"/>
    <w:tmpl w:val="D03BB48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4" w15:restartNumberingAfterBreak="0">
    <w:nsid w:val="D06E7AE1"/>
    <w:multiLevelType w:val="multilevel"/>
    <w:tmpl w:val="D06E7AE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5" w15:restartNumberingAfterBreak="0">
    <w:nsid w:val="D0A2D8CB"/>
    <w:multiLevelType w:val="multilevel"/>
    <w:tmpl w:val="D0A2D8C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6" w15:restartNumberingAfterBreak="0">
    <w:nsid w:val="D14D3FF1"/>
    <w:multiLevelType w:val="multilevel"/>
    <w:tmpl w:val="D14D3FF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7" w15:restartNumberingAfterBreak="0">
    <w:nsid w:val="D1723FD0"/>
    <w:multiLevelType w:val="multilevel"/>
    <w:tmpl w:val="008C418E"/>
    <w:lvl w:ilvl="0">
      <w:start w:val="3"/>
      <w:numFmt w:val="lowerLetter"/>
      <w:lvlText w:val="%1)"/>
      <w:lvlJc w:val="left"/>
      <w:pPr>
        <w:ind w:left="416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12" w:hanging="2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05" w:hanging="2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7" w:hanging="2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0" w:hanging="2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3" w:hanging="2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75" w:hanging="2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8" w:hanging="2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1" w:hanging="260"/>
      </w:pPr>
      <w:rPr>
        <w:rFonts w:hint="default"/>
        <w:lang w:val="en-US" w:eastAsia="en-US" w:bidi="en-US"/>
      </w:rPr>
    </w:lvl>
  </w:abstractNum>
  <w:abstractNum w:abstractNumId="208" w15:restartNumberingAfterBreak="0">
    <w:nsid w:val="D1817A99"/>
    <w:multiLevelType w:val="multilevel"/>
    <w:tmpl w:val="D1817A9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09" w15:restartNumberingAfterBreak="0">
    <w:nsid w:val="D1A79140"/>
    <w:multiLevelType w:val="multilevel"/>
    <w:tmpl w:val="D1A7914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0" w15:restartNumberingAfterBreak="0">
    <w:nsid w:val="D1EB1714"/>
    <w:multiLevelType w:val="multilevel"/>
    <w:tmpl w:val="D1EB171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1" w15:restartNumberingAfterBreak="0">
    <w:nsid w:val="D215047D"/>
    <w:multiLevelType w:val="multilevel"/>
    <w:tmpl w:val="D21504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2" w15:restartNumberingAfterBreak="0">
    <w:nsid w:val="D23AE8D9"/>
    <w:multiLevelType w:val="multilevel"/>
    <w:tmpl w:val="D23AE8D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3" w15:restartNumberingAfterBreak="0">
    <w:nsid w:val="D27F840B"/>
    <w:multiLevelType w:val="multilevel"/>
    <w:tmpl w:val="D27F840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4" w15:restartNumberingAfterBreak="0">
    <w:nsid w:val="D288C6CE"/>
    <w:multiLevelType w:val="multilevel"/>
    <w:tmpl w:val="D288C6C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5" w15:restartNumberingAfterBreak="0">
    <w:nsid w:val="D2B2DAFD"/>
    <w:multiLevelType w:val="multilevel"/>
    <w:tmpl w:val="D2B2DAF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6" w15:restartNumberingAfterBreak="0">
    <w:nsid w:val="D2FB79C3"/>
    <w:multiLevelType w:val="multilevel"/>
    <w:tmpl w:val="D2FB79C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7" w15:restartNumberingAfterBreak="0">
    <w:nsid w:val="D330E0CC"/>
    <w:multiLevelType w:val="multilevel"/>
    <w:tmpl w:val="D330E0C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8" w15:restartNumberingAfterBreak="0">
    <w:nsid w:val="D42187FE"/>
    <w:multiLevelType w:val="multilevel"/>
    <w:tmpl w:val="D42187F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19" w15:restartNumberingAfterBreak="0">
    <w:nsid w:val="D4471BD8"/>
    <w:multiLevelType w:val="multilevel"/>
    <w:tmpl w:val="D4471BD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0" w15:restartNumberingAfterBreak="0">
    <w:nsid w:val="D481363A"/>
    <w:multiLevelType w:val="multilevel"/>
    <w:tmpl w:val="D481363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1" w15:restartNumberingAfterBreak="0">
    <w:nsid w:val="D4A0BCBC"/>
    <w:multiLevelType w:val="multilevel"/>
    <w:tmpl w:val="D4A0BCB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2" w15:restartNumberingAfterBreak="0">
    <w:nsid w:val="D595572F"/>
    <w:multiLevelType w:val="multilevel"/>
    <w:tmpl w:val="D595572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3" w15:restartNumberingAfterBreak="0">
    <w:nsid w:val="D5F12F34"/>
    <w:multiLevelType w:val="multilevel"/>
    <w:tmpl w:val="D5F12F34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224" w15:restartNumberingAfterBreak="0">
    <w:nsid w:val="D62E5F16"/>
    <w:multiLevelType w:val="multilevel"/>
    <w:tmpl w:val="D62E5F16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225" w15:restartNumberingAfterBreak="0">
    <w:nsid w:val="D6508B03"/>
    <w:multiLevelType w:val="multilevel"/>
    <w:tmpl w:val="D6508B0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6" w15:restartNumberingAfterBreak="0">
    <w:nsid w:val="D772C73B"/>
    <w:multiLevelType w:val="multilevel"/>
    <w:tmpl w:val="D772C73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7" w15:restartNumberingAfterBreak="0">
    <w:nsid w:val="D7936317"/>
    <w:multiLevelType w:val="multilevel"/>
    <w:tmpl w:val="D793631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8" w15:restartNumberingAfterBreak="0">
    <w:nsid w:val="D7947C3B"/>
    <w:multiLevelType w:val="multilevel"/>
    <w:tmpl w:val="D7947C3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29" w15:restartNumberingAfterBreak="0">
    <w:nsid w:val="D7D140E4"/>
    <w:multiLevelType w:val="multilevel"/>
    <w:tmpl w:val="D7D140E4"/>
    <w:lvl w:ilvl="0">
      <w:start w:val="6"/>
      <w:numFmt w:val="lowerLetter"/>
      <w:lvlText w:val="%1)"/>
      <w:lvlJc w:val="left"/>
      <w:pPr>
        <w:ind w:left="375" w:hanging="21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76" w:hanging="21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73" w:hanging="21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69" w:hanging="21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66" w:hanging="21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63" w:hanging="21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59" w:hanging="21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56" w:hanging="21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3" w:hanging="219"/>
      </w:pPr>
      <w:rPr>
        <w:rFonts w:hint="default"/>
        <w:lang w:val="en-US" w:eastAsia="en-US" w:bidi="en-US"/>
      </w:rPr>
    </w:lvl>
  </w:abstractNum>
  <w:abstractNum w:abstractNumId="230" w15:restartNumberingAfterBreak="0">
    <w:nsid w:val="D7F9FE59"/>
    <w:multiLevelType w:val="multilevel"/>
    <w:tmpl w:val="D7F9FE5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1" w15:restartNumberingAfterBreak="0">
    <w:nsid w:val="D80357FD"/>
    <w:multiLevelType w:val="multilevel"/>
    <w:tmpl w:val="D80357FD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2" w15:restartNumberingAfterBreak="0">
    <w:nsid w:val="D824849B"/>
    <w:multiLevelType w:val="multilevel"/>
    <w:tmpl w:val="D824849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3" w15:restartNumberingAfterBreak="0">
    <w:nsid w:val="DAD3A854"/>
    <w:multiLevelType w:val="multilevel"/>
    <w:tmpl w:val="DAD3A85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4" w15:restartNumberingAfterBreak="0">
    <w:nsid w:val="DAE62134"/>
    <w:multiLevelType w:val="multilevel"/>
    <w:tmpl w:val="DAE6213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5" w15:restartNumberingAfterBreak="0">
    <w:nsid w:val="DAF63FD3"/>
    <w:multiLevelType w:val="multilevel"/>
    <w:tmpl w:val="DAF63FD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6" w15:restartNumberingAfterBreak="0">
    <w:nsid w:val="DB559CFC"/>
    <w:multiLevelType w:val="multilevel"/>
    <w:tmpl w:val="DB559CF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7" w15:restartNumberingAfterBreak="0">
    <w:nsid w:val="DC0508EF"/>
    <w:multiLevelType w:val="multilevel"/>
    <w:tmpl w:val="DC0508E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8" w15:restartNumberingAfterBreak="0">
    <w:nsid w:val="DC2CACCA"/>
    <w:multiLevelType w:val="multilevel"/>
    <w:tmpl w:val="DC2CACC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39" w15:restartNumberingAfterBreak="0">
    <w:nsid w:val="DCBA6B53"/>
    <w:multiLevelType w:val="multilevel"/>
    <w:tmpl w:val="DCBA6B5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0" w15:restartNumberingAfterBreak="0">
    <w:nsid w:val="DD02F921"/>
    <w:multiLevelType w:val="multilevel"/>
    <w:tmpl w:val="DD02F92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1" w15:restartNumberingAfterBreak="0">
    <w:nsid w:val="DD3DB379"/>
    <w:multiLevelType w:val="multilevel"/>
    <w:tmpl w:val="DD3DB37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2" w15:restartNumberingAfterBreak="0">
    <w:nsid w:val="DD474A30"/>
    <w:multiLevelType w:val="multilevel"/>
    <w:tmpl w:val="DD474A3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3" w15:restartNumberingAfterBreak="0">
    <w:nsid w:val="DD7CDFF5"/>
    <w:multiLevelType w:val="multilevel"/>
    <w:tmpl w:val="DD7CDFF5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4" w15:restartNumberingAfterBreak="0">
    <w:nsid w:val="DE9385D2"/>
    <w:multiLevelType w:val="multilevel"/>
    <w:tmpl w:val="DE9385D2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5" w15:restartNumberingAfterBreak="0">
    <w:nsid w:val="DEBCA2DA"/>
    <w:multiLevelType w:val="multilevel"/>
    <w:tmpl w:val="DEBCA2D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6" w15:restartNumberingAfterBreak="0">
    <w:nsid w:val="DED44C4A"/>
    <w:multiLevelType w:val="multilevel"/>
    <w:tmpl w:val="DED44C4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7" w15:restartNumberingAfterBreak="0">
    <w:nsid w:val="E011375A"/>
    <w:multiLevelType w:val="multilevel"/>
    <w:tmpl w:val="E011375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8" w15:restartNumberingAfterBreak="0">
    <w:nsid w:val="E0239804"/>
    <w:multiLevelType w:val="multilevel"/>
    <w:tmpl w:val="E023980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49" w15:restartNumberingAfterBreak="0">
    <w:nsid w:val="E0294EC7"/>
    <w:multiLevelType w:val="multilevel"/>
    <w:tmpl w:val="E0294EC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0" w15:restartNumberingAfterBreak="0">
    <w:nsid w:val="E093A4B0"/>
    <w:multiLevelType w:val="multilevel"/>
    <w:tmpl w:val="E093A4B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1" w15:restartNumberingAfterBreak="0">
    <w:nsid w:val="E0EED142"/>
    <w:multiLevelType w:val="multilevel"/>
    <w:tmpl w:val="E0EED14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2" w15:restartNumberingAfterBreak="0">
    <w:nsid w:val="E334C29D"/>
    <w:multiLevelType w:val="multilevel"/>
    <w:tmpl w:val="E334C29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3" w15:restartNumberingAfterBreak="0">
    <w:nsid w:val="E33FB084"/>
    <w:multiLevelType w:val="multilevel"/>
    <w:tmpl w:val="E33FB08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4" w15:restartNumberingAfterBreak="0">
    <w:nsid w:val="E38D2F49"/>
    <w:multiLevelType w:val="multilevel"/>
    <w:tmpl w:val="E38D2F49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5" w15:restartNumberingAfterBreak="0">
    <w:nsid w:val="E3C01079"/>
    <w:multiLevelType w:val="multilevel"/>
    <w:tmpl w:val="E3C0107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6" w15:restartNumberingAfterBreak="0">
    <w:nsid w:val="E3ED260F"/>
    <w:multiLevelType w:val="multilevel"/>
    <w:tmpl w:val="E3ED260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7" w15:restartNumberingAfterBreak="0">
    <w:nsid w:val="E43A772E"/>
    <w:multiLevelType w:val="multilevel"/>
    <w:tmpl w:val="E43A772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8" w15:restartNumberingAfterBreak="0">
    <w:nsid w:val="E48AB804"/>
    <w:multiLevelType w:val="multilevel"/>
    <w:tmpl w:val="E48AB80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59" w15:restartNumberingAfterBreak="0">
    <w:nsid w:val="E4A1C207"/>
    <w:multiLevelType w:val="multilevel"/>
    <w:tmpl w:val="E4A1C20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0" w15:restartNumberingAfterBreak="0">
    <w:nsid w:val="E4D85DB5"/>
    <w:multiLevelType w:val="multilevel"/>
    <w:tmpl w:val="E4D85DB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1" w15:restartNumberingAfterBreak="0">
    <w:nsid w:val="E4D8E422"/>
    <w:multiLevelType w:val="multilevel"/>
    <w:tmpl w:val="E4D8E42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2" w15:restartNumberingAfterBreak="0">
    <w:nsid w:val="E4FB3EFE"/>
    <w:multiLevelType w:val="multilevel"/>
    <w:tmpl w:val="E4FB3EF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3" w15:restartNumberingAfterBreak="0">
    <w:nsid w:val="E5262523"/>
    <w:multiLevelType w:val="multilevel"/>
    <w:tmpl w:val="E526252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4" w15:restartNumberingAfterBreak="0">
    <w:nsid w:val="E52D9448"/>
    <w:multiLevelType w:val="multilevel"/>
    <w:tmpl w:val="E52D944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5" w15:restartNumberingAfterBreak="0">
    <w:nsid w:val="E58E9E57"/>
    <w:multiLevelType w:val="multilevel"/>
    <w:tmpl w:val="E58E9E5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6" w15:restartNumberingAfterBreak="0">
    <w:nsid w:val="E668C244"/>
    <w:multiLevelType w:val="multilevel"/>
    <w:tmpl w:val="E668C24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7" w15:restartNumberingAfterBreak="0">
    <w:nsid w:val="E697AF95"/>
    <w:multiLevelType w:val="multilevel"/>
    <w:tmpl w:val="E697AF9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8" w15:restartNumberingAfterBreak="0">
    <w:nsid w:val="E6E98F67"/>
    <w:multiLevelType w:val="multilevel"/>
    <w:tmpl w:val="E6E98F6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69" w15:restartNumberingAfterBreak="0">
    <w:nsid w:val="E7B27C5B"/>
    <w:multiLevelType w:val="multilevel"/>
    <w:tmpl w:val="E7B27C5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0" w15:restartNumberingAfterBreak="0">
    <w:nsid w:val="E8106D4C"/>
    <w:multiLevelType w:val="multilevel"/>
    <w:tmpl w:val="E8106D4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1" w15:restartNumberingAfterBreak="0">
    <w:nsid w:val="E887D337"/>
    <w:multiLevelType w:val="multilevel"/>
    <w:tmpl w:val="E887D33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2" w15:restartNumberingAfterBreak="0">
    <w:nsid w:val="E93EBC56"/>
    <w:multiLevelType w:val="multilevel"/>
    <w:tmpl w:val="E93EBC5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3" w15:restartNumberingAfterBreak="0">
    <w:nsid w:val="E9630B91"/>
    <w:multiLevelType w:val="multilevel"/>
    <w:tmpl w:val="E9630B9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4" w15:restartNumberingAfterBreak="0">
    <w:nsid w:val="EA15A30F"/>
    <w:multiLevelType w:val="multilevel"/>
    <w:tmpl w:val="EA15A30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5" w15:restartNumberingAfterBreak="0">
    <w:nsid w:val="EA28CC15"/>
    <w:multiLevelType w:val="multilevel"/>
    <w:tmpl w:val="EA28CC1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6" w15:restartNumberingAfterBreak="0">
    <w:nsid w:val="EA2ED2C6"/>
    <w:multiLevelType w:val="multilevel"/>
    <w:tmpl w:val="EA2ED2C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7" w15:restartNumberingAfterBreak="0">
    <w:nsid w:val="EA6756E5"/>
    <w:multiLevelType w:val="multilevel"/>
    <w:tmpl w:val="EA6756E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8" w15:restartNumberingAfterBreak="0">
    <w:nsid w:val="EAAD4E33"/>
    <w:multiLevelType w:val="multilevel"/>
    <w:tmpl w:val="EAAD4E3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79" w15:restartNumberingAfterBreak="0">
    <w:nsid w:val="EAC148EE"/>
    <w:multiLevelType w:val="multilevel"/>
    <w:tmpl w:val="EAC148EE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0" w15:restartNumberingAfterBreak="0">
    <w:nsid w:val="EB1B02D4"/>
    <w:multiLevelType w:val="multilevel"/>
    <w:tmpl w:val="EB1B02D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1" w15:restartNumberingAfterBreak="0">
    <w:nsid w:val="EC09C9A2"/>
    <w:multiLevelType w:val="multilevel"/>
    <w:tmpl w:val="EC09C9A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2" w15:restartNumberingAfterBreak="0">
    <w:nsid w:val="EC1A3DF1"/>
    <w:multiLevelType w:val="multilevel"/>
    <w:tmpl w:val="EC1A3DF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3" w15:restartNumberingAfterBreak="0">
    <w:nsid w:val="EC7EA071"/>
    <w:multiLevelType w:val="multilevel"/>
    <w:tmpl w:val="EC7EA07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4" w15:restartNumberingAfterBreak="0">
    <w:nsid w:val="EE4DCEC7"/>
    <w:multiLevelType w:val="multilevel"/>
    <w:tmpl w:val="EE4DCEC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5" w15:restartNumberingAfterBreak="0">
    <w:nsid w:val="EEB9E3FB"/>
    <w:multiLevelType w:val="multilevel"/>
    <w:tmpl w:val="EEB9E3FB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6" w15:restartNumberingAfterBreak="0">
    <w:nsid w:val="EF7094CF"/>
    <w:multiLevelType w:val="multilevel"/>
    <w:tmpl w:val="EF7094C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7" w15:restartNumberingAfterBreak="0">
    <w:nsid w:val="F066642F"/>
    <w:multiLevelType w:val="multilevel"/>
    <w:tmpl w:val="F066642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8" w15:restartNumberingAfterBreak="0">
    <w:nsid w:val="F0AE400A"/>
    <w:multiLevelType w:val="multilevel"/>
    <w:tmpl w:val="F0AE400A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89" w15:restartNumberingAfterBreak="0">
    <w:nsid w:val="F0E89278"/>
    <w:multiLevelType w:val="multilevel"/>
    <w:tmpl w:val="F0E8927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0" w15:restartNumberingAfterBreak="0">
    <w:nsid w:val="F1F690F5"/>
    <w:multiLevelType w:val="multilevel"/>
    <w:tmpl w:val="F1F690F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1" w15:restartNumberingAfterBreak="0">
    <w:nsid w:val="F1FCDEFA"/>
    <w:multiLevelType w:val="multilevel"/>
    <w:tmpl w:val="F1FCDEFA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292" w15:restartNumberingAfterBreak="0">
    <w:nsid w:val="F237ACA1"/>
    <w:multiLevelType w:val="multilevel"/>
    <w:tmpl w:val="F237ACA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3" w15:restartNumberingAfterBreak="0">
    <w:nsid w:val="F2A81E1A"/>
    <w:multiLevelType w:val="multilevel"/>
    <w:tmpl w:val="F2A81E1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4" w15:restartNumberingAfterBreak="0">
    <w:nsid w:val="F2AE70F4"/>
    <w:multiLevelType w:val="multilevel"/>
    <w:tmpl w:val="F2AE70F4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5" w15:restartNumberingAfterBreak="0">
    <w:nsid w:val="F30FC083"/>
    <w:multiLevelType w:val="multilevel"/>
    <w:tmpl w:val="F30FC08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6" w15:restartNumberingAfterBreak="0">
    <w:nsid w:val="F30FF6D8"/>
    <w:multiLevelType w:val="multilevel"/>
    <w:tmpl w:val="F30FF6D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7" w15:restartNumberingAfterBreak="0">
    <w:nsid w:val="F3A33954"/>
    <w:multiLevelType w:val="multilevel"/>
    <w:tmpl w:val="F3A3395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298" w15:restartNumberingAfterBreak="0">
    <w:nsid w:val="F3B956F0"/>
    <w:multiLevelType w:val="multilevel"/>
    <w:tmpl w:val="F3B956F0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299" w15:restartNumberingAfterBreak="0">
    <w:nsid w:val="F411B296"/>
    <w:multiLevelType w:val="multilevel"/>
    <w:tmpl w:val="F411B29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0" w15:restartNumberingAfterBreak="0">
    <w:nsid w:val="F4B5D9F5"/>
    <w:multiLevelType w:val="multilevel"/>
    <w:tmpl w:val="F4B5D9F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1" w15:restartNumberingAfterBreak="0">
    <w:nsid w:val="F585BF25"/>
    <w:multiLevelType w:val="multilevel"/>
    <w:tmpl w:val="F585BF25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2" w15:restartNumberingAfterBreak="0">
    <w:nsid w:val="F689643B"/>
    <w:multiLevelType w:val="multilevel"/>
    <w:tmpl w:val="F689643B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303" w15:restartNumberingAfterBreak="0">
    <w:nsid w:val="F6CF37B7"/>
    <w:multiLevelType w:val="multilevel"/>
    <w:tmpl w:val="F6CF37B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4" w15:restartNumberingAfterBreak="0">
    <w:nsid w:val="F7735DC9"/>
    <w:multiLevelType w:val="multilevel"/>
    <w:tmpl w:val="F7735DC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5" w15:restartNumberingAfterBreak="0">
    <w:nsid w:val="F794CDAB"/>
    <w:multiLevelType w:val="multilevel"/>
    <w:tmpl w:val="F794CDA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6" w15:restartNumberingAfterBreak="0">
    <w:nsid w:val="F815003A"/>
    <w:multiLevelType w:val="multilevel"/>
    <w:tmpl w:val="F815003A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7" w15:restartNumberingAfterBreak="0">
    <w:nsid w:val="F889C77F"/>
    <w:multiLevelType w:val="multilevel"/>
    <w:tmpl w:val="F889C77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8" w15:restartNumberingAfterBreak="0">
    <w:nsid w:val="F9718D3C"/>
    <w:multiLevelType w:val="multilevel"/>
    <w:tmpl w:val="F9718D3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09" w15:restartNumberingAfterBreak="0">
    <w:nsid w:val="F9962636"/>
    <w:multiLevelType w:val="multilevel"/>
    <w:tmpl w:val="F996263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0" w15:restartNumberingAfterBreak="0">
    <w:nsid w:val="F9DC7280"/>
    <w:multiLevelType w:val="multilevel"/>
    <w:tmpl w:val="F9DC728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1" w15:restartNumberingAfterBreak="0">
    <w:nsid w:val="FA3AF9CE"/>
    <w:multiLevelType w:val="multilevel"/>
    <w:tmpl w:val="FA3AF9C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2" w15:restartNumberingAfterBreak="0">
    <w:nsid w:val="FB88799C"/>
    <w:multiLevelType w:val="multilevel"/>
    <w:tmpl w:val="FB88799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3" w15:restartNumberingAfterBreak="0">
    <w:nsid w:val="FCC85EE2"/>
    <w:multiLevelType w:val="multilevel"/>
    <w:tmpl w:val="FCC85EE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4" w15:restartNumberingAfterBreak="0">
    <w:nsid w:val="FCE9D541"/>
    <w:multiLevelType w:val="multilevel"/>
    <w:tmpl w:val="FCE9D54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5" w15:restartNumberingAfterBreak="0">
    <w:nsid w:val="FD53A3CD"/>
    <w:multiLevelType w:val="multilevel"/>
    <w:tmpl w:val="FD53A3C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6" w15:restartNumberingAfterBreak="0">
    <w:nsid w:val="FEC2EA36"/>
    <w:multiLevelType w:val="multilevel"/>
    <w:tmpl w:val="FEC2EA3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7" w15:restartNumberingAfterBreak="0">
    <w:nsid w:val="FEC61E55"/>
    <w:multiLevelType w:val="multilevel"/>
    <w:tmpl w:val="FEC61E5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8" w15:restartNumberingAfterBreak="0">
    <w:nsid w:val="FFD3F04B"/>
    <w:multiLevelType w:val="multilevel"/>
    <w:tmpl w:val="FFD3F04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19" w15:restartNumberingAfterBreak="0">
    <w:nsid w:val="000E5786"/>
    <w:multiLevelType w:val="hybridMultilevel"/>
    <w:tmpl w:val="FFEC9A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 w15:restartNumberingAfterBreak="0">
    <w:nsid w:val="003D5050"/>
    <w:multiLevelType w:val="hybridMultilevel"/>
    <w:tmpl w:val="8DEADB98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2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396" w:hanging="24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0"/>
      </w:pPr>
      <w:rPr>
        <w:rFonts w:hint="default"/>
        <w:lang w:val="en-US" w:eastAsia="en-US" w:bidi="en-US"/>
      </w:rPr>
    </w:lvl>
  </w:abstractNum>
  <w:abstractNum w:abstractNumId="322" w15:restartNumberingAfterBreak="0">
    <w:nsid w:val="017AFB90"/>
    <w:multiLevelType w:val="multilevel"/>
    <w:tmpl w:val="017AFB90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23" w15:restartNumberingAfterBreak="0">
    <w:nsid w:val="01836A6D"/>
    <w:multiLevelType w:val="multilevel"/>
    <w:tmpl w:val="01836A6D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324" w15:restartNumberingAfterBreak="0">
    <w:nsid w:val="01FF3CDD"/>
    <w:multiLevelType w:val="hybridMultilevel"/>
    <w:tmpl w:val="53289C7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5" w15:restartNumberingAfterBreak="0">
    <w:nsid w:val="021A3CA3"/>
    <w:multiLevelType w:val="hybridMultilevel"/>
    <w:tmpl w:val="E34ECC4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0248C179"/>
    <w:multiLevelType w:val="multilevel"/>
    <w:tmpl w:val="0248C17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27" w15:restartNumberingAfterBreak="0">
    <w:nsid w:val="025EB27A"/>
    <w:multiLevelType w:val="multilevel"/>
    <w:tmpl w:val="025EB27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28" w15:restartNumberingAfterBreak="0">
    <w:nsid w:val="030868FE"/>
    <w:multiLevelType w:val="hybridMultilevel"/>
    <w:tmpl w:val="4D7CFB7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9" w15:restartNumberingAfterBreak="0">
    <w:nsid w:val="03A63A41"/>
    <w:multiLevelType w:val="multilevel"/>
    <w:tmpl w:val="03A63A41"/>
    <w:lvl w:ilvl="0">
      <w:start w:val="4"/>
      <w:numFmt w:val="lowerLetter"/>
      <w:lvlText w:val="%1)"/>
      <w:lvlJc w:val="left"/>
      <w:pPr>
        <w:ind w:left="416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12" w:hanging="2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05" w:hanging="2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7" w:hanging="2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0" w:hanging="2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3" w:hanging="2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75" w:hanging="2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8" w:hanging="2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1" w:hanging="260"/>
      </w:pPr>
      <w:rPr>
        <w:rFonts w:hint="default"/>
        <w:lang w:val="en-US" w:eastAsia="en-US" w:bidi="en-US"/>
      </w:rPr>
    </w:lvl>
  </w:abstractNum>
  <w:abstractNum w:abstractNumId="330" w15:restartNumberingAfterBreak="0">
    <w:nsid w:val="03B46CF1"/>
    <w:multiLevelType w:val="multilevel"/>
    <w:tmpl w:val="03B46CF1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1" w15:restartNumberingAfterBreak="0">
    <w:nsid w:val="03B6F3FC"/>
    <w:multiLevelType w:val="multilevel"/>
    <w:tmpl w:val="03B6F3F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2" w15:restartNumberingAfterBreak="0">
    <w:nsid w:val="03C240C0"/>
    <w:multiLevelType w:val="multilevel"/>
    <w:tmpl w:val="03C240C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3" w15:restartNumberingAfterBreak="0">
    <w:nsid w:val="03D62ECE"/>
    <w:multiLevelType w:val="multilevel"/>
    <w:tmpl w:val="03D62EC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4" w15:restartNumberingAfterBreak="0">
    <w:nsid w:val="03DF0596"/>
    <w:multiLevelType w:val="multilevel"/>
    <w:tmpl w:val="03DF059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5" w15:restartNumberingAfterBreak="0">
    <w:nsid w:val="03EF4B97"/>
    <w:multiLevelType w:val="multilevel"/>
    <w:tmpl w:val="03EF4B9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6" w15:restartNumberingAfterBreak="0">
    <w:nsid w:val="04C1F4F1"/>
    <w:multiLevelType w:val="multilevel"/>
    <w:tmpl w:val="04C1F4F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7" w15:restartNumberingAfterBreak="0">
    <w:nsid w:val="0553AD27"/>
    <w:multiLevelType w:val="multilevel"/>
    <w:tmpl w:val="0553AD2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8" w15:restartNumberingAfterBreak="0">
    <w:nsid w:val="058766AE"/>
    <w:multiLevelType w:val="multilevel"/>
    <w:tmpl w:val="058766A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39" w15:restartNumberingAfterBreak="0">
    <w:nsid w:val="05D9A6EC"/>
    <w:multiLevelType w:val="multilevel"/>
    <w:tmpl w:val="05D9A6E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0" w15:restartNumberingAfterBreak="0">
    <w:nsid w:val="05E426C4"/>
    <w:multiLevelType w:val="multilevel"/>
    <w:tmpl w:val="05E426C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1" w15:restartNumberingAfterBreak="0">
    <w:nsid w:val="067C7D0A"/>
    <w:multiLevelType w:val="hybridMultilevel"/>
    <w:tmpl w:val="742076D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2" w15:restartNumberingAfterBreak="0">
    <w:nsid w:val="0709FD3E"/>
    <w:multiLevelType w:val="multilevel"/>
    <w:tmpl w:val="0709FD3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3" w15:restartNumberingAfterBreak="0">
    <w:nsid w:val="077C5CE6"/>
    <w:multiLevelType w:val="multilevel"/>
    <w:tmpl w:val="077C5CE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4" w15:restartNumberingAfterBreak="0">
    <w:nsid w:val="07F2E950"/>
    <w:multiLevelType w:val="multilevel"/>
    <w:tmpl w:val="07F2E95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5" w15:restartNumberingAfterBreak="0">
    <w:nsid w:val="07F5BCC3"/>
    <w:multiLevelType w:val="multilevel"/>
    <w:tmpl w:val="07F5BCC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6" w15:restartNumberingAfterBreak="0">
    <w:nsid w:val="091D515D"/>
    <w:multiLevelType w:val="hybridMultilevel"/>
    <w:tmpl w:val="68026A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7" w15:restartNumberingAfterBreak="0">
    <w:nsid w:val="09662CD6"/>
    <w:multiLevelType w:val="hybridMultilevel"/>
    <w:tmpl w:val="73D6367E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48" w15:restartNumberingAfterBreak="0">
    <w:nsid w:val="0A7858D9"/>
    <w:multiLevelType w:val="multilevel"/>
    <w:tmpl w:val="0A7858D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49" w15:restartNumberingAfterBreak="0">
    <w:nsid w:val="0A97485F"/>
    <w:multiLevelType w:val="multilevel"/>
    <w:tmpl w:val="0A97485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0" w15:restartNumberingAfterBreak="0">
    <w:nsid w:val="0AD47A64"/>
    <w:multiLevelType w:val="multilevel"/>
    <w:tmpl w:val="0AD47A6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1" w15:restartNumberingAfterBreak="0">
    <w:nsid w:val="0C0E1E13"/>
    <w:multiLevelType w:val="multilevel"/>
    <w:tmpl w:val="0C0E1E1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2" w15:restartNumberingAfterBreak="0">
    <w:nsid w:val="0C1D7C85"/>
    <w:multiLevelType w:val="multilevel"/>
    <w:tmpl w:val="0C1D7C8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3" w15:restartNumberingAfterBreak="0">
    <w:nsid w:val="0C9E28C4"/>
    <w:multiLevelType w:val="multilevel"/>
    <w:tmpl w:val="0C9E28C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4" w15:restartNumberingAfterBreak="0">
    <w:nsid w:val="0CEF100B"/>
    <w:multiLevelType w:val="multilevel"/>
    <w:tmpl w:val="0CEF100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5" w15:restartNumberingAfterBreak="0">
    <w:nsid w:val="0D3E5FEC"/>
    <w:multiLevelType w:val="multilevel"/>
    <w:tmpl w:val="0D3E5FE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6" w15:restartNumberingAfterBreak="0">
    <w:nsid w:val="0DBDD408"/>
    <w:multiLevelType w:val="multilevel"/>
    <w:tmpl w:val="0DBDD40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7" w15:restartNumberingAfterBreak="0">
    <w:nsid w:val="0DC629B0"/>
    <w:multiLevelType w:val="multilevel"/>
    <w:tmpl w:val="0DC629B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8" w15:restartNumberingAfterBreak="0">
    <w:nsid w:val="0DDDD28E"/>
    <w:multiLevelType w:val="multilevel"/>
    <w:tmpl w:val="0DDDD28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59" w15:restartNumberingAfterBreak="0">
    <w:nsid w:val="0E58A8B6"/>
    <w:multiLevelType w:val="multilevel"/>
    <w:tmpl w:val="0E58A8B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0" w15:restartNumberingAfterBreak="0">
    <w:nsid w:val="0E61EC25"/>
    <w:multiLevelType w:val="multilevel"/>
    <w:tmpl w:val="0E61EC2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1" w15:restartNumberingAfterBreak="0">
    <w:nsid w:val="0E640482"/>
    <w:multiLevelType w:val="multilevel"/>
    <w:tmpl w:val="0E64048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2" w15:restartNumberingAfterBreak="0">
    <w:nsid w:val="0E656A79"/>
    <w:multiLevelType w:val="hybridMultilevel"/>
    <w:tmpl w:val="D564F97E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63" w15:restartNumberingAfterBreak="0">
    <w:nsid w:val="0E8A7844"/>
    <w:multiLevelType w:val="hybridMultilevel"/>
    <w:tmpl w:val="5700F8E8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64" w15:restartNumberingAfterBreak="0">
    <w:nsid w:val="0EBB575B"/>
    <w:multiLevelType w:val="multilevel"/>
    <w:tmpl w:val="0EBB575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5" w15:restartNumberingAfterBreak="0">
    <w:nsid w:val="0F44FB56"/>
    <w:multiLevelType w:val="multilevel"/>
    <w:tmpl w:val="0F44FB56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6" w15:restartNumberingAfterBreak="0">
    <w:nsid w:val="0F8507AC"/>
    <w:multiLevelType w:val="hybridMultilevel"/>
    <w:tmpl w:val="F9688C0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7" w15:restartNumberingAfterBreak="0">
    <w:nsid w:val="0F9F9CCA"/>
    <w:multiLevelType w:val="multilevel"/>
    <w:tmpl w:val="0F9F9CC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8" w15:restartNumberingAfterBreak="0">
    <w:nsid w:val="0FB7FDF6"/>
    <w:multiLevelType w:val="multilevel"/>
    <w:tmpl w:val="0FB7FDF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69" w15:restartNumberingAfterBreak="0">
    <w:nsid w:val="0FD9CEB8"/>
    <w:multiLevelType w:val="multilevel"/>
    <w:tmpl w:val="0FD9CEB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0" w15:restartNumberingAfterBreak="0">
    <w:nsid w:val="0FEE5FE2"/>
    <w:multiLevelType w:val="hybridMultilevel"/>
    <w:tmpl w:val="3F7CD10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1" w15:restartNumberingAfterBreak="0">
    <w:nsid w:val="10502DFD"/>
    <w:multiLevelType w:val="multilevel"/>
    <w:tmpl w:val="10502DF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2" w15:restartNumberingAfterBreak="0">
    <w:nsid w:val="1050CA1F"/>
    <w:multiLevelType w:val="multilevel"/>
    <w:tmpl w:val="1050CA1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3" w15:restartNumberingAfterBreak="0">
    <w:nsid w:val="107F7189"/>
    <w:multiLevelType w:val="multilevel"/>
    <w:tmpl w:val="107F718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4" w15:restartNumberingAfterBreak="0">
    <w:nsid w:val="10D591E5"/>
    <w:multiLevelType w:val="multilevel"/>
    <w:tmpl w:val="10D591E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5" w15:restartNumberingAfterBreak="0">
    <w:nsid w:val="10F0DB0B"/>
    <w:multiLevelType w:val="multilevel"/>
    <w:tmpl w:val="10F0DB0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6" w15:restartNumberingAfterBreak="0">
    <w:nsid w:val="11356106"/>
    <w:multiLevelType w:val="hybridMultilevel"/>
    <w:tmpl w:val="C2C0CB1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 w15:restartNumberingAfterBreak="0">
    <w:nsid w:val="11A38BD5"/>
    <w:multiLevelType w:val="multilevel"/>
    <w:tmpl w:val="11A38BD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544" w:hanging="24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686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83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979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126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272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1419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565" w:hanging="247"/>
      </w:pPr>
      <w:rPr>
        <w:rFonts w:hint="default"/>
        <w:lang w:val="en-US" w:eastAsia="en-US" w:bidi="en-US"/>
      </w:rPr>
    </w:lvl>
  </w:abstractNum>
  <w:abstractNum w:abstractNumId="378" w15:restartNumberingAfterBreak="0">
    <w:nsid w:val="122EBC2A"/>
    <w:multiLevelType w:val="multilevel"/>
    <w:tmpl w:val="122EBC2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79" w15:restartNumberingAfterBreak="0">
    <w:nsid w:val="1235D097"/>
    <w:multiLevelType w:val="multilevel"/>
    <w:tmpl w:val="1235D09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0" w15:restartNumberingAfterBreak="0">
    <w:nsid w:val="12EADF99"/>
    <w:multiLevelType w:val="multilevel"/>
    <w:tmpl w:val="12EADF9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1" w15:restartNumberingAfterBreak="0">
    <w:nsid w:val="13660E3F"/>
    <w:multiLevelType w:val="multilevel"/>
    <w:tmpl w:val="13660E3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2" w15:restartNumberingAfterBreak="0">
    <w:nsid w:val="1392D064"/>
    <w:multiLevelType w:val="multilevel"/>
    <w:tmpl w:val="1392D06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3" w15:restartNumberingAfterBreak="0">
    <w:nsid w:val="13C29BF4"/>
    <w:multiLevelType w:val="multilevel"/>
    <w:tmpl w:val="13C29BF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4" w15:restartNumberingAfterBreak="0">
    <w:nsid w:val="144C33B5"/>
    <w:multiLevelType w:val="multilevel"/>
    <w:tmpl w:val="144C33B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5" w15:restartNumberingAfterBreak="0">
    <w:nsid w:val="1483906D"/>
    <w:multiLevelType w:val="multilevel"/>
    <w:tmpl w:val="1483906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6" w15:restartNumberingAfterBreak="0">
    <w:nsid w:val="14ED8191"/>
    <w:multiLevelType w:val="multilevel"/>
    <w:tmpl w:val="14ED819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7" w15:restartNumberingAfterBreak="0">
    <w:nsid w:val="15650731"/>
    <w:multiLevelType w:val="hybridMultilevel"/>
    <w:tmpl w:val="150E157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8" w15:restartNumberingAfterBreak="0">
    <w:nsid w:val="156A4D69"/>
    <w:multiLevelType w:val="multilevel"/>
    <w:tmpl w:val="156A4D6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89" w15:restartNumberingAfterBreak="0">
    <w:nsid w:val="156C8688"/>
    <w:multiLevelType w:val="multilevel"/>
    <w:tmpl w:val="156C868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90" w15:restartNumberingAfterBreak="0">
    <w:nsid w:val="15AB7362"/>
    <w:multiLevelType w:val="hybridMultilevel"/>
    <w:tmpl w:val="A3CE975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 w15:restartNumberingAfterBreak="0">
    <w:nsid w:val="165CA270"/>
    <w:multiLevelType w:val="multilevel"/>
    <w:tmpl w:val="165CA27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92" w15:restartNumberingAfterBreak="0">
    <w:nsid w:val="16B97EA2"/>
    <w:multiLevelType w:val="hybridMultilevel"/>
    <w:tmpl w:val="A0F8F1B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3" w15:restartNumberingAfterBreak="0">
    <w:nsid w:val="17371721"/>
    <w:multiLevelType w:val="multilevel"/>
    <w:tmpl w:val="1737172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94" w15:restartNumberingAfterBreak="0">
    <w:nsid w:val="17402F5E"/>
    <w:multiLevelType w:val="hybridMultilevel"/>
    <w:tmpl w:val="B526F1DA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95" w15:restartNumberingAfterBreak="0">
    <w:nsid w:val="17694338"/>
    <w:multiLevelType w:val="hybridMultilevel"/>
    <w:tmpl w:val="FD68212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6" w15:restartNumberingAfterBreak="0">
    <w:nsid w:val="17F3A6E5"/>
    <w:multiLevelType w:val="multilevel"/>
    <w:tmpl w:val="17F3A6E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97" w15:restartNumberingAfterBreak="0">
    <w:nsid w:val="182AD4A0"/>
    <w:multiLevelType w:val="multilevel"/>
    <w:tmpl w:val="182AD4A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398" w15:restartNumberingAfterBreak="0">
    <w:nsid w:val="182F78BA"/>
    <w:multiLevelType w:val="hybridMultilevel"/>
    <w:tmpl w:val="92CE91A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9" w15:restartNumberingAfterBreak="0">
    <w:nsid w:val="187DFE7D"/>
    <w:multiLevelType w:val="multilevel"/>
    <w:tmpl w:val="187DFE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0" w15:restartNumberingAfterBreak="0">
    <w:nsid w:val="18F74015"/>
    <w:multiLevelType w:val="multilevel"/>
    <w:tmpl w:val="18F7401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1" w15:restartNumberingAfterBreak="0">
    <w:nsid w:val="194EE8B5"/>
    <w:multiLevelType w:val="multilevel"/>
    <w:tmpl w:val="194EE8B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2" w15:restartNumberingAfterBreak="0">
    <w:nsid w:val="1A0EC75D"/>
    <w:multiLevelType w:val="multilevel"/>
    <w:tmpl w:val="1A0EC75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3" w15:restartNumberingAfterBreak="0">
    <w:nsid w:val="1A18D2BF"/>
    <w:multiLevelType w:val="multilevel"/>
    <w:tmpl w:val="1A18D2B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4" w15:restartNumberingAfterBreak="0">
    <w:nsid w:val="1A1A1C8E"/>
    <w:multiLevelType w:val="hybridMultilevel"/>
    <w:tmpl w:val="4BC0599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5" w15:restartNumberingAfterBreak="0">
    <w:nsid w:val="1A1F6104"/>
    <w:multiLevelType w:val="multilevel"/>
    <w:tmpl w:val="1A1F6104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406" w15:restartNumberingAfterBreak="0">
    <w:nsid w:val="1A2E8226"/>
    <w:multiLevelType w:val="multilevel"/>
    <w:tmpl w:val="1A2E822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7" w15:restartNumberingAfterBreak="0">
    <w:nsid w:val="1A79278E"/>
    <w:multiLevelType w:val="multilevel"/>
    <w:tmpl w:val="1A79278E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8" w15:restartNumberingAfterBreak="0">
    <w:nsid w:val="1ACDE60F"/>
    <w:multiLevelType w:val="multilevel"/>
    <w:tmpl w:val="1ACDE60F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09" w15:restartNumberingAfterBreak="0">
    <w:nsid w:val="1AD50295"/>
    <w:multiLevelType w:val="multilevel"/>
    <w:tmpl w:val="1AD5029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0" w15:restartNumberingAfterBreak="0">
    <w:nsid w:val="1AF2C9F0"/>
    <w:multiLevelType w:val="multilevel"/>
    <w:tmpl w:val="1AF2C9F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1" w15:restartNumberingAfterBreak="0">
    <w:nsid w:val="1B3FCE26"/>
    <w:multiLevelType w:val="multilevel"/>
    <w:tmpl w:val="1B3FCE26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2" w15:restartNumberingAfterBreak="0">
    <w:nsid w:val="1BCBBCF0"/>
    <w:multiLevelType w:val="multilevel"/>
    <w:tmpl w:val="1BCBBCF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3" w15:restartNumberingAfterBreak="0">
    <w:nsid w:val="1BF814CF"/>
    <w:multiLevelType w:val="multilevel"/>
    <w:tmpl w:val="1BF814C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4" w15:restartNumberingAfterBreak="0">
    <w:nsid w:val="1C8888C5"/>
    <w:multiLevelType w:val="multilevel"/>
    <w:tmpl w:val="1C8888C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5" w15:restartNumberingAfterBreak="0">
    <w:nsid w:val="1CC88F42"/>
    <w:multiLevelType w:val="multilevel"/>
    <w:tmpl w:val="1CC88F42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416" w15:restartNumberingAfterBreak="0">
    <w:nsid w:val="1DEB737C"/>
    <w:multiLevelType w:val="multilevel"/>
    <w:tmpl w:val="1DEB737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7" w15:restartNumberingAfterBreak="0">
    <w:nsid w:val="1E457ED6"/>
    <w:multiLevelType w:val="hybridMultilevel"/>
    <w:tmpl w:val="5280493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8" w15:restartNumberingAfterBreak="0">
    <w:nsid w:val="2007DCFD"/>
    <w:multiLevelType w:val="multilevel"/>
    <w:tmpl w:val="2007DCF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19" w15:restartNumberingAfterBreak="0">
    <w:nsid w:val="200D439F"/>
    <w:multiLevelType w:val="hybridMultilevel"/>
    <w:tmpl w:val="CF30EF02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20" w15:restartNumberingAfterBreak="0">
    <w:nsid w:val="201F0706"/>
    <w:multiLevelType w:val="hybridMultilevel"/>
    <w:tmpl w:val="5362705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1" w15:restartNumberingAfterBreak="0">
    <w:nsid w:val="205B7091"/>
    <w:multiLevelType w:val="multilevel"/>
    <w:tmpl w:val="205B709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22" w15:restartNumberingAfterBreak="0">
    <w:nsid w:val="20AD8CBF"/>
    <w:multiLevelType w:val="multilevel"/>
    <w:tmpl w:val="20AD8CBF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23" w15:restartNumberingAfterBreak="0">
    <w:nsid w:val="217E2A2E"/>
    <w:multiLevelType w:val="multilevel"/>
    <w:tmpl w:val="217E2A2E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424" w15:restartNumberingAfterBreak="0">
    <w:nsid w:val="21B3B1B1"/>
    <w:multiLevelType w:val="multilevel"/>
    <w:tmpl w:val="21B3B1B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25" w15:restartNumberingAfterBreak="0">
    <w:nsid w:val="221B1F1D"/>
    <w:multiLevelType w:val="hybridMultilevel"/>
    <w:tmpl w:val="923EBFF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6" w15:restartNumberingAfterBreak="0">
    <w:nsid w:val="227C9188"/>
    <w:multiLevelType w:val="multilevel"/>
    <w:tmpl w:val="227C918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27" w15:restartNumberingAfterBreak="0">
    <w:nsid w:val="228D2135"/>
    <w:multiLevelType w:val="multilevel"/>
    <w:tmpl w:val="5462C58C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28" w15:restartNumberingAfterBreak="0">
    <w:nsid w:val="22AD7250"/>
    <w:multiLevelType w:val="hybridMultilevel"/>
    <w:tmpl w:val="62A0325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9" w15:restartNumberingAfterBreak="0">
    <w:nsid w:val="22E0368E"/>
    <w:multiLevelType w:val="hybridMultilevel"/>
    <w:tmpl w:val="6B08A78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0" w15:restartNumberingAfterBreak="0">
    <w:nsid w:val="23BE88EB"/>
    <w:multiLevelType w:val="multilevel"/>
    <w:tmpl w:val="23BE88E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1" w15:restartNumberingAfterBreak="0">
    <w:nsid w:val="23C8E86F"/>
    <w:multiLevelType w:val="multilevel"/>
    <w:tmpl w:val="23C8E86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2" w15:restartNumberingAfterBreak="0">
    <w:nsid w:val="23E97754"/>
    <w:multiLevelType w:val="multilevel"/>
    <w:tmpl w:val="23E9775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3" w15:restartNumberingAfterBreak="0">
    <w:nsid w:val="243FCF68"/>
    <w:multiLevelType w:val="multilevel"/>
    <w:tmpl w:val="243FCF6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4" w15:restartNumberingAfterBreak="0">
    <w:nsid w:val="2452251B"/>
    <w:multiLevelType w:val="hybridMultilevel"/>
    <w:tmpl w:val="7C147E0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5" w15:restartNumberingAfterBreak="0">
    <w:nsid w:val="2470EC97"/>
    <w:multiLevelType w:val="multilevel"/>
    <w:tmpl w:val="2470EC97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6" w15:restartNumberingAfterBreak="0">
    <w:nsid w:val="249DD600"/>
    <w:multiLevelType w:val="multilevel"/>
    <w:tmpl w:val="249DD60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37" w15:restartNumberingAfterBreak="0">
    <w:nsid w:val="24B26A12"/>
    <w:multiLevelType w:val="hybridMultilevel"/>
    <w:tmpl w:val="0A26A0D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8" w15:restartNumberingAfterBreak="0">
    <w:nsid w:val="25084D66"/>
    <w:multiLevelType w:val="hybridMultilevel"/>
    <w:tmpl w:val="277C319A"/>
    <w:lvl w:ilvl="0" w:tplc="040C0017">
      <w:start w:val="1"/>
      <w:numFmt w:val="lowerLetter"/>
      <w:lvlText w:val="%1)"/>
      <w:lvlJc w:val="left"/>
      <w:pPr>
        <w:ind w:left="876" w:hanging="360"/>
      </w:pPr>
    </w:lvl>
    <w:lvl w:ilvl="1" w:tplc="040C0019" w:tentative="1">
      <w:start w:val="1"/>
      <w:numFmt w:val="lowerLetter"/>
      <w:lvlText w:val="%2."/>
      <w:lvlJc w:val="left"/>
      <w:pPr>
        <w:ind w:left="1596" w:hanging="360"/>
      </w:pPr>
    </w:lvl>
    <w:lvl w:ilvl="2" w:tplc="040C001B" w:tentative="1">
      <w:start w:val="1"/>
      <w:numFmt w:val="lowerRoman"/>
      <w:lvlText w:val="%3."/>
      <w:lvlJc w:val="right"/>
      <w:pPr>
        <w:ind w:left="2316" w:hanging="180"/>
      </w:pPr>
    </w:lvl>
    <w:lvl w:ilvl="3" w:tplc="040C000F" w:tentative="1">
      <w:start w:val="1"/>
      <w:numFmt w:val="decimal"/>
      <w:lvlText w:val="%4."/>
      <w:lvlJc w:val="left"/>
      <w:pPr>
        <w:ind w:left="3036" w:hanging="360"/>
      </w:pPr>
    </w:lvl>
    <w:lvl w:ilvl="4" w:tplc="040C0019" w:tentative="1">
      <w:start w:val="1"/>
      <w:numFmt w:val="lowerLetter"/>
      <w:lvlText w:val="%5."/>
      <w:lvlJc w:val="left"/>
      <w:pPr>
        <w:ind w:left="3756" w:hanging="360"/>
      </w:pPr>
    </w:lvl>
    <w:lvl w:ilvl="5" w:tplc="040C001B" w:tentative="1">
      <w:start w:val="1"/>
      <w:numFmt w:val="lowerRoman"/>
      <w:lvlText w:val="%6."/>
      <w:lvlJc w:val="right"/>
      <w:pPr>
        <w:ind w:left="4476" w:hanging="180"/>
      </w:pPr>
    </w:lvl>
    <w:lvl w:ilvl="6" w:tplc="040C000F" w:tentative="1">
      <w:start w:val="1"/>
      <w:numFmt w:val="decimal"/>
      <w:lvlText w:val="%7."/>
      <w:lvlJc w:val="left"/>
      <w:pPr>
        <w:ind w:left="5196" w:hanging="360"/>
      </w:pPr>
    </w:lvl>
    <w:lvl w:ilvl="7" w:tplc="040C0019" w:tentative="1">
      <w:start w:val="1"/>
      <w:numFmt w:val="lowerLetter"/>
      <w:lvlText w:val="%8."/>
      <w:lvlJc w:val="left"/>
      <w:pPr>
        <w:ind w:left="5916" w:hanging="360"/>
      </w:pPr>
    </w:lvl>
    <w:lvl w:ilvl="8" w:tplc="040C001B" w:tentative="1">
      <w:start w:val="1"/>
      <w:numFmt w:val="lowerRoman"/>
      <w:lvlText w:val="%9."/>
      <w:lvlJc w:val="right"/>
      <w:pPr>
        <w:ind w:left="6636" w:hanging="180"/>
      </w:pPr>
    </w:lvl>
  </w:abstractNum>
  <w:abstractNum w:abstractNumId="439" w15:restartNumberingAfterBreak="0">
    <w:nsid w:val="25945ABB"/>
    <w:multiLevelType w:val="hybridMultilevel"/>
    <w:tmpl w:val="0E5EA78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0" w15:restartNumberingAfterBreak="0">
    <w:nsid w:val="25B654F3"/>
    <w:multiLevelType w:val="multilevel"/>
    <w:tmpl w:val="25B654F3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1" w15:restartNumberingAfterBreak="0">
    <w:nsid w:val="26107EA8"/>
    <w:multiLevelType w:val="multilevel"/>
    <w:tmpl w:val="26107EA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2" w15:restartNumberingAfterBreak="0">
    <w:nsid w:val="269945CE"/>
    <w:multiLevelType w:val="multilevel"/>
    <w:tmpl w:val="269945C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3" w15:restartNumberingAfterBreak="0">
    <w:nsid w:val="26F7CC15"/>
    <w:multiLevelType w:val="multilevel"/>
    <w:tmpl w:val="26F7CC1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4" w15:restartNumberingAfterBreak="0">
    <w:nsid w:val="27100879"/>
    <w:multiLevelType w:val="multilevel"/>
    <w:tmpl w:val="2710087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5" w15:restartNumberingAfterBreak="0">
    <w:nsid w:val="271CCF3B"/>
    <w:multiLevelType w:val="multilevel"/>
    <w:tmpl w:val="271CCF3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6" w15:restartNumberingAfterBreak="0">
    <w:nsid w:val="273B1DAE"/>
    <w:multiLevelType w:val="multilevel"/>
    <w:tmpl w:val="273B1DA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7" w15:restartNumberingAfterBreak="0">
    <w:nsid w:val="274D3D9B"/>
    <w:multiLevelType w:val="multilevel"/>
    <w:tmpl w:val="274D3D9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8" w15:restartNumberingAfterBreak="0">
    <w:nsid w:val="28A9CCBB"/>
    <w:multiLevelType w:val="multilevel"/>
    <w:tmpl w:val="28A9CCBB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49" w15:restartNumberingAfterBreak="0">
    <w:nsid w:val="28BE37F7"/>
    <w:multiLevelType w:val="hybridMultilevel"/>
    <w:tmpl w:val="9ABA4F7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0" w15:restartNumberingAfterBreak="0">
    <w:nsid w:val="2950126F"/>
    <w:multiLevelType w:val="hybridMultilevel"/>
    <w:tmpl w:val="9C04B1C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1" w15:restartNumberingAfterBreak="0">
    <w:nsid w:val="296E1AA4"/>
    <w:multiLevelType w:val="hybridMultilevel"/>
    <w:tmpl w:val="88163FA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2" w15:restartNumberingAfterBreak="0">
    <w:nsid w:val="2A2F09A0"/>
    <w:multiLevelType w:val="hybridMultilevel"/>
    <w:tmpl w:val="05D2C3F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3" w15:restartNumberingAfterBreak="0">
    <w:nsid w:val="2A346C2F"/>
    <w:multiLevelType w:val="multilevel"/>
    <w:tmpl w:val="2A346C2F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454" w15:restartNumberingAfterBreak="0">
    <w:nsid w:val="2A8F537B"/>
    <w:multiLevelType w:val="multilevel"/>
    <w:tmpl w:val="2A8F537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55" w15:restartNumberingAfterBreak="0">
    <w:nsid w:val="2AAA0098"/>
    <w:multiLevelType w:val="hybridMultilevel"/>
    <w:tmpl w:val="D27204F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6" w15:restartNumberingAfterBreak="0">
    <w:nsid w:val="2AB10F1A"/>
    <w:multiLevelType w:val="hybridMultilevel"/>
    <w:tmpl w:val="F7DC7F7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7" w15:restartNumberingAfterBreak="0">
    <w:nsid w:val="2B3F3F89"/>
    <w:multiLevelType w:val="multilevel"/>
    <w:tmpl w:val="2B3F3F8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58" w15:restartNumberingAfterBreak="0">
    <w:nsid w:val="2B983127"/>
    <w:multiLevelType w:val="hybridMultilevel"/>
    <w:tmpl w:val="DF3C820E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59" w15:restartNumberingAfterBreak="0">
    <w:nsid w:val="2BC516A1"/>
    <w:multiLevelType w:val="multilevel"/>
    <w:tmpl w:val="2BC516A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0" w15:restartNumberingAfterBreak="0">
    <w:nsid w:val="2C262349"/>
    <w:multiLevelType w:val="multilevel"/>
    <w:tmpl w:val="2C26234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1" w15:restartNumberingAfterBreak="0">
    <w:nsid w:val="2C26ABA8"/>
    <w:multiLevelType w:val="multilevel"/>
    <w:tmpl w:val="2C26ABA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2" w15:restartNumberingAfterBreak="0">
    <w:nsid w:val="2C363EE0"/>
    <w:multiLevelType w:val="multilevel"/>
    <w:tmpl w:val="C30C26E2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3" w15:restartNumberingAfterBreak="0">
    <w:nsid w:val="2C394BE5"/>
    <w:multiLevelType w:val="hybridMultilevel"/>
    <w:tmpl w:val="8D6036F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4" w15:restartNumberingAfterBreak="0">
    <w:nsid w:val="2C9424EE"/>
    <w:multiLevelType w:val="multilevel"/>
    <w:tmpl w:val="2C9424E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5" w15:restartNumberingAfterBreak="0">
    <w:nsid w:val="2CA03810"/>
    <w:multiLevelType w:val="hybridMultilevel"/>
    <w:tmpl w:val="FD0A1C2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6" w15:restartNumberingAfterBreak="0">
    <w:nsid w:val="2CA8A535"/>
    <w:multiLevelType w:val="multilevel"/>
    <w:tmpl w:val="2CA8A53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7" w15:restartNumberingAfterBreak="0">
    <w:nsid w:val="2CDF3589"/>
    <w:multiLevelType w:val="multilevel"/>
    <w:tmpl w:val="22AC99B0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8" w15:restartNumberingAfterBreak="0">
    <w:nsid w:val="2D080DA8"/>
    <w:multiLevelType w:val="multilevel"/>
    <w:tmpl w:val="2D080DA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69" w15:restartNumberingAfterBreak="0">
    <w:nsid w:val="2D9146B7"/>
    <w:multiLevelType w:val="hybridMultilevel"/>
    <w:tmpl w:val="56FC658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0" w15:restartNumberingAfterBreak="0">
    <w:nsid w:val="2D9561B8"/>
    <w:multiLevelType w:val="hybridMultilevel"/>
    <w:tmpl w:val="1668F80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1" w15:restartNumberingAfterBreak="0">
    <w:nsid w:val="2DDA46E7"/>
    <w:multiLevelType w:val="hybridMultilevel"/>
    <w:tmpl w:val="A252B2E2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72" w15:restartNumberingAfterBreak="0">
    <w:nsid w:val="2DE74493"/>
    <w:multiLevelType w:val="hybridMultilevel"/>
    <w:tmpl w:val="05E8D264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73" w15:restartNumberingAfterBreak="0">
    <w:nsid w:val="2DFE26DF"/>
    <w:multiLevelType w:val="multilevel"/>
    <w:tmpl w:val="E2AA30EA"/>
    <w:lvl w:ilvl="0">
      <w:start w:val="1"/>
      <w:numFmt w:val="lowerLetter"/>
      <w:lvlText w:val="%1)"/>
      <w:lvlJc w:val="left"/>
      <w:pPr>
        <w:ind w:left="416" w:hanging="260"/>
      </w:pPr>
      <w:rPr>
        <w:rFonts w:hint="default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12" w:hanging="2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05" w:hanging="2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97" w:hanging="2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0" w:hanging="2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3" w:hanging="2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75" w:hanging="2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8" w:hanging="2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1" w:hanging="260"/>
      </w:pPr>
      <w:rPr>
        <w:rFonts w:hint="default"/>
        <w:lang w:val="en-US" w:eastAsia="en-US" w:bidi="en-US"/>
      </w:rPr>
    </w:lvl>
  </w:abstractNum>
  <w:abstractNum w:abstractNumId="474" w15:restartNumberingAfterBreak="0">
    <w:nsid w:val="2E30988B"/>
    <w:multiLevelType w:val="multilevel"/>
    <w:tmpl w:val="2E30988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75" w15:restartNumberingAfterBreak="0">
    <w:nsid w:val="2E9A7B27"/>
    <w:multiLevelType w:val="hybridMultilevel"/>
    <w:tmpl w:val="C2CEE90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6" w15:restartNumberingAfterBreak="0">
    <w:nsid w:val="2EAA8B68"/>
    <w:multiLevelType w:val="multilevel"/>
    <w:tmpl w:val="2EAA8B6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77" w15:restartNumberingAfterBreak="0">
    <w:nsid w:val="2FD37305"/>
    <w:multiLevelType w:val="hybridMultilevel"/>
    <w:tmpl w:val="8F90F67C"/>
    <w:lvl w:ilvl="0" w:tplc="040C0017">
      <w:start w:val="1"/>
      <w:numFmt w:val="lowerLetter"/>
      <w:lvlText w:val="%1)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8" w15:restartNumberingAfterBreak="0">
    <w:nsid w:val="2FD961DF"/>
    <w:multiLevelType w:val="hybridMultilevel"/>
    <w:tmpl w:val="E7043BDC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79" w15:restartNumberingAfterBreak="0">
    <w:nsid w:val="300A3415"/>
    <w:multiLevelType w:val="multilevel"/>
    <w:tmpl w:val="300A341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0" w15:restartNumberingAfterBreak="0">
    <w:nsid w:val="30A0AC00"/>
    <w:multiLevelType w:val="multilevel"/>
    <w:tmpl w:val="30A0AC0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1" w15:restartNumberingAfterBreak="0">
    <w:nsid w:val="30EC0244"/>
    <w:multiLevelType w:val="hybridMultilevel"/>
    <w:tmpl w:val="163A24C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2" w15:restartNumberingAfterBreak="0">
    <w:nsid w:val="30FC5B15"/>
    <w:multiLevelType w:val="multilevel"/>
    <w:tmpl w:val="30FC5B1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3" w15:restartNumberingAfterBreak="0">
    <w:nsid w:val="30FF5EC7"/>
    <w:multiLevelType w:val="hybridMultilevel"/>
    <w:tmpl w:val="7C764C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4" w15:restartNumberingAfterBreak="0">
    <w:nsid w:val="31BBF52E"/>
    <w:multiLevelType w:val="multilevel"/>
    <w:tmpl w:val="31BBF52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5" w15:restartNumberingAfterBreak="0">
    <w:nsid w:val="3215EB96"/>
    <w:multiLevelType w:val="multilevel"/>
    <w:tmpl w:val="3215EB9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6" w15:restartNumberingAfterBreak="0">
    <w:nsid w:val="3223327F"/>
    <w:multiLevelType w:val="hybridMultilevel"/>
    <w:tmpl w:val="EBE09F1A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87" w15:restartNumberingAfterBreak="0">
    <w:nsid w:val="322D85CA"/>
    <w:multiLevelType w:val="multilevel"/>
    <w:tmpl w:val="322D85C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8" w15:restartNumberingAfterBreak="0">
    <w:nsid w:val="3264E745"/>
    <w:multiLevelType w:val="multilevel"/>
    <w:tmpl w:val="3264E74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89" w15:restartNumberingAfterBreak="0">
    <w:nsid w:val="329A4FD1"/>
    <w:multiLevelType w:val="multilevel"/>
    <w:tmpl w:val="329A4FD1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0" w15:restartNumberingAfterBreak="0">
    <w:nsid w:val="32A7AF2D"/>
    <w:multiLevelType w:val="multilevel"/>
    <w:tmpl w:val="32A7AF2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1" w15:restartNumberingAfterBreak="0">
    <w:nsid w:val="32AD3375"/>
    <w:multiLevelType w:val="multilevel"/>
    <w:tmpl w:val="32AD337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2" w15:restartNumberingAfterBreak="0">
    <w:nsid w:val="32BA17AD"/>
    <w:multiLevelType w:val="multilevel"/>
    <w:tmpl w:val="32BA17A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3" w15:restartNumberingAfterBreak="0">
    <w:nsid w:val="3315E9DF"/>
    <w:multiLevelType w:val="multilevel"/>
    <w:tmpl w:val="3315E9D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4" w15:restartNumberingAfterBreak="0">
    <w:nsid w:val="333E8B90"/>
    <w:multiLevelType w:val="multilevel"/>
    <w:tmpl w:val="333E8B9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5" w15:restartNumberingAfterBreak="0">
    <w:nsid w:val="336CD42B"/>
    <w:multiLevelType w:val="multilevel"/>
    <w:tmpl w:val="336CD42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6" w15:restartNumberingAfterBreak="0">
    <w:nsid w:val="33A09093"/>
    <w:multiLevelType w:val="multilevel"/>
    <w:tmpl w:val="33A0909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7" w15:restartNumberingAfterBreak="0">
    <w:nsid w:val="34281C4D"/>
    <w:multiLevelType w:val="hybridMultilevel"/>
    <w:tmpl w:val="BECE7EC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8" w15:restartNumberingAfterBreak="0">
    <w:nsid w:val="3462653D"/>
    <w:multiLevelType w:val="multilevel"/>
    <w:tmpl w:val="3462653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499" w15:restartNumberingAfterBreak="0">
    <w:nsid w:val="34DC1B1E"/>
    <w:multiLevelType w:val="multilevel"/>
    <w:tmpl w:val="34DC1B1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0" w15:restartNumberingAfterBreak="0">
    <w:nsid w:val="34F56892"/>
    <w:multiLevelType w:val="multilevel"/>
    <w:tmpl w:val="CC5A1286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1" w15:restartNumberingAfterBreak="0">
    <w:nsid w:val="35E83B33"/>
    <w:multiLevelType w:val="multilevel"/>
    <w:tmpl w:val="35E83B3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2" w15:restartNumberingAfterBreak="0">
    <w:nsid w:val="35ECE9CB"/>
    <w:multiLevelType w:val="multilevel"/>
    <w:tmpl w:val="35ECE9C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3" w15:restartNumberingAfterBreak="0">
    <w:nsid w:val="37307CD7"/>
    <w:multiLevelType w:val="hybridMultilevel"/>
    <w:tmpl w:val="0956AD7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4" w15:restartNumberingAfterBreak="0">
    <w:nsid w:val="37B12009"/>
    <w:multiLevelType w:val="multilevel"/>
    <w:tmpl w:val="37B12009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5" w15:restartNumberingAfterBreak="0">
    <w:nsid w:val="38316CF0"/>
    <w:multiLevelType w:val="hybridMultilevel"/>
    <w:tmpl w:val="1C58B4B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6" w15:restartNumberingAfterBreak="0">
    <w:nsid w:val="389036F6"/>
    <w:multiLevelType w:val="multilevel"/>
    <w:tmpl w:val="389036F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7" w15:restartNumberingAfterBreak="0">
    <w:nsid w:val="38BD5B66"/>
    <w:multiLevelType w:val="multilevel"/>
    <w:tmpl w:val="38BD5B6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08" w15:restartNumberingAfterBreak="0">
    <w:nsid w:val="38D90A40"/>
    <w:multiLevelType w:val="hybridMultilevel"/>
    <w:tmpl w:val="EEBE90E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9" w15:restartNumberingAfterBreak="0">
    <w:nsid w:val="38E446E2"/>
    <w:multiLevelType w:val="hybridMultilevel"/>
    <w:tmpl w:val="1A50D58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0" w15:restartNumberingAfterBreak="0">
    <w:nsid w:val="38EAC418"/>
    <w:multiLevelType w:val="multilevel"/>
    <w:tmpl w:val="38EAC41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1" w15:restartNumberingAfterBreak="0">
    <w:nsid w:val="39009AF2"/>
    <w:multiLevelType w:val="multilevel"/>
    <w:tmpl w:val="39009AF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2" w15:restartNumberingAfterBreak="0">
    <w:nsid w:val="393C6686"/>
    <w:multiLevelType w:val="hybridMultilevel"/>
    <w:tmpl w:val="EE6414F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3" w15:restartNumberingAfterBreak="0">
    <w:nsid w:val="396A2A3B"/>
    <w:multiLevelType w:val="multilevel"/>
    <w:tmpl w:val="396A2A3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4" w15:restartNumberingAfterBreak="0">
    <w:nsid w:val="39984E86"/>
    <w:multiLevelType w:val="multilevel"/>
    <w:tmpl w:val="82E61F10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5" w15:restartNumberingAfterBreak="0">
    <w:nsid w:val="399885CC"/>
    <w:multiLevelType w:val="multilevel"/>
    <w:tmpl w:val="399885C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6" w15:restartNumberingAfterBreak="0">
    <w:nsid w:val="39A0D9AC"/>
    <w:multiLevelType w:val="multilevel"/>
    <w:tmpl w:val="39A0D9A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7" w15:restartNumberingAfterBreak="0">
    <w:nsid w:val="3A0A41D7"/>
    <w:multiLevelType w:val="hybridMultilevel"/>
    <w:tmpl w:val="3C526318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518" w15:restartNumberingAfterBreak="0">
    <w:nsid w:val="3A7FBA26"/>
    <w:multiLevelType w:val="multilevel"/>
    <w:tmpl w:val="3A7FBA2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19" w15:restartNumberingAfterBreak="0">
    <w:nsid w:val="3A8860C4"/>
    <w:multiLevelType w:val="multilevel"/>
    <w:tmpl w:val="3A8860C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0" w15:restartNumberingAfterBreak="0">
    <w:nsid w:val="3AB9B13A"/>
    <w:multiLevelType w:val="multilevel"/>
    <w:tmpl w:val="3AB9B13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1" w15:restartNumberingAfterBreak="0">
    <w:nsid w:val="3B2861A4"/>
    <w:multiLevelType w:val="multilevel"/>
    <w:tmpl w:val="3B2861A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2" w15:restartNumberingAfterBreak="0">
    <w:nsid w:val="3B3E0AB0"/>
    <w:multiLevelType w:val="hybridMultilevel"/>
    <w:tmpl w:val="5FA233F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3" w15:restartNumberingAfterBreak="0">
    <w:nsid w:val="3B42FD62"/>
    <w:multiLevelType w:val="multilevel"/>
    <w:tmpl w:val="3B42FD6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4" w15:restartNumberingAfterBreak="0">
    <w:nsid w:val="3B7A7C0B"/>
    <w:multiLevelType w:val="hybridMultilevel"/>
    <w:tmpl w:val="102CC76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5" w15:restartNumberingAfterBreak="0">
    <w:nsid w:val="3BFE39C5"/>
    <w:multiLevelType w:val="hybridMultilevel"/>
    <w:tmpl w:val="10B6719E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526" w15:restartNumberingAfterBreak="0">
    <w:nsid w:val="3C5FCBCB"/>
    <w:multiLevelType w:val="multilevel"/>
    <w:tmpl w:val="3C5FCBC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7" w15:restartNumberingAfterBreak="0">
    <w:nsid w:val="3C78858A"/>
    <w:multiLevelType w:val="multilevel"/>
    <w:tmpl w:val="3C78858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28" w15:restartNumberingAfterBreak="0">
    <w:nsid w:val="3CB1C579"/>
    <w:multiLevelType w:val="multilevel"/>
    <w:tmpl w:val="3CB1C579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529" w15:restartNumberingAfterBreak="0">
    <w:nsid w:val="3D07B957"/>
    <w:multiLevelType w:val="multilevel"/>
    <w:tmpl w:val="3D07B957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530" w15:restartNumberingAfterBreak="0">
    <w:nsid w:val="3D0F1E6B"/>
    <w:multiLevelType w:val="multilevel"/>
    <w:tmpl w:val="3D0F1E6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1" w15:restartNumberingAfterBreak="0">
    <w:nsid w:val="3D950AF9"/>
    <w:multiLevelType w:val="multilevel"/>
    <w:tmpl w:val="3D950AF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2" w15:restartNumberingAfterBreak="0">
    <w:nsid w:val="3E743587"/>
    <w:multiLevelType w:val="hybridMultilevel"/>
    <w:tmpl w:val="86FC161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3" w15:restartNumberingAfterBreak="0">
    <w:nsid w:val="3ED9DDFF"/>
    <w:multiLevelType w:val="multilevel"/>
    <w:tmpl w:val="3ED9DDF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4" w15:restartNumberingAfterBreak="0">
    <w:nsid w:val="3EEE3506"/>
    <w:multiLevelType w:val="multilevel"/>
    <w:tmpl w:val="3EEE350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5" w15:restartNumberingAfterBreak="0">
    <w:nsid w:val="3F1717E6"/>
    <w:multiLevelType w:val="multilevel"/>
    <w:tmpl w:val="3F1717E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6" w15:restartNumberingAfterBreak="0">
    <w:nsid w:val="3FA5DF97"/>
    <w:multiLevelType w:val="multilevel"/>
    <w:tmpl w:val="3FA5DF9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7" w15:restartNumberingAfterBreak="0">
    <w:nsid w:val="3FB2CEC3"/>
    <w:multiLevelType w:val="multilevel"/>
    <w:tmpl w:val="3FB2CEC3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538" w15:restartNumberingAfterBreak="0">
    <w:nsid w:val="3FE315B6"/>
    <w:multiLevelType w:val="multilevel"/>
    <w:tmpl w:val="3FE315B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39" w15:restartNumberingAfterBreak="0">
    <w:nsid w:val="3FF06E8E"/>
    <w:multiLevelType w:val="multilevel"/>
    <w:tmpl w:val="3FF06E8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0" w15:restartNumberingAfterBreak="0">
    <w:nsid w:val="408860E8"/>
    <w:multiLevelType w:val="multilevel"/>
    <w:tmpl w:val="408860E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1" w15:restartNumberingAfterBreak="0">
    <w:nsid w:val="40B249F9"/>
    <w:multiLevelType w:val="multilevel"/>
    <w:tmpl w:val="40B249F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2" w15:restartNumberingAfterBreak="0">
    <w:nsid w:val="40F245EA"/>
    <w:multiLevelType w:val="multilevel"/>
    <w:tmpl w:val="40F245E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3" w15:restartNumberingAfterBreak="0">
    <w:nsid w:val="4134F84D"/>
    <w:multiLevelType w:val="multilevel"/>
    <w:tmpl w:val="4134F84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4" w15:restartNumberingAfterBreak="0">
    <w:nsid w:val="413D7B8D"/>
    <w:multiLevelType w:val="hybridMultilevel"/>
    <w:tmpl w:val="603AFF3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5" w15:restartNumberingAfterBreak="0">
    <w:nsid w:val="4186D212"/>
    <w:multiLevelType w:val="multilevel"/>
    <w:tmpl w:val="4186D21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6" w15:restartNumberingAfterBreak="0">
    <w:nsid w:val="41AA89E8"/>
    <w:multiLevelType w:val="multilevel"/>
    <w:tmpl w:val="41AA89E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7" w15:restartNumberingAfterBreak="0">
    <w:nsid w:val="41BA4175"/>
    <w:multiLevelType w:val="hybridMultilevel"/>
    <w:tmpl w:val="EC10A83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8" w15:restartNumberingAfterBreak="0">
    <w:nsid w:val="41C656F5"/>
    <w:multiLevelType w:val="multilevel"/>
    <w:tmpl w:val="41C656F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49" w15:restartNumberingAfterBreak="0">
    <w:nsid w:val="421092F7"/>
    <w:multiLevelType w:val="multilevel"/>
    <w:tmpl w:val="421092F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0" w15:restartNumberingAfterBreak="0">
    <w:nsid w:val="4258023A"/>
    <w:multiLevelType w:val="multilevel"/>
    <w:tmpl w:val="4258023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1" w15:restartNumberingAfterBreak="0">
    <w:nsid w:val="42CE943E"/>
    <w:multiLevelType w:val="multilevel"/>
    <w:tmpl w:val="42CE943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2" w15:restartNumberingAfterBreak="0">
    <w:nsid w:val="435059D9"/>
    <w:multiLevelType w:val="multilevel"/>
    <w:tmpl w:val="435059D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3" w15:restartNumberingAfterBreak="0">
    <w:nsid w:val="437893CB"/>
    <w:multiLevelType w:val="multilevel"/>
    <w:tmpl w:val="437893C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4" w15:restartNumberingAfterBreak="0">
    <w:nsid w:val="43BC03C6"/>
    <w:multiLevelType w:val="multilevel"/>
    <w:tmpl w:val="43BC03C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5" w15:restartNumberingAfterBreak="0">
    <w:nsid w:val="43E729D1"/>
    <w:multiLevelType w:val="hybridMultilevel"/>
    <w:tmpl w:val="DB420F5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6" w15:restartNumberingAfterBreak="0">
    <w:nsid w:val="4415A508"/>
    <w:multiLevelType w:val="multilevel"/>
    <w:tmpl w:val="4415A50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7" w15:restartNumberingAfterBreak="0">
    <w:nsid w:val="44250445"/>
    <w:multiLevelType w:val="hybridMultilevel"/>
    <w:tmpl w:val="E99246D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8" w15:restartNumberingAfterBreak="0">
    <w:nsid w:val="446EAEE1"/>
    <w:multiLevelType w:val="multilevel"/>
    <w:tmpl w:val="446EAEE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59" w15:restartNumberingAfterBreak="0">
    <w:nsid w:val="4497E2F8"/>
    <w:multiLevelType w:val="multilevel"/>
    <w:tmpl w:val="4497E2F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0" w15:restartNumberingAfterBreak="0">
    <w:nsid w:val="44B235A0"/>
    <w:multiLevelType w:val="multilevel"/>
    <w:tmpl w:val="44B235A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1" w15:restartNumberingAfterBreak="0">
    <w:nsid w:val="44EE22F7"/>
    <w:multiLevelType w:val="multilevel"/>
    <w:tmpl w:val="44EE22F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2" w15:restartNumberingAfterBreak="0">
    <w:nsid w:val="4624B9CF"/>
    <w:multiLevelType w:val="multilevel"/>
    <w:tmpl w:val="4624B9C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3" w15:restartNumberingAfterBreak="0">
    <w:nsid w:val="46A08BB8"/>
    <w:multiLevelType w:val="multilevel"/>
    <w:tmpl w:val="46A08BB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4" w15:restartNumberingAfterBreak="0">
    <w:nsid w:val="479D07F6"/>
    <w:multiLevelType w:val="multilevel"/>
    <w:tmpl w:val="479D07F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5" w15:restartNumberingAfterBreak="0">
    <w:nsid w:val="47AB3317"/>
    <w:multiLevelType w:val="hybridMultilevel"/>
    <w:tmpl w:val="92789CC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6" w15:restartNumberingAfterBreak="0">
    <w:nsid w:val="4853637A"/>
    <w:multiLevelType w:val="multilevel"/>
    <w:tmpl w:val="4853637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7" w15:restartNumberingAfterBreak="0">
    <w:nsid w:val="485AC48A"/>
    <w:multiLevelType w:val="multilevel"/>
    <w:tmpl w:val="485AC48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8" w15:restartNumberingAfterBreak="0">
    <w:nsid w:val="48CC578B"/>
    <w:multiLevelType w:val="multilevel"/>
    <w:tmpl w:val="48CC578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69" w15:restartNumberingAfterBreak="0">
    <w:nsid w:val="48D169F7"/>
    <w:multiLevelType w:val="multilevel"/>
    <w:tmpl w:val="48D169F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0" w15:restartNumberingAfterBreak="0">
    <w:nsid w:val="49F13196"/>
    <w:multiLevelType w:val="multilevel"/>
    <w:tmpl w:val="49F13196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1" w15:restartNumberingAfterBreak="0">
    <w:nsid w:val="4A1E1A18"/>
    <w:multiLevelType w:val="multilevel"/>
    <w:tmpl w:val="4A1E1A1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2" w15:restartNumberingAfterBreak="0">
    <w:nsid w:val="4A3B112B"/>
    <w:multiLevelType w:val="multilevel"/>
    <w:tmpl w:val="4A3B112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3" w15:restartNumberingAfterBreak="0">
    <w:nsid w:val="4A487046"/>
    <w:multiLevelType w:val="multilevel"/>
    <w:tmpl w:val="4A48704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4" w15:restartNumberingAfterBreak="0">
    <w:nsid w:val="4A51D704"/>
    <w:multiLevelType w:val="multilevel"/>
    <w:tmpl w:val="4A51D704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575" w15:restartNumberingAfterBreak="0">
    <w:nsid w:val="4A5718B2"/>
    <w:multiLevelType w:val="multilevel"/>
    <w:tmpl w:val="4A5718B2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6" w15:restartNumberingAfterBreak="0">
    <w:nsid w:val="4AAC6C65"/>
    <w:multiLevelType w:val="hybridMultilevel"/>
    <w:tmpl w:val="39584B6C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577" w15:restartNumberingAfterBreak="0">
    <w:nsid w:val="4AB3E542"/>
    <w:multiLevelType w:val="multilevel"/>
    <w:tmpl w:val="4AB3E54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78" w15:restartNumberingAfterBreak="0">
    <w:nsid w:val="4ABC4DB7"/>
    <w:multiLevelType w:val="hybridMultilevel"/>
    <w:tmpl w:val="7AC8CC3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9" w15:restartNumberingAfterBreak="0">
    <w:nsid w:val="4ACAF395"/>
    <w:multiLevelType w:val="multilevel"/>
    <w:tmpl w:val="4ACAF39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0" w15:restartNumberingAfterBreak="0">
    <w:nsid w:val="4AD1D84F"/>
    <w:multiLevelType w:val="multilevel"/>
    <w:tmpl w:val="4AD1D84F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581" w15:restartNumberingAfterBreak="0">
    <w:nsid w:val="4B74B076"/>
    <w:multiLevelType w:val="multilevel"/>
    <w:tmpl w:val="4B74B07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2" w15:restartNumberingAfterBreak="0">
    <w:nsid w:val="4BE513CA"/>
    <w:multiLevelType w:val="multilevel"/>
    <w:tmpl w:val="4BE513C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3" w15:restartNumberingAfterBreak="0">
    <w:nsid w:val="4C1BAE26"/>
    <w:multiLevelType w:val="multilevel"/>
    <w:tmpl w:val="4C1BAE2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4" w15:restartNumberingAfterBreak="0">
    <w:nsid w:val="4C3D7A74"/>
    <w:multiLevelType w:val="multilevel"/>
    <w:tmpl w:val="4C3D7A7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5" w15:restartNumberingAfterBreak="0">
    <w:nsid w:val="4C7B9017"/>
    <w:multiLevelType w:val="multilevel"/>
    <w:tmpl w:val="4C7B901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6" w15:restartNumberingAfterBreak="0">
    <w:nsid w:val="4CAFA515"/>
    <w:multiLevelType w:val="multilevel"/>
    <w:tmpl w:val="4CAFA51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7" w15:restartNumberingAfterBreak="0">
    <w:nsid w:val="4CD1E351"/>
    <w:multiLevelType w:val="multilevel"/>
    <w:tmpl w:val="4CD1E351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588" w15:restartNumberingAfterBreak="0">
    <w:nsid w:val="4D0992DE"/>
    <w:multiLevelType w:val="multilevel"/>
    <w:tmpl w:val="4D0992D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89" w15:restartNumberingAfterBreak="0">
    <w:nsid w:val="4D297448"/>
    <w:multiLevelType w:val="multilevel"/>
    <w:tmpl w:val="4D29744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0" w15:restartNumberingAfterBreak="0">
    <w:nsid w:val="4D4DC07F"/>
    <w:multiLevelType w:val="multilevel"/>
    <w:tmpl w:val="4D4DC07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1" w15:restartNumberingAfterBreak="0">
    <w:nsid w:val="4D63189B"/>
    <w:multiLevelType w:val="multilevel"/>
    <w:tmpl w:val="4D63189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2" w15:restartNumberingAfterBreak="0">
    <w:nsid w:val="4D94DA66"/>
    <w:multiLevelType w:val="multilevel"/>
    <w:tmpl w:val="4D94DA6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3" w15:restartNumberingAfterBreak="0">
    <w:nsid w:val="4DE59020"/>
    <w:multiLevelType w:val="multilevel"/>
    <w:tmpl w:val="4DE5902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4" w15:restartNumberingAfterBreak="0">
    <w:nsid w:val="4F704EFF"/>
    <w:multiLevelType w:val="multilevel"/>
    <w:tmpl w:val="4F704EF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5" w15:restartNumberingAfterBreak="0">
    <w:nsid w:val="4F84D42E"/>
    <w:multiLevelType w:val="multilevel"/>
    <w:tmpl w:val="4F84D42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6" w15:restartNumberingAfterBreak="0">
    <w:nsid w:val="4FA7FC34"/>
    <w:multiLevelType w:val="multilevel"/>
    <w:tmpl w:val="4FA7FC3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7" w15:restartNumberingAfterBreak="0">
    <w:nsid w:val="4FB438A5"/>
    <w:multiLevelType w:val="multilevel"/>
    <w:tmpl w:val="4FB438A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8" w15:restartNumberingAfterBreak="0">
    <w:nsid w:val="4FC06537"/>
    <w:multiLevelType w:val="multilevel"/>
    <w:tmpl w:val="4FC0653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599" w15:restartNumberingAfterBreak="0">
    <w:nsid w:val="502151EB"/>
    <w:multiLevelType w:val="multilevel"/>
    <w:tmpl w:val="CAC8D26C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0" w15:restartNumberingAfterBreak="0">
    <w:nsid w:val="50574DEE"/>
    <w:multiLevelType w:val="hybridMultilevel"/>
    <w:tmpl w:val="D702FF8C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601" w15:restartNumberingAfterBreak="0">
    <w:nsid w:val="506A3C3E"/>
    <w:multiLevelType w:val="multilevel"/>
    <w:tmpl w:val="506A3C3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2" w15:restartNumberingAfterBreak="0">
    <w:nsid w:val="5119A603"/>
    <w:multiLevelType w:val="multilevel"/>
    <w:tmpl w:val="5119A60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3" w15:restartNumberingAfterBreak="0">
    <w:nsid w:val="51893022"/>
    <w:multiLevelType w:val="hybridMultilevel"/>
    <w:tmpl w:val="A658EFE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4" w15:restartNumberingAfterBreak="0">
    <w:nsid w:val="5190733E"/>
    <w:multiLevelType w:val="multilevel"/>
    <w:tmpl w:val="5190733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5" w15:restartNumberingAfterBreak="0">
    <w:nsid w:val="51C4BC33"/>
    <w:multiLevelType w:val="multilevel"/>
    <w:tmpl w:val="51C4BC3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6" w15:restartNumberingAfterBreak="0">
    <w:nsid w:val="52140143"/>
    <w:multiLevelType w:val="hybridMultilevel"/>
    <w:tmpl w:val="3030085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7" w15:restartNumberingAfterBreak="0">
    <w:nsid w:val="52189D80"/>
    <w:multiLevelType w:val="multilevel"/>
    <w:tmpl w:val="52189D8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8" w15:restartNumberingAfterBreak="0">
    <w:nsid w:val="525CCC1F"/>
    <w:multiLevelType w:val="multilevel"/>
    <w:tmpl w:val="525CCC1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09" w15:restartNumberingAfterBreak="0">
    <w:nsid w:val="527875AF"/>
    <w:multiLevelType w:val="multilevel"/>
    <w:tmpl w:val="527875A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0" w15:restartNumberingAfterBreak="0">
    <w:nsid w:val="531619AC"/>
    <w:multiLevelType w:val="multilevel"/>
    <w:tmpl w:val="531619A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1" w15:restartNumberingAfterBreak="0">
    <w:nsid w:val="532FCC4A"/>
    <w:multiLevelType w:val="multilevel"/>
    <w:tmpl w:val="532FCC4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2" w15:restartNumberingAfterBreak="0">
    <w:nsid w:val="53931333"/>
    <w:multiLevelType w:val="multilevel"/>
    <w:tmpl w:val="5393133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3" w15:restartNumberingAfterBreak="0">
    <w:nsid w:val="53E2DC2C"/>
    <w:multiLevelType w:val="multilevel"/>
    <w:tmpl w:val="53E2DC2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4" w15:restartNumberingAfterBreak="0">
    <w:nsid w:val="54134035"/>
    <w:multiLevelType w:val="multilevel"/>
    <w:tmpl w:val="5413403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5" w15:restartNumberingAfterBreak="0">
    <w:nsid w:val="54701CA1"/>
    <w:multiLevelType w:val="multilevel"/>
    <w:tmpl w:val="54701CA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6" w15:restartNumberingAfterBreak="0">
    <w:nsid w:val="553D3464"/>
    <w:multiLevelType w:val="multilevel"/>
    <w:tmpl w:val="553D346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17" w15:restartNumberingAfterBreak="0">
    <w:nsid w:val="555D2553"/>
    <w:multiLevelType w:val="hybridMultilevel"/>
    <w:tmpl w:val="41C6CAE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8" w15:restartNumberingAfterBreak="0">
    <w:nsid w:val="55CC3617"/>
    <w:multiLevelType w:val="hybridMultilevel"/>
    <w:tmpl w:val="83280E14"/>
    <w:lvl w:ilvl="0" w:tplc="040C0017">
      <w:start w:val="1"/>
      <w:numFmt w:val="lowerLetter"/>
      <w:lvlText w:val="%1)"/>
      <w:lvlJc w:val="left"/>
      <w:pPr>
        <w:ind w:left="51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37" w:hanging="360"/>
      </w:pPr>
    </w:lvl>
    <w:lvl w:ilvl="2" w:tplc="040C001B" w:tentative="1">
      <w:start w:val="1"/>
      <w:numFmt w:val="lowerRoman"/>
      <w:lvlText w:val="%3."/>
      <w:lvlJc w:val="right"/>
      <w:pPr>
        <w:ind w:left="1957" w:hanging="180"/>
      </w:pPr>
    </w:lvl>
    <w:lvl w:ilvl="3" w:tplc="040C000F" w:tentative="1">
      <w:start w:val="1"/>
      <w:numFmt w:val="decimal"/>
      <w:lvlText w:val="%4."/>
      <w:lvlJc w:val="left"/>
      <w:pPr>
        <w:ind w:left="2677" w:hanging="360"/>
      </w:pPr>
    </w:lvl>
    <w:lvl w:ilvl="4" w:tplc="040C0019" w:tentative="1">
      <w:start w:val="1"/>
      <w:numFmt w:val="lowerLetter"/>
      <w:lvlText w:val="%5."/>
      <w:lvlJc w:val="left"/>
      <w:pPr>
        <w:ind w:left="3397" w:hanging="360"/>
      </w:pPr>
    </w:lvl>
    <w:lvl w:ilvl="5" w:tplc="040C001B" w:tentative="1">
      <w:start w:val="1"/>
      <w:numFmt w:val="lowerRoman"/>
      <w:lvlText w:val="%6."/>
      <w:lvlJc w:val="right"/>
      <w:pPr>
        <w:ind w:left="4117" w:hanging="180"/>
      </w:pPr>
    </w:lvl>
    <w:lvl w:ilvl="6" w:tplc="040C000F" w:tentative="1">
      <w:start w:val="1"/>
      <w:numFmt w:val="decimal"/>
      <w:lvlText w:val="%7."/>
      <w:lvlJc w:val="left"/>
      <w:pPr>
        <w:ind w:left="4837" w:hanging="360"/>
      </w:pPr>
    </w:lvl>
    <w:lvl w:ilvl="7" w:tplc="040C0019" w:tentative="1">
      <w:start w:val="1"/>
      <w:numFmt w:val="lowerLetter"/>
      <w:lvlText w:val="%8."/>
      <w:lvlJc w:val="left"/>
      <w:pPr>
        <w:ind w:left="5557" w:hanging="360"/>
      </w:pPr>
    </w:lvl>
    <w:lvl w:ilvl="8" w:tplc="040C001B" w:tentative="1">
      <w:start w:val="1"/>
      <w:numFmt w:val="lowerRoman"/>
      <w:lvlText w:val="%9."/>
      <w:lvlJc w:val="right"/>
      <w:pPr>
        <w:ind w:left="6277" w:hanging="180"/>
      </w:pPr>
    </w:lvl>
  </w:abstractNum>
  <w:abstractNum w:abstractNumId="619" w15:restartNumberingAfterBreak="0">
    <w:nsid w:val="5626B241"/>
    <w:multiLevelType w:val="multilevel"/>
    <w:tmpl w:val="5626B24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0" w15:restartNumberingAfterBreak="0">
    <w:nsid w:val="57104E70"/>
    <w:multiLevelType w:val="hybridMultilevel"/>
    <w:tmpl w:val="B54481A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1" w15:restartNumberingAfterBreak="0">
    <w:nsid w:val="57D7D3A6"/>
    <w:multiLevelType w:val="multilevel"/>
    <w:tmpl w:val="57D7D3A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2" w15:restartNumberingAfterBreak="0">
    <w:nsid w:val="57DED440"/>
    <w:multiLevelType w:val="multilevel"/>
    <w:tmpl w:val="57DED44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3" w15:restartNumberingAfterBreak="0">
    <w:nsid w:val="58765686"/>
    <w:multiLevelType w:val="multilevel"/>
    <w:tmpl w:val="5876568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4" w15:restartNumberingAfterBreak="0">
    <w:nsid w:val="588B654D"/>
    <w:multiLevelType w:val="multilevel"/>
    <w:tmpl w:val="588B654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5" w15:restartNumberingAfterBreak="0">
    <w:nsid w:val="58A2079D"/>
    <w:multiLevelType w:val="hybridMultilevel"/>
    <w:tmpl w:val="996408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6" w15:restartNumberingAfterBreak="0">
    <w:nsid w:val="58B315EE"/>
    <w:multiLevelType w:val="hybridMultilevel"/>
    <w:tmpl w:val="1F1CCDB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7" w15:restartNumberingAfterBreak="0">
    <w:nsid w:val="58D3E832"/>
    <w:multiLevelType w:val="multilevel"/>
    <w:tmpl w:val="58D3E83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8" w15:restartNumberingAfterBreak="0">
    <w:nsid w:val="58ED9A51"/>
    <w:multiLevelType w:val="multilevel"/>
    <w:tmpl w:val="58ED9A5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29" w15:restartNumberingAfterBreak="0">
    <w:nsid w:val="598DAF6D"/>
    <w:multiLevelType w:val="multilevel"/>
    <w:tmpl w:val="598DAF6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0" w15:restartNumberingAfterBreak="0">
    <w:nsid w:val="59ADCABA"/>
    <w:multiLevelType w:val="multilevel"/>
    <w:tmpl w:val="59ADCAB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1" w15:restartNumberingAfterBreak="0">
    <w:nsid w:val="59EEFD2A"/>
    <w:multiLevelType w:val="multilevel"/>
    <w:tmpl w:val="59EEFD2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2" w15:restartNumberingAfterBreak="0">
    <w:nsid w:val="5A241D34"/>
    <w:multiLevelType w:val="multilevel"/>
    <w:tmpl w:val="5A241D3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3" w15:restartNumberingAfterBreak="0">
    <w:nsid w:val="5A9EB8F4"/>
    <w:multiLevelType w:val="multilevel"/>
    <w:tmpl w:val="5A9EB8F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4" w15:restartNumberingAfterBreak="0">
    <w:nsid w:val="5AB640E8"/>
    <w:multiLevelType w:val="multilevel"/>
    <w:tmpl w:val="8ACAF192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5" w15:restartNumberingAfterBreak="0">
    <w:nsid w:val="5AC46352"/>
    <w:multiLevelType w:val="hybridMultilevel"/>
    <w:tmpl w:val="053064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6" w15:restartNumberingAfterBreak="0">
    <w:nsid w:val="5AF675B9"/>
    <w:multiLevelType w:val="multilevel"/>
    <w:tmpl w:val="5AF675B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7" w15:restartNumberingAfterBreak="0">
    <w:nsid w:val="5B1CE604"/>
    <w:multiLevelType w:val="multilevel"/>
    <w:tmpl w:val="5B1CE60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8" w15:restartNumberingAfterBreak="0">
    <w:nsid w:val="5B316E3C"/>
    <w:multiLevelType w:val="multilevel"/>
    <w:tmpl w:val="5B316E3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39" w15:restartNumberingAfterBreak="0">
    <w:nsid w:val="5BC0237C"/>
    <w:multiLevelType w:val="multilevel"/>
    <w:tmpl w:val="E9D67A88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0" w15:restartNumberingAfterBreak="0">
    <w:nsid w:val="5C3F7FDD"/>
    <w:multiLevelType w:val="multilevel"/>
    <w:tmpl w:val="5C3F7FD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1" w15:restartNumberingAfterBreak="0">
    <w:nsid w:val="5C771C01"/>
    <w:multiLevelType w:val="multilevel"/>
    <w:tmpl w:val="0E64685E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2" w15:restartNumberingAfterBreak="0">
    <w:nsid w:val="5CFE3973"/>
    <w:multiLevelType w:val="multilevel"/>
    <w:tmpl w:val="5CFE397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3" w15:restartNumberingAfterBreak="0">
    <w:nsid w:val="5E1B6EB4"/>
    <w:multiLevelType w:val="hybridMultilevel"/>
    <w:tmpl w:val="8A6CC64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4" w15:restartNumberingAfterBreak="0">
    <w:nsid w:val="5E29AB5A"/>
    <w:multiLevelType w:val="multilevel"/>
    <w:tmpl w:val="5E29AB5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5" w15:restartNumberingAfterBreak="0">
    <w:nsid w:val="5E549096"/>
    <w:multiLevelType w:val="multilevel"/>
    <w:tmpl w:val="5E549096"/>
    <w:lvl w:ilvl="0">
      <w:start w:val="1"/>
      <w:numFmt w:val="lowerLetter"/>
      <w:lvlText w:val="%1)"/>
      <w:lvlJc w:val="left"/>
      <w:pPr>
        <w:ind w:left="437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1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9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83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74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245"/>
      </w:pPr>
      <w:rPr>
        <w:rFonts w:hint="default"/>
        <w:lang w:val="en-US" w:eastAsia="en-US" w:bidi="en-US"/>
      </w:rPr>
    </w:lvl>
  </w:abstractNum>
  <w:abstractNum w:abstractNumId="646" w15:restartNumberingAfterBreak="0">
    <w:nsid w:val="5E54D66B"/>
    <w:multiLevelType w:val="multilevel"/>
    <w:tmpl w:val="5E54D66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7" w15:restartNumberingAfterBreak="0">
    <w:nsid w:val="5E588D89"/>
    <w:multiLevelType w:val="multilevel"/>
    <w:tmpl w:val="5E588D8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8" w15:restartNumberingAfterBreak="0">
    <w:nsid w:val="5E93CED7"/>
    <w:multiLevelType w:val="multilevel"/>
    <w:tmpl w:val="5E93CED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49" w15:restartNumberingAfterBreak="0">
    <w:nsid w:val="5EC440AA"/>
    <w:multiLevelType w:val="multilevel"/>
    <w:tmpl w:val="FAAA04C6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0" w15:restartNumberingAfterBreak="0">
    <w:nsid w:val="5EFCBBDA"/>
    <w:multiLevelType w:val="multilevel"/>
    <w:tmpl w:val="5EFCBBDA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651" w15:restartNumberingAfterBreak="0">
    <w:nsid w:val="5F098F1B"/>
    <w:multiLevelType w:val="multilevel"/>
    <w:tmpl w:val="5F098F1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2" w15:restartNumberingAfterBreak="0">
    <w:nsid w:val="5F3AF6AE"/>
    <w:multiLevelType w:val="multilevel"/>
    <w:tmpl w:val="5F3AF6A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3" w15:restartNumberingAfterBreak="0">
    <w:nsid w:val="5FAA40A8"/>
    <w:multiLevelType w:val="hybridMultilevel"/>
    <w:tmpl w:val="6DD295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4" w15:restartNumberingAfterBreak="0">
    <w:nsid w:val="5FB3A0AC"/>
    <w:multiLevelType w:val="multilevel"/>
    <w:tmpl w:val="5FB3A0A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5" w15:restartNumberingAfterBreak="0">
    <w:nsid w:val="5FCE4367"/>
    <w:multiLevelType w:val="multilevel"/>
    <w:tmpl w:val="5FCE436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6" w15:restartNumberingAfterBreak="0">
    <w:nsid w:val="5FFFB1A7"/>
    <w:multiLevelType w:val="multilevel"/>
    <w:tmpl w:val="5FFFB1A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7" w15:restartNumberingAfterBreak="0">
    <w:nsid w:val="60054CB4"/>
    <w:multiLevelType w:val="multilevel"/>
    <w:tmpl w:val="60054CB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58" w15:restartNumberingAfterBreak="0">
    <w:nsid w:val="60266025"/>
    <w:multiLevelType w:val="hybridMultilevel"/>
    <w:tmpl w:val="5FDE4EAC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659" w15:restartNumberingAfterBreak="0">
    <w:nsid w:val="60382F6E"/>
    <w:multiLevelType w:val="multilevel"/>
    <w:tmpl w:val="60382F6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0" w15:restartNumberingAfterBreak="0">
    <w:nsid w:val="603A41D5"/>
    <w:multiLevelType w:val="multilevel"/>
    <w:tmpl w:val="603A41D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1" w15:restartNumberingAfterBreak="0">
    <w:nsid w:val="603E6203"/>
    <w:multiLevelType w:val="multilevel"/>
    <w:tmpl w:val="603E620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2" w15:restartNumberingAfterBreak="0">
    <w:nsid w:val="60FD1266"/>
    <w:multiLevelType w:val="hybridMultilevel"/>
    <w:tmpl w:val="31AAAFB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3" w15:restartNumberingAfterBreak="0">
    <w:nsid w:val="610EFE5C"/>
    <w:multiLevelType w:val="multilevel"/>
    <w:tmpl w:val="610EFE5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4" w15:restartNumberingAfterBreak="0">
    <w:nsid w:val="61AEA9B7"/>
    <w:multiLevelType w:val="multilevel"/>
    <w:tmpl w:val="61AEA9B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5" w15:restartNumberingAfterBreak="0">
    <w:nsid w:val="61B89BA7"/>
    <w:multiLevelType w:val="multilevel"/>
    <w:tmpl w:val="61B89BA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6" w15:restartNumberingAfterBreak="0">
    <w:nsid w:val="629F7852"/>
    <w:multiLevelType w:val="multilevel"/>
    <w:tmpl w:val="629F785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7" w15:restartNumberingAfterBreak="0">
    <w:nsid w:val="62DC3BBB"/>
    <w:multiLevelType w:val="multilevel"/>
    <w:tmpl w:val="62DC3BB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68" w15:restartNumberingAfterBreak="0">
    <w:nsid w:val="62EF49AD"/>
    <w:multiLevelType w:val="hybridMultilevel"/>
    <w:tmpl w:val="91468C9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9" w15:restartNumberingAfterBreak="0">
    <w:nsid w:val="64B5E6EF"/>
    <w:multiLevelType w:val="multilevel"/>
    <w:tmpl w:val="64B5E6E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0" w15:restartNumberingAfterBreak="0">
    <w:nsid w:val="64C0CB79"/>
    <w:multiLevelType w:val="multilevel"/>
    <w:tmpl w:val="64C0CB7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1" w15:restartNumberingAfterBreak="0">
    <w:nsid w:val="651AF6BB"/>
    <w:multiLevelType w:val="multilevel"/>
    <w:tmpl w:val="651AF6B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2" w15:restartNumberingAfterBreak="0">
    <w:nsid w:val="655E073F"/>
    <w:multiLevelType w:val="hybridMultilevel"/>
    <w:tmpl w:val="3800A4C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3" w15:restartNumberingAfterBreak="0">
    <w:nsid w:val="65814A22"/>
    <w:multiLevelType w:val="hybridMultilevel"/>
    <w:tmpl w:val="6204A66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4" w15:restartNumberingAfterBreak="0">
    <w:nsid w:val="658C3765"/>
    <w:multiLevelType w:val="multilevel"/>
    <w:tmpl w:val="658C376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5" w15:restartNumberingAfterBreak="0">
    <w:nsid w:val="65CD0074"/>
    <w:multiLevelType w:val="multilevel"/>
    <w:tmpl w:val="65CD007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6" w15:restartNumberingAfterBreak="0">
    <w:nsid w:val="65D60BD6"/>
    <w:multiLevelType w:val="hybridMultilevel"/>
    <w:tmpl w:val="74A2F74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7" w15:restartNumberingAfterBreak="0">
    <w:nsid w:val="664B0323"/>
    <w:multiLevelType w:val="multilevel"/>
    <w:tmpl w:val="664B032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78" w15:restartNumberingAfterBreak="0">
    <w:nsid w:val="667C75F3"/>
    <w:multiLevelType w:val="hybridMultilevel"/>
    <w:tmpl w:val="6DD85580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679" w15:restartNumberingAfterBreak="0">
    <w:nsid w:val="67271E5A"/>
    <w:multiLevelType w:val="hybridMultilevel"/>
    <w:tmpl w:val="2504603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0" w15:restartNumberingAfterBreak="0">
    <w:nsid w:val="6764C469"/>
    <w:multiLevelType w:val="multilevel"/>
    <w:tmpl w:val="6764C46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81" w15:restartNumberingAfterBreak="0">
    <w:nsid w:val="67A16656"/>
    <w:multiLevelType w:val="hybridMultilevel"/>
    <w:tmpl w:val="8DCC62A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2" w15:restartNumberingAfterBreak="0">
    <w:nsid w:val="67D3EE7D"/>
    <w:multiLevelType w:val="multilevel"/>
    <w:tmpl w:val="67D3EE7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83" w15:restartNumberingAfterBreak="0">
    <w:nsid w:val="68259700"/>
    <w:multiLevelType w:val="multilevel"/>
    <w:tmpl w:val="6825970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84" w15:restartNumberingAfterBreak="0">
    <w:nsid w:val="68B298F7"/>
    <w:multiLevelType w:val="multilevel"/>
    <w:tmpl w:val="68B298F7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85" w15:restartNumberingAfterBreak="0">
    <w:nsid w:val="69484477"/>
    <w:multiLevelType w:val="multilevel"/>
    <w:tmpl w:val="69484477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686" w15:restartNumberingAfterBreak="0">
    <w:nsid w:val="698BD973"/>
    <w:multiLevelType w:val="multilevel"/>
    <w:tmpl w:val="698BD97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87" w15:restartNumberingAfterBreak="0">
    <w:nsid w:val="69967BDB"/>
    <w:multiLevelType w:val="hybridMultilevel"/>
    <w:tmpl w:val="C384438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8" w15:restartNumberingAfterBreak="0">
    <w:nsid w:val="69D85992"/>
    <w:multiLevelType w:val="hybridMultilevel"/>
    <w:tmpl w:val="EF2871E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9" w15:restartNumberingAfterBreak="0">
    <w:nsid w:val="69DB512B"/>
    <w:multiLevelType w:val="multilevel"/>
    <w:tmpl w:val="69DB512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0" w15:restartNumberingAfterBreak="0">
    <w:nsid w:val="6AABDF48"/>
    <w:multiLevelType w:val="multilevel"/>
    <w:tmpl w:val="6AABDF48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1" w15:restartNumberingAfterBreak="0">
    <w:nsid w:val="6ADE2391"/>
    <w:multiLevelType w:val="hybridMultilevel"/>
    <w:tmpl w:val="74D0E1B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2" w15:restartNumberingAfterBreak="0">
    <w:nsid w:val="6AFC2A1C"/>
    <w:multiLevelType w:val="multilevel"/>
    <w:tmpl w:val="6AFC2A1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3" w15:restartNumberingAfterBreak="0">
    <w:nsid w:val="6B20502E"/>
    <w:multiLevelType w:val="multilevel"/>
    <w:tmpl w:val="6B20502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4" w15:restartNumberingAfterBreak="0">
    <w:nsid w:val="6B2347A3"/>
    <w:multiLevelType w:val="multilevel"/>
    <w:tmpl w:val="6B2347A3"/>
    <w:lvl w:ilvl="0">
      <w:start w:val="1"/>
      <w:numFmt w:val="lowerLetter"/>
      <w:lvlText w:val="%1)"/>
      <w:lvlJc w:val="left"/>
      <w:pPr>
        <w:ind w:left="403" w:hanging="247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7"/>
      </w:pPr>
      <w:rPr>
        <w:rFonts w:hint="default"/>
        <w:lang w:val="en-US" w:eastAsia="en-US" w:bidi="en-US"/>
      </w:rPr>
    </w:lvl>
  </w:abstractNum>
  <w:abstractNum w:abstractNumId="695" w15:restartNumberingAfterBreak="0">
    <w:nsid w:val="6B293770"/>
    <w:multiLevelType w:val="multilevel"/>
    <w:tmpl w:val="6B29377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6" w15:restartNumberingAfterBreak="0">
    <w:nsid w:val="6B6436A3"/>
    <w:multiLevelType w:val="hybridMultilevel"/>
    <w:tmpl w:val="83A833AC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697" w15:restartNumberingAfterBreak="0">
    <w:nsid w:val="6C05E8B2"/>
    <w:multiLevelType w:val="multilevel"/>
    <w:tmpl w:val="6C05E8B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8" w15:restartNumberingAfterBreak="0">
    <w:nsid w:val="6C0BE2D1"/>
    <w:multiLevelType w:val="multilevel"/>
    <w:tmpl w:val="6C0BE2D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699" w15:restartNumberingAfterBreak="0">
    <w:nsid w:val="6C6B92AA"/>
    <w:multiLevelType w:val="multilevel"/>
    <w:tmpl w:val="6C6B92A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0" w15:restartNumberingAfterBreak="0">
    <w:nsid w:val="6D423078"/>
    <w:multiLevelType w:val="multilevel"/>
    <w:tmpl w:val="6D42307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1" w15:restartNumberingAfterBreak="0">
    <w:nsid w:val="6D5405D4"/>
    <w:multiLevelType w:val="hybridMultilevel"/>
    <w:tmpl w:val="A5DA168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2" w15:restartNumberingAfterBreak="0">
    <w:nsid w:val="6D5D496F"/>
    <w:multiLevelType w:val="multilevel"/>
    <w:tmpl w:val="6D5D496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3" w15:restartNumberingAfterBreak="0">
    <w:nsid w:val="6E4E6954"/>
    <w:multiLevelType w:val="multilevel"/>
    <w:tmpl w:val="6E4E695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4" w15:restartNumberingAfterBreak="0">
    <w:nsid w:val="6E840AC9"/>
    <w:multiLevelType w:val="multilevel"/>
    <w:tmpl w:val="6E840AC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5" w15:restartNumberingAfterBreak="0">
    <w:nsid w:val="6E8D70A4"/>
    <w:multiLevelType w:val="multilevel"/>
    <w:tmpl w:val="0F6AAA2C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6" w15:restartNumberingAfterBreak="0">
    <w:nsid w:val="6EEF45DF"/>
    <w:multiLevelType w:val="multilevel"/>
    <w:tmpl w:val="6EEF45D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07" w15:restartNumberingAfterBreak="0">
    <w:nsid w:val="6F253716"/>
    <w:multiLevelType w:val="hybridMultilevel"/>
    <w:tmpl w:val="13E20A7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8" w15:restartNumberingAfterBreak="0">
    <w:nsid w:val="6F462D58"/>
    <w:multiLevelType w:val="hybridMultilevel"/>
    <w:tmpl w:val="634CF00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9" w15:restartNumberingAfterBreak="0">
    <w:nsid w:val="6F600250"/>
    <w:multiLevelType w:val="multilevel"/>
    <w:tmpl w:val="6F600250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0" w15:restartNumberingAfterBreak="0">
    <w:nsid w:val="700FDCEF"/>
    <w:multiLevelType w:val="multilevel"/>
    <w:tmpl w:val="700FDCE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1" w15:restartNumberingAfterBreak="0">
    <w:nsid w:val="70381596"/>
    <w:multiLevelType w:val="multilevel"/>
    <w:tmpl w:val="7038159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2" w15:restartNumberingAfterBreak="0">
    <w:nsid w:val="70F95E71"/>
    <w:multiLevelType w:val="multilevel"/>
    <w:tmpl w:val="70F95E71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3" w15:restartNumberingAfterBreak="0">
    <w:nsid w:val="7105139E"/>
    <w:multiLevelType w:val="hybridMultilevel"/>
    <w:tmpl w:val="71FAECA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4" w15:restartNumberingAfterBreak="0">
    <w:nsid w:val="712D2BFC"/>
    <w:multiLevelType w:val="multilevel"/>
    <w:tmpl w:val="712D2BF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5" w15:restartNumberingAfterBreak="0">
    <w:nsid w:val="71564423"/>
    <w:multiLevelType w:val="multilevel"/>
    <w:tmpl w:val="7156442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6" w15:restartNumberingAfterBreak="0">
    <w:nsid w:val="71CD0F4D"/>
    <w:multiLevelType w:val="hybridMultilevel"/>
    <w:tmpl w:val="5F5263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7" w15:restartNumberingAfterBreak="0">
    <w:nsid w:val="72183CF9"/>
    <w:multiLevelType w:val="multilevel"/>
    <w:tmpl w:val="72183CF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8" w15:restartNumberingAfterBreak="0">
    <w:nsid w:val="724BD372"/>
    <w:multiLevelType w:val="multilevel"/>
    <w:tmpl w:val="724BD372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19" w15:restartNumberingAfterBreak="0">
    <w:nsid w:val="72D3F746"/>
    <w:multiLevelType w:val="multilevel"/>
    <w:tmpl w:val="72D3F74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0" w15:restartNumberingAfterBreak="0">
    <w:nsid w:val="72D8DA4C"/>
    <w:multiLevelType w:val="multilevel"/>
    <w:tmpl w:val="72D8DA4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1" w15:restartNumberingAfterBreak="0">
    <w:nsid w:val="72E803E3"/>
    <w:multiLevelType w:val="multilevel"/>
    <w:tmpl w:val="72E803E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2" w15:restartNumberingAfterBreak="0">
    <w:nsid w:val="7321C756"/>
    <w:multiLevelType w:val="multilevel"/>
    <w:tmpl w:val="7321C75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3" w15:restartNumberingAfterBreak="0">
    <w:nsid w:val="744F3566"/>
    <w:multiLevelType w:val="multilevel"/>
    <w:tmpl w:val="744F3566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4" w15:restartNumberingAfterBreak="0">
    <w:nsid w:val="746DB97C"/>
    <w:multiLevelType w:val="multilevel"/>
    <w:tmpl w:val="746DB97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5" w15:restartNumberingAfterBreak="0">
    <w:nsid w:val="7499D7B3"/>
    <w:multiLevelType w:val="multilevel"/>
    <w:tmpl w:val="7499D7B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6" w15:restartNumberingAfterBreak="0">
    <w:nsid w:val="74C28B35"/>
    <w:multiLevelType w:val="multilevel"/>
    <w:tmpl w:val="74C28B35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7" w15:restartNumberingAfterBreak="0">
    <w:nsid w:val="74DC6667"/>
    <w:multiLevelType w:val="multilevel"/>
    <w:tmpl w:val="7ABACAD8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8" w15:restartNumberingAfterBreak="0">
    <w:nsid w:val="75076EF6"/>
    <w:multiLevelType w:val="multilevel"/>
    <w:tmpl w:val="6428C15A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29" w15:restartNumberingAfterBreak="0">
    <w:nsid w:val="75173AA2"/>
    <w:multiLevelType w:val="hybridMultilevel"/>
    <w:tmpl w:val="51F6E0D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0" w15:restartNumberingAfterBreak="0">
    <w:nsid w:val="753B48DE"/>
    <w:multiLevelType w:val="multilevel"/>
    <w:tmpl w:val="753B48DE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1" w15:restartNumberingAfterBreak="0">
    <w:nsid w:val="75C77F0D"/>
    <w:multiLevelType w:val="multilevel"/>
    <w:tmpl w:val="75C77F0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2" w15:restartNumberingAfterBreak="0">
    <w:nsid w:val="75D92A5D"/>
    <w:multiLevelType w:val="multilevel"/>
    <w:tmpl w:val="75D92A5D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3" w15:restartNumberingAfterBreak="0">
    <w:nsid w:val="76154869"/>
    <w:multiLevelType w:val="hybridMultilevel"/>
    <w:tmpl w:val="32B016A0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734" w15:restartNumberingAfterBreak="0">
    <w:nsid w:val="761AFD5F"/>
    <w:multiLevelType w:val="multilevel"/>
    <w:tmpl w:val="761AFD5F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5" w15:restartNumberingAfterBreak="0">
    <w:nsid w:val="7657892B"/>
    <w:multiLevelType w:val="multilevel"/>
    <w:tmpl w:val="7657892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6" w15:restartNumberingAfterBreak="0">
    <w:nsid w:val="76A26DF9"/>
    <w:multiLevelType w:val="multilevel"/>
    <w:tmpl w:val="76A26DF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7" w15:restartNumberingAfterBreak="0">
    <w:nsid w:val="77633216"/>
    <w:multiLevelType w:val="multilevel"/>
    <w:tmpl w:val="7763321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8" w15:restartNumberingAfterBreak="0">
    <w:nsid w:val="77ECEA79"/>
    <w:multiLevelType w:val="multilevel"/>
    <w:tmpl w:val="77ECEA7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39" w15:restartNumberingAfterBreak="0">
    <w:nsid w:val="7815FD7C"/>
    <w:multiLevelType w:val="multilevel"/>
    <w:tmpl w:val="7815FD7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0" w15:restartNumberingAfterBreak="0">
    <w:nsid w:val="78C43FBB"/>
    <w:multiLevelType w:val="hybridMultilevel"/>
    <w:tmpl w:val="571090C0"/>
    <w:lvl w:ilvl="0" w:tplc="040C0017">
      <w:start w:val="1"/>
      <w:numFmt w:val="lowerLetter"/>
      <w:lvlText w:val="%1)"/>
      <w:lvlJc w:val="left"/>
      <w:pPr>
        <w:ind w:left="877" w:hanging="360"/>
      </w:pPr>
    </w:lvl>
    <w:lvl w:ilvl="1" w:tplc="040C0019" w:tentative="1">
      <w:start w:val="1"/>
      <w:numFmt w:val="lowerLetter"/>
      <w:lvlText w:val="%2."/>
      <w:lvlJc w:val="left"/>
      <w:pPr>
        <w:ind w:left="1597" w:hanging="360"/>
      </w:pPr>
    </w:lvl>
    <w:lvl w:ilvl="2" w:tplc="040C001B" w:tentative="1">
      <w:start w:val="1"/>
      <w:numFmt w:val="lowerRoman"/>
      <w:lvlText w:val="%3."/>
      <w:lvlJc w:val="right"/>
      <w:pPr>
        <w:ind w:left="2317" w:hanging="180"/>
      </w:pPr>
    </w:lvl>
    <w:lvl w:ilvl="3" w:tplc="040C000F" w:tentative="1">
      <w:start w:val="1"/>
      <w:numFmt w:val="decimal"/>
      <w:lvlText w:val="%4."/>
      <w:lvlJc w:val="left"/>
      <w:pPr>
        <w:ind w:left="3037" w:hanging="360"/>
      </w:pPr>
    </w:lvl>
    <w:lvl w:ilvl="4" w:tplc="040C0019" w:tentative="1">
      <w:start w:val="1"/>
      <w:numFmt w:val="lowerLetter"/>
      <w:lvlText w:val="%5."/>
      <w:lvlJc w:val="left"/>
      <w:pPr>
        <w:ind w:left="3757" w:hanging="360"/>
      </w:pPr>
    </w:lvl>
    <w:lvl w:ilvl="5" w:tplc="040C001B" w:tentative="1">
      <w:start w:val="1"/>
      <w:numFmt w:val="lowerRoman"/>
      <w:lvlText w:val="%6."/>
      <w:lvlJc w:val="right"/>
      <w:pPr>
        <w:ind w:left="4477" w:hanging="180"/>
      </w:pPr>
    </w:lvl>
    <w:lvl w:ilvl="6" w:tplc="040C000F" w:tentative="1">
      <w:start w:val="1"/>
      <w:numFmt w:val="decimal"/>
      <w:lvlText w:val="%7."/>
      <w:lvlJc w:val="left"/>
      <w:pPr>
        <w:ind w:left="5197" w:hanging="360"/>
      </w:pPr>
    </w:lvl>
    <w:lvl w:ilvl="7" w:tplc="040C0019" w:tentative="1">
      <w:start w:val="1"/>
      <w:numFmt w:val="lowerLetter"/>
      <w:lvlText w:val="%8."/>
      <w:lvlJc w:val="left"/>
      <w:pPr>
        <w:ind w:left="5917" w:hanging="360"/>
      </w:pPr>
    </w:lvl>
    <w:lvl w:ilvl="8" w:tplc="040C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741" w15:restartNumberingAfterBreak="0">
    <w:nsid w:val="7952E711"/>
    <w:multiLevelType w:val="multilevel"/>
    <w:tmpl w:val="7952E711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2" w15:restartNumberingAfterBreak="0">
    <w:nsid w:val="79AA4FA4"/>
    <w:multiLevelType w:val="multilevel"/>
    <w:tmpl w:val="79AA4FA4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3" w15:restartNumberingAfterBreak="0">
    <w:nsid w:val="7A62A804"/>
    <w:multiLevelType w:val="multilevel"/>
    <w:tmpl w:val="7A62A80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4" w15:restartNumberingAfterBreak="0">
    <w:nsid w:val="7B1E29B8"/>
    <w:multiLevelType w:val="multilevel"/>
    <w:tmpl w:val="7B1E29B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5" w15:restartNumberingAfterBreak="0">
    <w:nsid w:val="7B5EF1B4"/>
    <w:multiLevelType w:val="multilevel"/>
    <w:tmpl w:val="7B5EF1B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6" w15:restartNumberingAfterBreak="0">
    <w:nsid w:val="7B8DFF38"/>
    <w:multiLevelType w:val="multilevel"/>
    <w:tmpl w:val="7B8DFF38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7" w15:restartNumberingAfterBreak="0">
    <w:nsid w:val="7BA4F5AA"/>
    <w:multiLevelType w:val="multilevel"/>
    <w:tmpl w:val="7BA4F5A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8" w15:restartNumberingAfterBreak="0">
    <w:nsid w:val="7C246926"/>
    <w:multiLevelType w:val="multilevel"/>
    <w:tmpl w:val="7C246926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49" w15:restartNumberingAfterBreak="0">
    <w:nsid w:val="7CC27F72"/>
    <w:multiLevelType w:val="multilevel"/>
    <w:tmpl w:val="1FD6ABB4"/>
    <w:lvl w:ilvl="0">
      <w:start w:val="1"/>
      <w:numFmt w:val="lowerLetter"/>
      <w:lvlText w:val="%1)"/>
      <w:lvlJc w:val="left"/>
      <w:pPr>
        <w:ind w:left="402" w:hanging="245"/>
      </w:pPr>
      <w:rPr>
        <w:rFonts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0" w15:restartNumberingAfterBreak="0">
    <w:nsid w:val="7CF2E71A"/>
    <w:multiLevelType w:val="multilevel"/>
    <w:tmpl w:val="7CF2E71A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1" w15:restartNumberingAfterBreak="0">
    <w:nsid w:val="7D3F2945"/>
    <w:multiLevelType w:val="hybridMultilevel"/>
    <w:tmpl w:val="0C80ED5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2" w15:restartNumberingAfterBreak="0">
    <w:nsid w:val="7DA0E853"/>
    <w:multiLevelType w:val="multilevel"/>
    <w:tmpl w:val="7DA0E853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3" w15:restartNumberingAfterBreak="0">
    <w:nsid w:val="7DEC2089"/>
    <w:multiLevelType w:val="multilevel"/>
    <w:tmpl w:val="7DEC2089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4" w15:restartNumberingAfterBreak="0">
    <w:nsid w:val="7EC20FC4"/>
    <w:multiLevelType w:val="multilevel"/>
    <w:tmpl w:val="7EC20FC4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5" w15:restartNumberingAfterBreak="0">
    <w:nsid w:val="7F5F03EB"/>
    <w:multiLevelType w:val="multilevel"/>
    <w:tmpl w:val="7F5F03EB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6" w15:restartNumberingAfterBreak="0">
    <w:nsid w:val="7FA228FC"/>
    <w:multiLevelType w:val="multilevel"/>
    <w:tmpl w:val="7FA228FC"/>
    <w:lvl w:ilvl="0">
      <w:start w:val="1"/>
      <w:numFmt w:val="lowerLetter"/>
      <w:lvlText w:val="%1)"/>
      <w:lvlJc w:val="left"/>
      <w:pPr>
        <w:ind w:left="402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abstractNum w:abstractNumId="757" w15:restartNumberingAfterBreak="0">
    <w:nsid w:val="7FD05E58"/>
    <w:multiLevelType w:val="multilevel"/>
    <w:tmpl w:val="7FD05E58"/>
    <w:lvl w:ilvl="0">
      <w:start w:val="1"/>
      <w:numFmt w:val="lowerLetter"/>
      <w:lvlText w:val="%1)"/>
      <w:lvlJc w:val="left"/>
      <w:pPr>
        <w:ind w:left="401" w:hanging="2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94" w:hanging="24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89" w:hanging="24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83" w:hanging="24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78" w:hanging="24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3" w:hanging="24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7" w:hanging="24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7" w:hanging="245"/>
      </w:pPr>
      <w:rPr>
        <w:rFonts w:hint="default"/>
        <w:lang w:val="en-US" w:eastAsia="en-US" w:bidi="en-US"/>
      </w:rPr>
    </w:lvl>
  </w:abstractNum>
  <w:num w:numId="1">
    <w:abstractNumId w:val="321"/>
  </w:num>
  <w:num w:numId="2">
    <w:abstractNumId w:val="201"/>
  </w:num>
  <w:num w:numId="3">
    <w:abstractNumId w:val="630"/>
  </w:num>
  <w:num w:numId="4">
    <w:abstractNumId w:val="162"/>
  </w:num>
  <w:num w:numId="5">
    <w:abstractNumId w:val="134"/>
  </w:num>
  <w:num w:numId="6">
    <w:abstractNumId w:val="333"/>
  </w:num>
  <w:num w:numId="7">
    <w:abstractNumId w:val="440"/>
  </w:num>
  <w:num w:numId="8">
    <w:abstractNumId w:val="717"/>
  </w:num>
  <w:num w:numId="9">
    <w:abstractNumId w:val="326"/>
  </w:num>
  <w:num w:numId="10">
    <w:abstractNumId w:val="45"/>
  </w:num>
  <w:num w:numId="11">
    <w:abstractNumId w:val="454"/>
  </w:num>
  <w:num w:numId="12">
    <w:abstractNumId w:val="632"/>
  </w:num>
  <w:num w:numId="13">
    <w:abstractNumId w:val="188"/>
  </w:num>
  <w:num w:numId="14">
    <w:abstractNumId w:val="590"/>
  </w:num>
  <w:num w:numId="15">
    <w:abstractNumId w:val="300"/>
  </w:num>
  <w:num w:numId="16">
    <w:abstractNumId w:val="435"/>
  </w:num>
  <w:num w:numId="17">
    <w:abstractNumId w:val="239"/>
  </w:num>
  <w:num w:numId="18">
    <w:abstractNumId w:val="230"/>
  </w:num>
  <w:num w:numId="19">
    <w:abstractNumId w:val="69"/>
  </w:num>
  <w:num w:numId="20">
    <w:abstractNumId w:val="583"/>
  </w:num>
  <w:num w:numId="21">
    <w:abstractNumId w:val="659"/>
  </w:num>
  <w:num w:numId="22">
    <w:abstractNumId w:val="361"/>
  </w:num>
  <w:num w:numId="23">
    <w:abstractNumId w:val="563"/>
  </w:num>
  <w:num w:numId="24">
    <w:abstractNumId w:val="123"/>
  </w:num>
  <w:num w:numId="25">
    <w:abstractNumId w:val="748"/>
  </w:num>
  <w:num w:numId="26">
    <w:abstractNumId w:val="738"/>
  </w:num>
  <w:num w:numId="27">
    <w:abstractNumId w:val="158"/>
  </w:num>
  <w:num w:numId="28">
    <w:abstractNumId w:val="666"/>
  </w:num>
  <w:num w:numId="29">
    <w:abstractNumId w:val="46"/>
  </w:num>
  <w:num w:numId="30">
    <w:abstractNumId w:val="516"/>
  </w:num>
  <w:num w:numId="31">
    <w:abstractNumId w:val="9"/>
  </w:num>
  <w:num w:numId="32">
    <w:abstractNumId w:val="623"/>
  </w:num>
  <w:num w:numId="33">
    <w:abstractNumId w:val="753"/>
  </w:num>
  <w:num w:numId="34">
    <w:abstractNumId w:val="3"/>
  </w:num>
  <w:num w:numId="35">
    <w:abstractNumId w:val="433"/>
  </w:num>
  <w:num w:numId="36">
    <w:abstractNumId w:val="592"/>
  </w:num>
  <w:num w:numId="37">
    <w:abstractNumId w:val="304"/>
  </w:num>
  <w:num w:numId="38">
    <w:abstractNumId w:val="250"/>
  </w:num>
  <w:num w:numId="39">
    <w:abstractNumId w:val="482"/>
  </w:num>
  <w:num w:numId="40">
    <w:abstractNumId w:val="742"/>
  </w:num>
  <w:num w:numId="41">
    <w:abstractNumId w:val="144"/>
  </w:num>
  <w:num w:numId="42">
    <w:abstractNumId w:val="42"/>
  </w:num>
  <w:num w:numId="43">
    <w:abstractNumId w:val="139"/>
  </w:num>
  <w:num w:numId="44">
    <w:abstractNumId w:val="644"/>
  </w:num>
  <w:num w:numId="45">
    <w:abstractNumId w:val="103"/>
  </w:num>
  <w:num w:numId="46">
    <w:abstractNumId w:val="8"/>
  </w:num>
  <w:num w:numId="47">
    <w:abstractNumId w:val="408"/>
  </w:num>
  <w:num w:numId="48">
    <w:abstractNumId w:val="28"/>
  </w:num>
  <w:num w:numId="49">
    <w:abstractNumId w:val="656"/>
  </w:num>
  <w:num w:numId="50">
    <w:abstractNumId w:val="726"/>
  </w:num>
  <w:num w:numId="51">
    <w:abstractNumId w:val="584"/>
  </w:num>
  <w:num w:numId="52">
    <w:abstractNumId w:val="487"/>
  </w:num>
  <w:num w:numId="53">
    <w:abstractNumId w:val="675"/>
  </w:num>
  <w:num w:numId="54">
    <w:abstractNumId w:val="342"/>
  </w:num>
  <w:num w:numId="55">
    <w:abstractNumId w:val="354"/>
  </w:num>
  <w:num w:numId="56">
    <w:abstractNumId w:val="229"/>
  </w:num>
  <w:num w:numId="57">
    <w:abstractNumId w:val="490"/>
  </w:num>
  <w:num w:numId="58">
    <w:abstractNumId w:val="289"/>
  </w:num>
  <w:num w:numId="59">
    <w:abstractNumId w:val="432"/>
  </w:num>
  <w:num w:numId="60">
    <w:abstractNumId w:val="130"/>
  </w:num>
  <w:num w:numId="61">
    <w:abstractNumId w:val="541"/>
  </w:num>
  <w:num w:numId="62">
    <w:abstractNumId w:val="367"/>
  </w:num>
  <w:num w:numId="63">
    <w:abstractNumId w:val="501"/>
  </w:num>
  <w:num w:numId="64">
    <w:abstractNumId w:val="329"/>
  </w:num>
  <w:num w:numId="65">
    <w:abstractNumId w:val="170"/>
  </w:num>
  <w:num w:numId="66">
    <w:abstractNumId w:val="380"/>
  </w:num>
  <w:num w:numId="67">
    <w:abstractNumId w:val="302"/>
  </w:num>
  <w:num w:numId="68">
    <w:abstractNumId w:val="480"/>
  </w:num>
  <w:num w:numId="69">
    <w:abstractNumId w:val="316"/>
  </w:num>
  <w:num w:numId="70">
    <w:abstractNumId w:val="400"/>
  </w:num>
  <w:num w:numId="71">
    <w:abstractNumId w:val="710"/>
  </w:num>
  <w:num w:numId="72">
    <w:abstractNumId w:val="84"/>
  </w:num>
  <w:num w:numId="73">
    <w:abstractNumId w:val="737"/>
  </w:num>
  <w:num w:numId="74">
    <w:abstractNumId w:val="233"/>
  </w:num>
  <w:num w:numId="75">
    <w:abstractNumId w:val="138"/>
  </w:num>
  <w:num w:numId="76">
    <w:abstractNumId w:val="269"/>
  </w:num>
  <w:num w:numId="77">
    <w:abstractNumId w:val="64"/>
  </w:num>
  <w:num w:numId="78">
    <w:abstractNumId w:val="631"/>
  </w:num>
  <w:num w:numId="79">
    <w:abstractNumId w:val="153"/>
  </w:num>
  <w:num w:numId="80">
    <w:abstractNumId w:val="50"/>
  </w:num>
  <w:num w:numId="81">
    <w:abstractNumId w:val="74"/>
  </w:num>
  <w:num w:numId="82">
    <w:abstractNumId w:val="108"/>
  </w:num>
  <w:num w:numId="83">
    <w:abstractNumId w:val="44"/>
  </w:num>
  <w:num w:numId="84">
    <w:abstractNumId w:val="412"/>
  </w:num>
  <w:num w:numId="85">
    <w:abstractNumId w:val="156"/>
  </w:num>
  <w:num w:numId="86">
    <w:abstractNumId w:val="210"/>
  </w:num>
  <w:num w:numId="87">
    <w:abstractNumId w:val="684"/>
  </w:num>
  <w:num w:numId="88">
    <w:abstractNumId w:val="0"/>
  </w:num>
  <w:num w:numId="89">
    <w:abstractNumId w:val="148"/>
  </w:num>
  <w:num w:numId="90">
    <w:abstractNumId w:val="301"/>
  </w:num>
  <w:num w:numId="91">
    <w:abstractNumId w:val="587"/>
  </w:num>
  <w:num w:numId="92">
    <w:abstractNumId w:val="374"/>
  </w:num>
  <w:num w:numId="93">
    <w:abstractNumId w:val="67"/>
  </w:num>
  <w:num w:numId="94">
    <w:abstractNumId w:val="249"/>
  </w:num>
  <w:num w:numId="95">
    <w:abstractNumId w:val="409"/>
  </w:num>
  <w:num w:numId="96">
    <w:abstractNumId w:val="574"/>
  </w:num>
  <w:num w:numId="97">
    <w:abstractNumId w:val="107"/>
  </w:num>
  <w:num w:numId="98">
    <w:abstractNumId w:val="663"/>
  </w:num>
  <w:num w:numId="99">
    <w:abstractNumId w:val="4"/>
  </w:num>
  <w:num w:numId="100">
    <w:abstractNumId w:val="19"/>
  </w:num>
  <w:num w:numId="101">
    <w:abstractNumId w:val="323"/>
  </w:num>
  <w:num w:numId="102">
    <w:abstractNumId w:val="78"/>
  </w:num>
  <w:num w:numId="103">
    <w:abstractNumId w:val="165"/>
  </w:num>
  <w:num w:numId="104">
    <w:abstractNumId w:val="655"/>
  </w:num>
  <w:num w:numId="105">
    <w:abstractNumId w:val="297"/>
  </w:num>
  <w:num w:numId="106">
    <w:abstractNumId w:val="615"/>
  </w:num>
  <w:num w:numId="107">
    <w:abstractNumId w:val="424"/>
  </w:num>
  <w:num w:numId="108">
    <w:abstractNumId w:val="60"/>
  </w:num>
  <w:num w:numId="109">
    <w:abstractNumId w:val="332"/>
  </w:num>
  <w:num w:numId="110">
    <w:abstractNumId w:val="77"/>
  </w:num>
  <w:num w:numId="111">
    <w:abstractNumId w:val="457"/>
  </w:num>
  <w:num w:numId="112">
    <w:abstractNumId w:val="605"/>
  </w:num>
  <w:num w:numId="113">
    <w:abstractNumId w:val="199"/>
  </w:num>
  <w:num w:numId="114">
    <w:abstractNumId w:val="68"/>
  </w:num>
  <w:num w:numId="115">
    <w:abstractNumId w:val="542"/>
  </w:num>
  <w:num w:numId="116">
    <w:abstractNumId w:val="375"/>
  </w:num>
  <w:num w:numId="117">
    <w:abstractNumId w:val="185"/>
  </w:num>
  <w:num w:numId="118">
    <w:abstractNumId w:val="591"/>
  </w:num>
  <w:num w:numId="119">
    <w:abstractNumId w:val="597"/>
  </w:num>
  <w:num w:numId="120">
    <w:abstractNumId w:val="426"/>
  </w:num>
  <w:num w:numId="121">
    <w:abstractNumId w:val="264"/>
  </w:num>
  <w:num w:numId="122">
    <w:abstractNumId w:val="75"/>
  </w:num>
  <w:num w:numId="123">
    <w:abstractNumId w:val="518"/>
  </w:num>
  <w:num w:numId="124">
    <w:abstractNumId w:val="538"/>
  </w:num>
  <w:num w:numId="125">
    <w:abstractNumId w:val="357"/>
  </w:num>
  <w:num w:numId="126">
    <w:abstractNumId w:val="700"/>
  </w:num>
  <w:num w:numId="127">
    <w:abstractNumId w:val="257"/>
  </w:num>
  <w:num w:numId="128">
    <w:abstractNumId w:val="418"/>
  </w:num>
  <w:num w:numId="129">
    <w:abstractNumId w:val="351"/>
  </w:num>
  <w:num w:numId="130">
    <w:abstractNumId w:val="275"/>
  </w:num>
  <w:num w:numId="131">
    <w:abstractNumId w:val="292"/>
  </w:num>
  <w:num w:numId="132">
    <w:abstractNumId w:val="227"/>
  </w:num>
  <w:num w:numId="133">
    <w:abstractNumId w:val="550"/>
  </w:num>
  <w:num w:numId="134">
    <w:abstractNumId w:val="56"/>
  </w:num>
  <w:num w:numId="135">
    <w:abstractNumId w:val="291"/>
  </w:num>
  <w:num w:numId="136">
    <w:abstractNumId w:val="83"/>
  </w:num>
  <w:num w:numId="137">
    <w:abstractNumId w:val="190"/>
  </w:num>
  <w:num w:numId="138">
    <w:abstractNumId w:val="510"/>
  </w:num>
  <w:num w:numId="139">
    <w:abstractNumId w:val="692"/>
  </w:num>
  <w:num w:numId="140">
    <w:abstractNumId w:val="234"/>
  </w:num>
  <w:num w:numId="141">
    <w:abstractNumId w:val="106"/>
  </w:num>
  <w:num w:numId="142">
    <w:abstractNumId w:val="16"/>
  </w:num>
  <w:num w:numId="143">
    <w:abstractNumId w:val="122"/>
  </w:num>
  <w:num w:numId="144">
    <w:abstractNumId w:val="345"/>
  </w:num>
  <w:num w:numId="145">
    <w:abstractNumId w:val="129"/>
  </w:num>
  <w:num w:numId="146">
    <w:abstractNumId w:val="293"/>
  </w:num>
  <w:num w:numId="147">
    <w:abstractNumId w:val="580"/>
  </w:num>
  <w:num w:numId="148">
    <w:abstractNumId w:val="125"/>
  </w:num>
  <w:num w:numId="149">
    <w:abstractNumId w:val="531"/>
  </w:num>
  <w:num w:numId="150">
    <w:abstractNumId w:val="411"/>
  </w:num>
  <w:num w:numId="151">
    <w:abstractNumId w:val="385"/>
  </w:num>
  <w:num w:numId="152">
    <w:abstractNumId w:val="308"/>
  </w:num>
  <w:num w:numId="153">
    <w:abstractNumId w:val="502"/>
  </w:num>
  <w:num w:numId="154">
    <w:abstractNumId w:val="167"/>
  </w:num>
  <w:num w:numId="155">
    <w:abstractNumId w:val="596"/>
  </w:num>
  <w:num w:numId="156">
    <w:abstractNumId w:val="540"/>
  </w:num>
  <w:num w:numId="157">
    <w:abstractNumId w:val="447"/>
  </w:num>
  <w:num w:numId="158">
    <w:abstractNumId w:val="287"/>
  </w:num>
  <w:num w:numId="159">
    <w:abstractNumId w:val="98"/>
  </w:num>
  <w:num w:numId="160">
    <w:abstractNumId w:val="725"/>
  </w:num>
  <w:num w:numId="161">
    <w:abstractNumId w:val="442"/>
  </w:num>
  <w:num w:numId="162">
    <w:abstractNumId w:val="698"/>
  </w:num>
  <w:num w:numId="163">
    <w:abstractNumId w:val="51"/>
  </w:num>
  <w:num w:numId="164">
    <w:abstractNumId w:val="195"/>
  </w:num>
  <w:num w:numId="165">
    <w:abstractNumId w:val="489"/>
  </w:num>
  <w:num w:numId="166">
    <w:abstractNumId w:val="723"/>
  </w:num>
  <w:num w:numId="167">
    <w:abstractNumId w:val="712"/>
  </w:num>
  <w:num w:numId="168">
    <w:abstractNumId w:val="223"/>
  </w:num>
  <w:num w:numId="169">
    <w:abstractNumId w:val="295"/>
  </w:num>
  <w:num w:numId="170">
    <w:abstractNumId w:val="313"/>
  </w:num>
  <w:num w:numId="171">
    <w:abstractNumId w:val="48"/>
  </w:num>
  <w:num w:numId="172">
    <w:abstractNumId w:val="133"/>
  </w:num>
  <w:num w:numId="173">
    <w:abstractNumId w:val="670"/>
  </w:num>
  <w:num w:numId="174">
    <w:abstractNumId w:val="494"/>
  </w:num>
  <w:num w:numId="175">
    <w:abstractNumId w:val="272"/>
  </w:num>
  <w:num w:numId="176">
    <w:abstractNumId w:val="10"/>
  </w:num>
  <w:num w:numId="177">
    <w:abstractNumId w:val="120"/>
  </w:num>
  <w:num w:numId="178">
    <w:abstractNumId w:val="381"/>
  </w:num>
  <w:num w:numId="179">
    <w:abstractNumId w:val="629"/>
  </w:num>
  <w:num w:numId="180">
    <w:abstractNumId w:val="80"/>
  </w:num>
  <w:num w:numId="181">
    <w:abstractNumId w:val="71"/>
  </w:num>
  <w:num w:numId="182">
    <w:abstractNumId w:val="344"/>
  </w:num>
  <w:num w:numId="183">
    <w:abstractNumId w:val="70"/>
  </w:num>
  <w:num w:numId="184">
    <w:abstractNumId w:val="55"/>
  </w:num>
  <w:num w:numId="185">
    <w:abstractNumId w:val="193"/>
  </w:num>
  <w:num w:numId="186">
    <w:abstractNumId w:val="558"/>
  </w:num>
  <w:num w:numId="187">
    <w:abstractNumId w:val="183"/>
  </w:num>
  <w:num w:numId="188">
    <w:abstractNumId w:val="416"/>
  </w:num>
  <w:num w:numId="189">
    <w:abstractNumId w:val="260"/>
  </w:num>
  <w:num w:numId="190">
    <w:abstractNumId w:val="268"/>
  </w:num>
  <w:num w:numId="191">
    <w:abstractNumId w:val="299"/>
  </w:num>
  <w:num w:numId="192">
    <w:abstractNumId w:val="744"/>
  </w:num>
  <w:num w:numId="193">
    <w:abstractNumId w:val="235"/>
  </w:num>
  <w:num w:numId="194">
    <w:abstractNumId w:val="47"/>
  </w:num>
  <w:num w:numId="195">
    <w:abstractNumId w:val="335"/>
  </w:num>
  <w:num w:numId="196">
    <w:abstractNumId w:val="464"/>
  </w:num>
  <w:num w:numId="197">
    <w:abstractNumId w:val="651"/>
  </w:num>
  <w:num w:numId="198">
    <w:abstractNumId w:val="95"/>
  </w:num>
  <w:num w:numId="199">
    <w:abstractNumId w:val="327"/>
  </w:num>
  <w:num w:numId="200">
    <w:abstractNumId w:val="622"/>
  </w:num>
  <w:num w:numId="201">
    <w:abstractNumId w:val="393"/>
  </w:num>
  <w:num w:numId="202">
    <w:abstractNumId w:val="20"/>
  </w:num>
  <w:num w:numId="203">
    <w:abstractNumId w:val="240"/>
  </w:num>
  <w:num w:numId="204">
    <w:abstractNumId w:val="40"/>
  </w:num>
  <w:num w:numId="205">
    <w:abstractNumId w:val="241"/>
  </w:num>
  <w:num w:numId="206">
    <w:abstractNumId w:val="242"/>
  </w:num>
  <w:num w:numId="207">
    <w:abstractNumId w:val="218"/>
  </w:num>
  <w:num w:numId="208">
    <w:abstractNumId w:val="271"/>
  </w:num>
  <w:num w:numId="209">
    <w:abstractNumId w:val="215"/>
  </w:num>
  <w:num w:numId="210">
    <w:abstractNumId w:val="371"/>
  </w:num>
  <w:num w:numId="211">
    <w:abstractNumId w:val="117"/>
  </w:num>
  <w:num w:numId="212">
    <w:abstractNumId w:val="336"/>
  </w:num>
  <w:num w:numId="213">
    <w:abstractNumId w:val="356"/>
  </w:num>
  <w:num w:numId="214">
    <w:abstractNumId w:val="704"/>
  </w:num>
  <w:num w:numId="215">
    <w:abstractNumId w:val="339"/>
  </w:num>
  <w:num w:numId="216">
    <w:abstractNumId w:val="736"/>
  </w:num>
  <w:num w:numId="217">
    <w:abstractNumId w:val="187"/>
  </w:num>
  <w:num w:numId="218">
    <w:abstractNumId w:val="66"/>
  </w:num>
  <w:num w:numId="219">
    <w:abstractNumId w:val="172"/>
  </w:num>
  <w:num w:numId="220">
    <w:abstractNumId w:val="135"/>
  </w:num>
  <w:num w:numId="221">
    <w:abstractNumId w:val="96"/>
  </w:num>
  <w:num w:numId="222">
    <w:abstractNumId w:val="121"/>
  </w:num>
  <w:num w:numId="223">
    <w:abstractNumId w:val="575"/>
  </w:num>
  <w:num w:numId="224">
    <w:abstractNumId w:val="535"/>
  </w:num>
  <w:num w:numId="225">
    <w:abstractNumId w:val="298"/>
  </w:num>
  <w:num w:numId="226">
    <w:abstractNumId w:val="81"/>
  </w:num>
  <w:num w:numId="227">
    <w:abstractNumId w:val="160"/>
  </w:num>
  <w:num w:numId="228">
    <w:abstractNumId w:val="87"/>
  </w:num>
  <w:num w:numId="229">
    <w:abstractNumId w:val="280"/>
  </w:num>
  <w:num w:numId="230">
    <w:abstractNumId w:val="722"/>
  </w:num>
  <w:num w:numId="231">
    <w:abstractNumId w:val="142"/>
  </w:num>
  <w:num w:numId="232">
    <w:abstractNumId w:val="349"/>
  </w:num>
  <w:num w:numId="233">
    <w:abstractNumId w:val="31"/>
  </w:num>
  <w:num w:numId="234">
    <w:abstractNumId w:val="368"/>
  </w:num>
  <w:num w:numId="235">
    <w:abstractNumId w:val="62"/>
  </w:num>
  <w:num w:numId="236">
    <w:abstractNumId w:val="105"/>
  </w:num>
  <w:num w:numId="237">
    <w:abstractNumId w:val="101"/>
  </w:num>
  <w:num w:numId="238">
    <w:abstractNumId w:val="507"/>
  </w:num>
  <w:num w:numId="239">
    <w:abstractNumId w:val="755"/>
  </w:num>
  <w:num w:numId="240">
    <w:abstractNumId w:val="709"/>
  </w:num>
  <w:num w:numId="241">
    <w:abstractNumId w:val="660"/>
  </w:num>
  <w:num w:numId="242">
    <w:abstractNumId w:val="145"/>
  </w:num>
  <w:num w:numId="243">
    <w:abstractNumId w:val="100"/>
  </w:num>
  <w:num w:numId="244">
    <w:abstractNumId w:val="147"/>
  </w:num>
  <w:num w:numId="245">
    <w:abstractNumId w:val="642"/>
  </w:num>
  <w:num w:numId="246">
    <w:abstractNumId w:val="212"/>
  </w:num>
  <w:num w:numId="247">
    <w:abstractNumId w:val="244"/>
  </w:num>
  <w:num w:numId="248">
    <w:abstractNumId w:val="690"/>
  </w:num>
  <w:num w:numId="249">
    <w:abstractNumId w:val="453"/>
  </w:num>
  <w:num w:numId="250">
    <w:abstractNumId w:val="58"/>
  </w:num>
  <w:num w:numId="251">
    <w:abstractNumId w:val="53"/>
  </w:num>
  <w:num w:numId="252">
    <w:abstractNumId w:val="277"/>
  </w:num>
  <w:num w:numId="253">
    <w:abstractNumId w:val="485"/>
  </w:num>
  <w:num w:numId="254">
    <w:abstractNumId w:val="665"/>
  </w:num>
  <w:num w:numId="255">
    <w:abstractNumId w:val="492"/>
  </w:num>
  <w:num w:numId="256">
    <w:abstractNumId w:val="179"/>
  </w:num>
  <w:num w:numId="257">
    <w:abstractNumId w:val="720"/>
  </w:num>
  <w:num w:numId="258">
    <w:abstractNumId w:val="734"/>
  </w:num>
  <w:num w:numId="259">
    <w:abstractNumId w:val="530"/>
  </w:num>
  <w:num w:numId="260">
    <w:abstractNumId w:val="281"/>
  </w:num>
  <w:num w:numId="261">
    <w:abstractNumId w:val="365"/>
  </w:num>
  <w:num w:numId="262">
    <w:abstractNumId w:val="191"/>
  </w:num>
  <w:num w:numId="263">
    <w:abstractNumId w:val="143"/>
  </w:num>
  <w:num w:numId="264">
    <w:abstractNumId w:val="248"/>
  </w:num>
  <w:num w:numId="265">
    <w:abstractNumId w:val="671"/>
  </w:num>
  <w:num w:numId="266">
    <w:abstractNumId w:val="364"/>
  </w:num>
  <w:num w:numId="267">
    <w:abstractNumId w:val="624"/>
  </w:num>
  <w:num w:numId="268">
    <w:abstractNumId w:val="384"/>
  </w:num>
  <w:num w:numId="269">
    <w:abstractNumId w:val="436"/>
  </w:num>
  <w:num w:numId="270">
    <w:abstractNumId w:val="654"/>
  </w:num>
  <w:num w:numId="271">
    <w:abstractNumId w:val="204"/>
  </w:num>
  <w:num w:numId="272">
    <w:abstractNumId w:val="546"/>
  </w:num>
  <w:num w:numId="273">
    <w:abstractNumId w:val="520"/>
  </w:num>
  <w:num w:numId="274">
    <w:abstractNumId w:val="253"/>
  </w:num>
  <w:num w:numId="275">
    <w:abstractNumId w:val="348"/>
  </w:num>
  <w:num w:numId="276">
    <w:abstractNumId w:val="637"/>
  </w:num>
  <w:num w:numId="277">
    <w:abstractNumId w:val="262"/>
  </w:num>
  <w:num w:numId="278">
    <w:abstractNumId w:val="273"/>
  </w:num>
  <w:num w:numId="279">
    <w:abstractNumId w:val="318"/>
  </w:num>
  <w:num w:numId="280">
    <w:abstractNumId w:val="568"/>
  </w:num>
  <w:num w:numId="281">
    <w:abstractNumId w:val="154"/>
  </w:num>
  <w:num w:numId="282">
    <w:abstractNumId w:val="97"/>
  </w:num>
  <w:num w:numId="283">
    <w:abstractNumId w:val="207"/>
  </w:num>
  <w:num w:numId="284">
    <w:abstractNumId w:val="657"/>
  </w:num>
  <w:num w:numId="285">
    <w:abstractNumId w:val="255"/>
  </w:num>
  <w:num w:numId="286">
    <w:abstractNumId w:val="721"/>
  </w:num>
  <w:num w:numId="287">
    <w:abstractNumId w:val="693"/>
  </w:num>
  <w:num w:numId="288">
    <w:abstractNumId w:val="1"/>
  </w:num>
  <w:num w:numId="289">
    <w:abstractNumId w:val="270"/>
  </w:num>
  <w:num w:numId="290">
    <w:abstractNumId w:val="184"/>
  </w:num>
  <w:num w:numId="291">
    <w:abstractNumId w:val="200"/>
  </w:num>
  <w:num w:numId="292">
    <w:abstractNumId w:val="23"/>
  </w:num>
  <w:num w:numId="293">
    <w:abstractNumId w:val="650"/>
  </w:num>
  <w:num w:numId="294">
    <w:abstractNumId w:val="36"/>
  </w:num>
  <w:num w:numId="295">
    <w:abstractNumId w:val="611"/>
  </w:num>
  <w:num w:numId="296">
    <w:abstractNumId w:val="288"/>
  </w:num>
  <w:num w:numId="297">
    <w:abstractNumId w:val="261"/>
  </w:num>
  <w:num w:numId="298">
    <w:abstractNumId w:val="93"/>
  </w:num>
  <w:num w:numId="299">
    <w:abstractNumId w:val="430"/>
  </w:num>
  <w:num w:numId="300">
    <w:abstractNumId w:val="115"/>
  </w:num>
  <w:num w:numId="301">
    <w:abstractNumId w:val="208"/>
  </w:num>
  <w:num w:numId="302">
    <w:abstractNumId w:val="7"/>
  </w:num>
  <w:num w:numId="303">
    <w:abstractNumId w:val="166"/>
  </w:num>
  <w:num w:numId="304">
    <w:abstractNumId w:val="735"/>
  </w:num>
  <w:num w:numId="305">
    <w:abstractNumId w:val="89"/>
  </w:num>
  <w:num w:numId="306">
    <w:abstractNumId w:val="306"/>
  </w:num>
  <w:num w:numId="307">
    <w:abstractNumId w:val="556"/>
  </w:num>
  <w:num w:numId="308">
    <w:abstractNumId w:val="61"/>
  </w:num>
  <w:num w:numId="309">
    <w:abstractNumId w:val="731"/>
  </w:num>
  <w:num w:numId="310">
    <w:abstractNumId w:val="331"/>
  </w:num>
  <w:num w:numId="311">
    <w:abstractNumId w:val="680"/>
  </w:num>
  <w:num w:numId="312">
    <w:abstractNumId w:val="570"/>
  </w:num>
  <w:num w:numId="313">
    <w:abstractNumId w:val="243"/>
  </w:num>
  <w:num w:numId="314">
    <w:abstractNumId w:val="616"/>
  </w:num>
  <w:num w:numId="315">
    <w:abstractNumId w:val="34"/>
  </w:num>
  <w:num w:numId="316">
    <w:abstractNumId w:val="303"/>
  </w:num>
  <w:num w:numId="317">
    <w:abstractNumId w:val="382"/>
  </w:num>
  <w:num w:numId="318">
    <w:abstractNumId w:val="756"/>
  </w:num>
  <w:num w:numId="319">
    <w:abstractNumId w:val="593"/>
  </w:num>
  <w:num w:numId="320">
    <w:abstractNumId w:val="57"/>
  </w:num>
  <w:num w:numId="321">
    <w:abstractNumId w:val="35"/>
  </w:num>
  <w:num w:numId="322">
    <w:abstractNumId w:val="589"/>
  </w:num>
  <w:num w:numId="323">
    <w:abstractNumId w:val="521"/>
  </w:num>
  <w:num w:numId="324">
    <w:abstractNumId w:val="256"/>
  </w:num>
  <w:num w:numId="325">
    <w:abstractNumId w:val="317"/>
  </w:num>
  <w:num w:numId="326">
    <w:abstractNumId w:val="548"/>
  </w:num>
  <w:num w:numId="327">
    <w:abstractNumId w:val="523"/>
  </w:num>
  <w:num w:numId="328">
    <w:abstractNumId w:val="353"/>
  </w:num>
  <w:num w:numId="329">
    <w:abstractNumId w:val="564"/>
  </w:num>
  <w:num w:numId="330">
    <w:abstractNumId w:val="686"/>
  </w:num>
  <w:num w:numId="331">
    <w:abstractNumId w:val="579"/>
  </w:num>
  <w:num w:numId="332">
    <w:abstractNumId w:val="245"/>
  </w:num>
  <w:num w:numId="333">
    <w:abstractNumId w:val="559"/>
  </w:num>
  <w:num w:numId="334">
    <w:abstractNumId w:val="422"/>
  </w:num>
  <w:num w:numId="335">
    <w:abstractNumId w:val="468"/>
  </w:num>
  <w:num w:numId="336">
    <w:abstractNumId w:val="724"/>
  </w:num>
  <w:num w:numId="337">
    <w:abstractNumId w:val="330"/>
  </w:num>
  <w:num w:numId="338">
    <w:abstractNumId w:val="197"/>
  </w:num>
  <w:num w:numId="339">
    <w:abstractNumId w:val="585"/>
  </w:num>
  <w:num w:numId="340">
    <w:abstractNumId w:val="228"/>
  </w:num>
  <w:num w:numId="341">
    <w:abstractNumId w:val="340"/>
  </w:num>
  <w:num w:numId="342">
    <w:abstractNumId w:val="638"/>
  </w:num>
  <w:num w:numId="343">
    <w:abstractNumId w:val="474"/>
  </w:num>
  <w:num w:numId="344">
    <w:abstractNumId w:val="159"/>
  </w:num>
  <w:num w:numId="345">
    <w:abstractNumId w:val="14"/>
  </w:num>
  <w:num w:numId="346">
    <w:abstractNumId w:val="448"/>
  </w:num>
  <w:num w:numId="347">
    <w:abstractNumId w:val="343"/>
  </w:num>
  <w:num w:numId="348">
    <w:abstractNumId w:val="24"/>
  </w:num>
  <w:num w:numId="349">
    <w:abstractNumId w:val="285"/>
  </w:num>
  <w:num w:numId="350">
    <w:abstractNumId w:val="446"/>
  </w:num>
  <w:num w:numId="351">
    <w:abstractNumId w:val="263"/>
  </w:num>
  <w:num w:numId="352">
    <w:abstractNumId w:val="214"/>
  </w:num>
  <w:num w:numId="353">
    <w:abstractNumId w:val="111"/>
  </w:num>
  <w:num w:numId="354">
    <w:abstractNumId w:val="296"/>
  </w:num>
  <w:num w:numId="355">
    <w:abstractNumId w:val="59"/>
  </w:num>
  <w:num w:numId="356">
    <w:abstractNumId w:val="491"/>
  </w:num>
  <w:num w:numId="357">
    <w:abstractNumId w:val="636"/>
  </w:num>
  <w:num w:numId="358">
    <w:abstractNumId w:val="124"/>
  </w:num>
  <w:num w:numId="359">
    <w:abstractNumId w:val="312"/>
  </w:num>
  <w:num w:numId="360">
    <w:abstractNumId w:val="526"/>
  </w:num>
  <w:num w:numId="361">
    <w:abstractNumId w:val="612"/>
  </w:num>
  <w:num w:numId="362">
    <w:abstractNumId w:val="619"/>
  </w:num>
  <w:num w:numId="363">
    <w:abstractNumId w:val="573"/>
  </w:num>
  <w:num w:numId="364">
    <w:abstractNumId w:val="151"/>
  </w:num>
  <w:num w:numId="365">
    <w:abstractNumId w:val="118"/>
  </w:num>
  <w:num w:numId="366">
    <w:abstractNumId w:val="373"/>
  </w:num>
  <w:num w:numId="367">
    <w:abstractNumId w:val="337"/>
  </w:num>
  <w:num w:numId="368">
    <w:abstractNumId w:val="186"/>
  </w:num>
  <w:num w:numId="369">
    <w:abstractNumId w:val="178"/>
  </w:num>
  <w:num w:numId="370">
    <w:abstractNumId w:val="699"/>
  </w:num>
  <w:num w:numId="371">
    <w:abstractNumId w:val="711"/>
  </w:num>
  <w:num w:numId="372">
    <w:abstractNumId w:val="561"/>
  </w:num>
  <w:num w:numId="373">
    <w:abstractNumId w:val="378"/>
  </w:num>
  <w:num w:numId="374">
    <w:abstractNumId w:val="238"/>
  </w:num>
  <w:num w:numId="375">
    <w:abstractNumId w:val="571"/>
  </w:num>
  <w:num w:numId="376">
    <w:abstractNumId w:val="460"/>
  </w:num>
  <w:num w:numId="377">
    <w:abstractNumId w:val="588"/>
  </w:num>
  <w:num w:numId="378">
    <w:abstractNumId w:val="389"/>
  </w:num>
  <w:num w:numId="379">
    <w:abstractNumId w:val="504"/>
  </w:num>
  <w:num w:numId="380">
    <w:abstractNumId w:val="91"/>
  </w:num>
  <w:num w:numId="381">
    <w:abstractNumId w:val="177"/>
  </w:num>
  <w:num w:numId="382">
    <w:abstractNumId w:val="566"/>
  </w:num>
  <w:num w:numId="383">
    <w:abstractNumId w:val="41"/>
  </w:num>
  <w:num w:numId="384">
    <w:abstractNumId w:val="196"/>
  </w:num>
  <w:num w:numId="385">
    <w:abstractNumId w:val="484"/>
  </w:num>
  <w:num w:numId="386">
    <w:abstractNumId w:val="350"/>
  </w:num>
  <w:num w:numId="387">
    <w:abstractNumId w:val="683"/>
  </w:num>
  <w:num w:numId="388">
    <w:abstractNumId w:val="266"/>
  </w:num>
  <w:num w:numId="389">
    <w:abstractNumId w:val="499"/>
  </w:num>
  <w:num w:numId="390">
    <w:abstractNumId w:val="633"/>
  </w:num>
  <w:num w:numId="391">
    <w:abstractNumId w:val="310"/>
  </w:num>
  <w:num w:numId="392">
    <w:abstractNumId w:val="627"/>
  </w:num>
  <w:num w:numId="393">
    <w:abstractNumId w:val="496"/>
  </w:num>
  <w:num w:numId="394">
    <w:abstractNumId w:val="18"/>
  </w:num>
  <w:num w:numId="395">
    <w:abstractNumId w:val="231"/>
  </w:num>
  <w:num w:numId="396">
    <w:abstractNumId w:val="322"/>
  </w:num>
  <w:num w:numId="397">
    <w:abstractNumId w:val="286"/>
  </w:num>
  <w:num w:numId="398">
    <w:abstractNumId w:val="163"/>
  </w:num>
  <w:num w:numId="399">
    <w:abstractNumId w:val="220"/>
  </w:num>
  <w:num w:numId="400">
    <w:abstractNumId w:val="403"/>
  </w:num>
  <w:num w:numId="401">
    <w:abstractNumId w:val="119"/>
  </w:num>
  <w:num w:numId="402">
    <w:abstractNumId w:val="519"/>
  </w:num>
  <w:num w:numId="403">
    <w:abstractNumId w:val="360"/>
  </w:num>
  <w:num w:numId="404">
    <w:abstractNumId w:val="39"/>
  </w:num>
  <w:num w:numId="405">
    <w:abstractNumId w:val="251"/>
  </w:num>
  <w:num w:numId="406">
    <w:abstractNumId w:val="689"/>
  </w:num>
  <w:num w:numId="407">
    <w:abstractNumId w:val="290"/>
  </w:num>
  <w:num w:numId="408">
    <w:abstractNumId w:val="76"/>
  </w:num>
  <w:num w:numId="409">
    <w:abstractNumId w:val="697"/>
  </w:num>
  <w:num w:numId="410">
    <w:abstractNumId w:val="495"/>
  </w:num>
  <w:num w:numId="411">
    <w:abstractNumId w:val="79"/>
  </w:num>
  <w:num w:numId="412">
    <w:abstractNumId w:val="410"/>
  </w:num>
  <w:num w:numId="413">
    <w:abstractNumId w:val="602"/>
  </w:num>
  <w:num w:numId="414">
    <w:abstractNumId w:val="598"/>
  </w:num>
  <w:num w:numId="415">
    <w:abstractNumId w:val="739"/>
  </w:num>
  <w:num w:numId="416">
    <w:abstractNumId w:val="646"/>
  </w:num>
  <w:num w:numId="417">
    <w:abstractNumId w:val="54"/>
  </w:num>
  <w:num w:numId="418">
    <w:abstractNumId w:val="669"/>
  </w:num>
  <w:num w:numId="419">
    <w:abstractNumId w:val="695"/>
  </w:num>
  <w:num w:numId="420">
    <w:abstractNumId w:val="388"/>
  </w:num>
  <w:num w:numId="421">
    <w:abstractNumId w:val="391"/>
  </w:num>
  <w:num w:numId="422">
    <w:abstractNumId w:val="86"/>
  </w:num>
  <w:num w:numId="423">
    <w:abstractNumId w:val="73"/>
  </w:num>
  <w:num w:numId="424">
    <w:abstractNumId w:val="217"/>
  </w:num>
  <w:num w:numId="425">
    <w:abstractNumId w:val="506"/>
  </w:num>
  <w:num w:numId="426">
    <w:abstractNumId w:val="554"/>
  </w:num>
  <w:num w:numId="427">
    <w:abstractNumId w:val="182"/>
  </w:num>
  <w:num w:numId="428">
    <w:abstractNumId w:val="648"/>
  </w:num>
  <w:num w:numId="429">
    <w:abstractNumId w:val="511"/>
  </w:num>
  <w:num w:numId="430">
    <w:abstractNumId w:val="595"/>
  </w:num>
  <w:num w:numId="431">
    <w:abstractNumId w:val="226"/>
  </w:num>
  <w:num w:numId="432">
    <w:abstractNumId w:val="140"/>
  </w:num>
  <w:num w:numId="433">
    <w:abstractNumId w:val="386"/>
  </w:num>
  <w:num w:numId="434">
    <w:abstractNumId w:val="94"/>
  </w:num>
  <w:num w:numId="435">
    <w:abstractNumId w:val="397"/>
  </w:num>
  <w:num w:numId="436">
    <w:abstractNumId w:val="621"/>
  </w:num>
  <w:num w:numId="437">
    <w:abstractNumId w:val="594"/>
  </w:num>
  <w:num w:numId="438">
    <w:abstractNumId w:val="476"/>
  </w:num>
  <w:num w:numId="439">
    <w:abstractNumId w:val="461"/>
  </w:num>
  <w:num w:numId="440">
    <w:abstractNumId w:val="2"/>
  </w:num>
  <w:num w:numId="441">
    <w:abstractNumId w:val="718"/>
  </w:num>
  <w:num w:numId="442">
    <w:abstractNumId w:val="745"/>
  </w:num>
  <w:num w:numId="443">
    <w:abstractNumId w:val="536"/>
  </w:num>
  <w:num w:numId="444">
    <w:abstractNumId w:val="586"/>
  </w:num>
  <w:num w:numId="445">
    <w:abstractNumId w:val="88"/>
  </w:num>
  <w:num w:numId="446">
    <w:abstractNumId w:val="551"/>
  </w:num>
  <w:num w:numId="447">
    <w:abstractNumId w:val="237"/>
  </w:num>
  <w:num w:numId="448">
    <w:abstractNumId w:val="396"/>
  </w:num>
  <w:num w:numId="449">
    <w:abstractNumId w:val="567"/>
  </w:num>
  <w:num w:numId="450">
    <w:abstractNumId w:val="6"/>
  </w:num>
  <w:num w:numId="451">
    <w:abstractNumId w:val="309"/>
  </w:num>
  <w:num w:numId="452">
    <w:abstractNumId w:val="276"/>
  </w:num>
  <w:num w:numId="453">
    <w:abstractNumId w:val="479"/>
  </w:num>
  <w:num w:numId="454">
    <w:abstractNumId w:val="113"/>
  </w:num>
  <w:num w:numId="455">
    <w:abstractNumId w:val="225"/>
  </w:num>
  <w:num w:numId="456">
    <w:abstractNumId w:val="246"/>
  </w:num>
  <w:num w:numId="457">
    <w:abstractNumId w:val="22"/>
  </w:num>
  <w:num w:numId="458">
    <w:abstractNumId w:val="498"/>
  </w:num>
  <w:num w:numId="459">
    <w:abstractNumId w:val="493"/>
  </w:num>
  <w:num w:numId="460">
    <w:abstractNumId w:val="149"/>
  </w:num>
  <w:num w:numId="461">
    <w:abstractNumId w:val="189"/>
  </w:num>
  <w:num w:numId="462">
    <w:abstractNumId w:val="232"/>
  </w:num>
  <w:num w:numId="463">
    <w:abstractNumId w:val="369"/>
  </w:num>
  <w:num w:numId="464">
    <w:abstractNumId w:val="258"/>
  </w:num>
  <w:num w:numId="465">
    <w:abstractNumId w:val="664"/>
  </w:num>
  <w:num w:numId="466">
    <w:abstractNumId w:val="252"/>
  </w:num>
  <w:num w:numId="467">
    <w:abstractNumId w:val="112"/>
  </w:num>
  <w:num w:numId="468">
    <w:abstractNumId w:val="15"/>
  </w:num>
  <w:num w:numId="469">
    <w:abstractNumId w:val="161"/>
  </w:num>
  <w:num w:numId="470">
    <w:abstractNumId w:val="33"/>
  </w:num>
  <w:num w:numId="471">
    <w:abstractNumId w:val="358"/>
  </w:num>
  <w:num w:numId="472">
    <w:abstractNumId w:val="645"/>
  </w:num>
  <w:num w:numId="473">
    <w:abstractNumId w:val="610"/>
  </w:num>
  <w:num w:numId="474">
    <w:abstractNumId w:val="537"/>
  </w:num>
  <w:num w:numId="475">
    <w:abstractNumId w:val="247"/>
  </w:num>
  <w:num w:numId="476">
    <w:abstractNumId w:val="488"/>
  </w:num>
  <w:num w:numId="477">
    <w:abstractNumId w:val="706"/>
  </w:num>
  <w:num w:numId="478">
    <w:abstractNumId w:val="466"/>
  </w:num>
  <w:num w:numId="479">
    <w:abstractNumId w:val="132"/>
  </w:num>
  <w:num w:numId="480">
    <w:abstractNumId w:val="352"/>
  </w:num>
  <w:num w:numId="481">
    <w:abstractNumId w:val="423"/>
  </w:num>
  <w:num w:numId="482">
    <w:abstractNumId w:val="43"/>
  </w:num>
  <w:num w:numId="483">
    <w:abstractNumId w:val="383"/>
  </w:num>
  <w:num w:numId="484">
    <w:abstractNumId w:val="685"/>
  </w:num>
  <w:num w:numId="485">
    <w:abstractNumId w:val="211"/>
  </w:num>
  <w:num w:numId="486">
    <w:abstractNumId w:val="314"/>
  </w:num>
  <w:num w:numId="487">
    <w:abstractNumId w:val="569"/>
  </w:num>
  <w:num w:numId="488">
    <w:abstractNumId w:val="581"/>
  </w:num>
  <w:num w:numId="489">
    <w:abstractNumId w:val="202"/>
  </w:num>
  <w:num w:numId="490">
    <w:abstractNumId w:val="219"/>
  </w:num>
  <w:num w:numId="491">
    <w:abstractNumId w:val="5"/>
  </w:num>
  <w:num w:numId="492">
    <w:abstractNumId w:val="741"/>
  </w:num>
  <w:num w:numId="493">
    <w:abstractNumId w:val="27"/>
  </w:num>
  <w:num w:numId="494">
    <w:abstractNumId w:val="104"/>
  </w:num>
  <w:num w:numId="495">
    <w:abstractNumId w:val="415"/>
  </w:num>
  <w:num w:numId="496">
    <w:abstractNumId w:val="192"/>
  </w:num>
  <w:num w:numId="497">
    <w:abstractNumId w:val="157"/>
  </w:num>
  <w:num w:numId="498">
    <w:abstractNumId w:val="714"/>
  </w:num>
  <w:num w:numId="499">
    <w:abstractNumId w:val="90"/>
  </w:num>
  <w:num w:numId="500">
    <w:abstractNumId w:val="224"/>
  </w:num>
  <w:num w:numId="501">
    <w:abstractNumId w:val="413"/>
  </w:num>
  <w:num w:numId="502">
    <w:abstractNumId w:val="545"/>
  </w:num>
  <w:num w:numId="503">
    <w:abstractNumId w:val="715"/>
  </w:num>
  <w:num w:numId="504">
    <w:abstractNumId w:val="236"/>
  </w:num>
  <w:num w:numId="505">
    <w:abstractNumId w:val="283"/>
  </w:num>
  <w:num w:numId="506">
    <w:abstractNumId w:val="65"/>
  </w:num>
  <w:num w:numId="507">
    <w:abstractNumId w:val="21"/>
  </w:num>
  <w:num w:numId="508">
    <w:abstractNumId w:val="528"/>
  </w:num>
  <w:num w:numId="509">
    <w:abstractNumId w:val="444"/>
  </w:num>
  <w:num w:numId="510">
    <w:abstractNumId w:val="278"/>
  </w:num>
  <w:num w:numId="511">
    <w:abstractNumId w:val="682"/>
  </w:num>
  <w:num w:numId="512">
    <w:abstractNumId w:val="677"/>
  </w:num>
  <w:num w:numId="513">
    <w:abstractNumId w:val="614"/>
  </w:num>
  <w:num w:numId="514">
    <w:abstractNumId w:val="572"/>
  </w:num>
  <w:num w:numId="515">
    <w:abstractNumId w:val="743"/>
  </w:num>
  <w:num w:numId="516">
    <w:abstractNumId w:val="732"/>
  </w:num>
  <w:num w:numId="517">
    <w:abstractNumId w:val="282"/>
  </w:num>
  <w:num w:numId="518">
    <w:abstractNumId w:val="441"/>
  </w:num>
  <w:num w:numId="519">
    <w:abstractNumId w:val="405"/>
  </w:num>
  <w:num w:numId="520">
    <w:abstractNumId w:val="752"/>
  </w:num>
  <w:num w:numId="521">
    <w:abstractNumId w:val="694"/>
  </w:num>
  <w:num w:numId="522">
    <w:abstractNumId w:val="221"/>
  </w:num>
  <w:num w:numId="523">
    <w:abstractNumId w:val="11"/>
  </w:num>
  <w:num w:numId="524">
    <w:abstractNumId w:val="141"/>
  </w:num>
  <w:num w:numId="525">
    <w:abstractNumId w:val="203"/>
  </w:num>
  <w:num w:numId="526">
    <w:abstractNumId w:val="155"/>
  </w:num>
  <w:num w:numId="527">
    <w:abstractNumId w:val="209"/>
  </w:num>
  <w:num w:numId="528">
    <w:abstractNumId w:val="38"/>
  </w:num>
  <w:num w:numId="529">
    <w:abstractNumId w:val="175"/>
  </w:num>
  <w:num w:numId="530">
    <w:abstractNumId w:val="459"/>
  </w:num>
  <w:num w:numId="531">
    <w:abstractNumId w:val="604"/>
  </w:num>
  <w:num w:numId="532">
    <w:abstractNumId w:val="127"/>
  </w:num>
  <w:num w:numId="533">
    <w:abstractNumId w:val="359"/>
  </w:num>
  <w:num w:numId="534">
    <w:abstractNumId w:val="607"/>
  </w:num>
  <w:num w:numId="535">
    <w:abstractNumId w:val="647"/>
  </w:num>
  <w:num w:numId="536">
    <w:abstractNumId w:val="527"/>
  </w:num>
  <w:num w:numId="537">
    <w:abstractNumId w:val="173"/>
  </w:num>
  <w:num w:numId="538">
    <w:abstractNumId w:val="136"/>
  </w:num>
  <w:num w:numId="539">
    <w:abstractNumId w:val="338"/>
  </w:num>
  <w:num w:numId="540">
    <w:abstractNumId w:val="421"/>
  </w:num>
  <w:num w:numId="541">
    <w:abstractNumId w:val="13"/>
  </w:num>
  <w:num w:numId="542">
    <w:abstractNumId w:val="754"/>
  </w:num>
  <w:num w:numId="543">
    <w:abstractNumId w:val="30"/>
  </w:num>
  <w:num w:numId="544">
    <w:abstractNumId w:val="181"/>
  </w:num>
  <w:num w:numId="545">
    <w:abstractNumId w:val="25"/>
  </w:num>
  <w:num w:numId="546">
    <w:abstractNumId w:val="194"/>
  </w:num>
  <w:num w:numId="547">
    <w:abstractNumId w:val="582"/>
  </w:num>
  <w:num w:numId="548">
    <w:abstractNumId w:val="402"/>
  </w:num>
  <w:num w:numId="549">
    <w:abstractNumId w:val="109"/>
  </w:num>
  <w:num w:numId="550">
    <w:abstractNumId w:val="110"/>
  </w:num>
  <w:num w:numId="551">
    <w:abstractNumId w:val="174"/>
  </w:num>
  <w:num w:numId="552">
    <w:abstractNumId w:val="414"/>
  </w:num>
  <w:num w:numId="553">
    <w:abstractNumId w:val="311"/>
  </w:num>
  <w:num w:numId="554">
    <w:abstractNumId w:val="198"/>
  </w:num>
  <w:num w:numId="555">
    <w:abstractNumId w:val="746"/>
  </w:num>
  <w:num w:numId="556">
    <w:abstractNumId w:val="294"/>
  </w:num>
  <w:num w:numId="557">
    <w:abstractNumId w:val="49"/>
  </w:num>
  <w:num w:numId="558">
    <w:abstractNumId w:val="730"/>
  </w:num>
  <w:num w:numId="559">
    <w:abstractNumId w:val="102"/>
  </w:num>
  <w:num w:numId="560">
    <w:abstractNumId w:val="445"/>
  </w:num>
  <w:num w:numId="561">
    <w:abstractNumId w:val="137"/>
  </w:num>
  <w:num w:numId="562">
    <w:abstractNumId w:val="372"/>
  </w:num>
  <w:num w:numId="563">
    <w:abstractNumId w:val="750"/>
  </w:num>
  <w:num w:numId="564">
    <w:abstractNumId w:val="52"/>
  </w:num>
  <w:num w:numId="565">
    <w:abstractNumId w:val="640"/>
  </w:num>
  <w:num w:numId="566">
    <w:abstractNumId w:val="399"/>
  </w:num>
  <w:num w:numId="567">
    <w:abstractNumId w:val="674"/>
  </w:num>
  <w:num w:numId="568">
    <w:abstractNumId w:val="515"/>
  </w:num>
  <w:num w:numId="569">
    <w:abstractNumId w:val="259"/>
  </w:num>
  <w:num w:numId="570">
    <w:abstractNumId w:val="150"/>
  </w:num>
  <w:num w:numId="571">
    <w:abstractNumId w:val="63"/>
  </w:num>
  <w:num w:numId="572">
    <w:abstractNumId w:val="116"/>
  </w:num>
  <w:num w:numId="573">
    <w:abstractNumId w:val="17"/>
  </w:num>
  <w:num w:numId="574">
    <w:abstractNumId w:val="334"/>
  </w:num>
  <w:num w:numId="575">
    <w:abstractNumId w:val="307"/>
  </w:num>
  <w:num w:numId="576">
    <w:abstractNumId w:val="534"/>
  </w:num>
  <w:num w:numId="577">
    <w:abstractNumId w:val="667"/>
  </w:num>
  <w:num w:numId="578">
    <w:abstractNumId w:val="152"/>
  </w:num>
  <w:num w:numId="579">
    <w:abstractNumId w:val="114"/>
  </w:num>
  <w:num w:numId="580">
    <w:abstractNumId w:val="168"/>
  </w:num>
  <w:num w:numId="581">
    <w:abstractNumId w:val="72"/>
  </w:num>
  <w:num w:numId="582">
    <w:abstractNumId w:val="379"/>
  </w:num>
  <w:num w:numId="583">
    <w:abstractNumId w:val="85"/>
  </w:num>
  <w:num w:numId="584">
    <w:abstractNumId w:val="443"/>
  </w:num>
  <w:num w:numId="585">
    <w:abstractNumId w:val="552"/>
  </w:num>
  <w:num w:numId="586">
    <w:abstractNumId w:val="222"/>
  </w:num>
  <w:num w:numId="587">
    <w:abstractNumId w:val="719"/>
  </w:num>
  <w:num w:numId="588">
    <w:abstractNumId w:val="131"/>
  </w:num>
  <w:num w:numId="589">
    <w:abstractNumId w:val="164"/>
  </w:num>
  <w:num w:numId="590">
    <w:abstractNumId w:val="601"/>
  </w:num>
  <w:num w:numId="591">
    <w:abstractNumId w:val="577"/>
  </w:num>
  <w:num w:numId="592">
    <w:abstractNumId w:val="539"/>
  </w:num>
  <w:num w:numId="593">
    <w:abstractNumId w:val="703"/>
  </w:num>
  <w:num w:numId="594">
    <w:abstractNumId w:val="171"/>
  </w:num>
  <w:num w:numId="595">
    <w:abstractNumId w:val="32"/>
  </w:num>
  <w:num w:numId="596">
    <w:abstractNumId w:val="146"/>
  </w:num>
  <w:num w:numId="597">
    <w:abstractNumId w:val="29"/>
  </w:num>
  <w:num w:numId="598">
    <w:abstractNumId w:val="613"/>
  </w:num>
  <w:num w:numId="599">
    <w:abstractNumId w:val="126"/>
  </w:num>
  <w:num w:numId="600">
    <w:abstractNumId w:val="560"/>
  </w:num>
  <w:num w:numId="601">
    <w:abstractNumId w:val="431"/>
  </w:num>
  <w:num w:numId="602">
    <w:abstractNumId w:val="99"/>
  </w:num>
  <w:num w:numId="603">
    <w:abstractNumId w:val="206"/>
  </w:num>
  <w:num w:numId="604">
    <w:abstractNumId w:val="406"/>
  </w:num>
  <w:num w:numId="605">
    <w:abstractNumId w:val="128"/>
  </w:num>
  <w:num w:numId="606">
    <w:abstractNumId w:val="652"/>
  </w:num>
  <w:num w:numId="607">
    <w:abstractNumId w:val="401"/>
  </w:num>
  <w:num w:numId="608">
    <w:abstractNumId w:val="12"/>
  </w:num>
  <w:num w:numId="609">
    <w:abstractNumId w:val="216"/>
  </w:num>
  <w:num w:numId="610">
    <w:abstractNumId w:val="355"/>
  </w:num>
  <w:num w:numId="611">
    <w:abstractNumId w:val="702"/>
  </w:num>
  <w:num w:numId="612">
    <w:abstractNumId w:val="267"/>
  </w:num>
  <w:num w:numId="613">
    <w:abstractNumId w:val="747"/>
  </w:num>
  <w:num w:numId="614">
    <w:abstractNumId w:val="176"/>
  </w:num>
  <w:num w:numId="615">
    <w:abstractNumId w:val="562"/>
  </w:num>
  <w:num w:numId="616">
    <w:abstractNumId w:val="213"/>
  </w:num>
  <w:num w:numId="617">
    <w:abstractNumId w:val="513"/>
  </w:num>
  <w:num w:numId="618">
    <w:abstractNumId w:val="82"/>
  </w:num>
  <w:num w:numId="619">
    <w:abstractNumId w:val="543"/>
  </w:num>
  <w:num w:numId="620">
    <w:abstractNumId w:val="37"/>
  </w:num>
  <w:num w:numId="621">
    <w:abstractNumId w:val="305"/>
  </w:num>
  <w:num w:numId="622">
    <w:abstractNumId w:val="254"/>
  </w:num>
  <w:num w:numId="623">
    <w:abstractNumId w:val="628"/>
  </w:num>
  <w:num w:numId="624">
    <w:abstractNumId w:val="205"/>
  </w:num>
  <w:num w:numId="625">
    <w:abstractNumId w:val="92"/>
  </w:num>
  <w:num w:numId="626">
    <w:abstractNumId w:val="757"/>
  </w:num>
  <w:num w:numId="627">
    <w:abstractNumId w:val="529"/>
  </w:num>
  <w:num w:numId="628">
    <w:abstractNumId w:val="315"/>
  </w:num>
  <w:num w:numId="629">
    <w:abstractNumId w:val="608"/>
  </w:num>
  <w:num w:numId="630">
    <w:abstractNumId w:val="284"/>
  </w:num>
  <w:num w:numId="631">
    <w:abstractNumId w:val="180"/>
  </w:num>
  <w:num w:numId="632">
    <w:abstractNumId w:val="279"/>
  </w:num>
  <w:num w:numId="633">
    <w:abstractNumId w:val="553"/>
  </w:num>
  <w:num w:numId="634">
    <w:abstractNumId w:val="549"/>
  </w:num>
  <w:num w:numId="635">
    <w:abstractNumId w:val="274"/>
  </w:num>
  <w:num w:numId="636">
    <w:abstractNumId w:val="609"/>
  </w:num>
  <w:num w:numId="637">
    <w:abstractNumId w:val="533"/>
  </w:num>
  <w:num w:numId="638">
    <w:abstractNumId w:val="407"/>
  </w:num>
  <w:num w:numId="639">
    <w:abstractNumId w:val="661"/>
  </w:num>
  <w:num w:numId="640">
    <w:abstractNumId w:val="265"/>
  </w:num>
  <w:num w:numId="641">
    <w:abstractNumId w:val="169"/>
  </w:num>
  <w:num w:numId="642">
    <w:abstractNumId w:val="26"/>
  </w:num>
  <w:num w:numId="643">
    <w:abstractNumId w:val="377"/>
  </w:num>
  <w:num w:numId="644">
    <w:abstractNumId w:val="472"/>
  </w:num>
  <w:num w:numId="645">
    <w:abstractNumId w:val="456"/>
  </w:num>
  <w:num w:numId="646">
    <w:abstractNumId w:val="438"/>
  </w:num>
  <w:num w:numId="647">
    <w:abstractNumId w:val="603"/>
  </w:num>
  <w:num w:numId="648">
    <w:abstractNumId w:val="620"/>
  </w:num>
  <w:num w:numId="649">
    <w:abstractNumId w:val="429"/>
  </w:num>
  <w:num w:numId="650">
    <w:abstractNumId w:val="514"/>
  </w:num>
  <w:num w:numId="651">
    <w:abstractNumId w:val="641"/>
  </w:num>
  <w:num w:numId="652">
    <w:abstractNumId w:val="643"/>
  </w:num>
  <w:num w:numId="653">
    <w:abstractNumId w:val="394"/>
  </w:num>
  <w:num w:numId="654">
    <w:abstractNumId w:val="458"/>
  </w:num>
  <w:num w:numId="655">
    <w:abstractNumId w:val="420"/>
  </w:num>
  <w:num w:numId="656">
    <w:abstractNumId w:val="465"/>
  </w:num>
  <w:num w:numId="657">
    <w:abstractNumId w:val="617"/>
  </w:num>
  <w:num w:numId="658">
    <w:abstractNumId w:val="635"/>
  </w:num>
  <w:num w:numId="659">
    <w:abstractNumId w:val="676"/>
  </w:num>
  <w:num w:numId="660">
    <w:abstractNumId w:val="417"/>
  </w:num>
  <w:num w:numId="661">
    <w:abstractNumId w:val="462"/>
  </w:num>
  <w:num w:numId="662">
    <w:abstractNumId w:val="649"/>
  </w:num>
  <w:num w:numId="663">
    <w:abstractNumId w:val="398"/>
  </w:num>
  <w:num w:numId="664">
    <w:abstractNumId w:val="524"/>
  </w:num>
  <w:num w:numId="665">
    <w:abstractNumId w:val="395"/>
  </w:num>
  <w:num w:numId="666">
    <w:abstractNumId w:val="475"/>
  </w:num>
  <w:num w:numId="667">
    <w:abstractNumId w:val="483"/>
  </w:num>
  <w:num w:numId="668">
    <w:abstractNumId w:val="387"/>
  </w:num>
  <w:num w:numId="669">
    <w:abstractNumId w:val="362"/>
  </w:num>
  <w:num w:numId="670">
    <w:abstractNumId w:val="471"/>
  </w:num>
  <w:num w:numId="671">
    <w:abstractNumId w:val="486"/>
  </w:num>
  <w:num w:numId="672">
    <w:abstractNumId w:val="733"/>
  </w:num>
  <w:num w:numId="673">
    <w:abstractNumId w:val="363"/>
  </w:num>
  <w:num w:numId="674">
    <w:abstractNumId w:val="450"/>
  </w:num>
  <w:num w:numId="675">
    <w:abstractNumId w:val="576"/>
  </w:num>
  <w:num w:numId="676">
    <w:abstractNumId w:val="425"/>
  </w:num>
  <w:num w:numId="677">
    <w:abstractNumId w:val="517"/>
  </w:num>
  <w:num w:numId="678">
    <w:abstractNumId w:val="547"/>
  </w:num>
  <w:num w:numId="679">
    <w:abstractNumId w:val="320"/>
  </w:num>
  <w:num w:numId="680">
    <w:abstractNumId w:val="376"/>
  </w:num>
  <w:num w:numId="681">
    <w:abstractNumId w:val="324"/>
  </w:num>
  <w:num w:numId="682">
    <w:abstractNumId w:val="625"/>
  </w:num>
  <w:num w:numId="683">
    <w:abstractNumId w:val="509"/>
  </w:num>
  <w:num w:numId="684">
    <w:abstractNumId w:val="455"/>
  </w:num>
  <w:num w:numId="685">
    <w:abstractNumId w:val="662"/>
  </w:num>
  <w:num w:numId="686">
    <w:abstractNumId w:val="691"/>
  </w:num>
  <w:num w:numId="687">
    <w:abstractNumId w:val="390"/>
  </w:num>
  <w:num w:numId="688">
    <w:abstractNumId w:val="658"/>
  </w:num>
  <w:num w:numId="689">
    <w:abstractNumId w:val="525"/>
  </w:num>
  <w:num w:numId="690">
    <w:abstractNumId w:val="696"/>
  </w:num>
  <w:num w:numId="691">
    <w:abstractNumId w:val="325"/>
  </w:num>
  <w:num w:numId="692">
    <w:abstractNumId w:val="419"/>
  </w:num>
  <w:num w:numId="693">
    <w:abstractNumId w:val="404"/>
  </w:num>
  <w:num w:numId="694">
    <w:abstractNumId w:val="701"/>
  </w:num>
  <w:num w:numId="695">
    <w:abstractNumId w:val="366"/>
  </w:num>
  <w:num w:numId="696">
    <w:abstractNumId w:val="439"/>
  </w:num>
  <w:num w:numId="697">
    <w:abstractNumId w:val="672"/>
  </w:num>
  <w:num w:numId="698">
    <w:abstractNumId w:val="544"/>
  </w:num>
  <w:num w:numId="699">
    <w:abstractNumId w:val="451"/>
  </w:num>
  <w:num w:numId="700">
    <w:abstractNumId w:val="452"/>
  </w:num>
  <w:num w:numId="701">
    <w:abstractNumId w:val="678"/>
  </w:num>
  <w:num w:numId="702">
    <w:abstractNumId w:val="341"/>
  </w:num>
  <w:num w:numId="703">
    <w:abstractNumId w:val="740"/>
  </w:num>
  <w:num w:numId="704">
    <w:abstractNumId w:val="749"/>
  </w:num>
  <w:num w:numId="705">
    <w:abstractNumId w:val="727"/>
  </w:num>
  <w:num w:numId="706">
    <w:abstractNumId w:val="600"/>
  </w:num>
  <w:num w:numId="707">
    <w:abstractNumId w:val="679"/>
  </w:num>
  <w:num w:numId="708">
    <w:abstractNumId w:val="434"/>
  </w:num>
  <w:num w:numId="709">
    <w:abstractNumId w:val="729"/>
  </w:num>
  <w:num w:numId="710">
    <w:abstractNumId w:val="392"/>
  </w:num>
  <w:num w:numId="711">
    <w:abstractNumId w:val="347"/>
  </w:num>
  <w:num w:numId="712">
    <w:abstractNumId w:val="370"/>
  </w:num>
  <w:num w:numId="713">
    <w:abstractNumId w:val="328"/>
  </w:num>
  <w:num w:numId="714">
    <w:abstractNumId w:val="470"/>
  </w:num>
  <w:num w:numId="715">
    <w:abstractNumId w:val="532"/>
  </w:num>
  <w:num w:numId="716">
    <w:abstractNumId w:val="478"/>
  </w:num>
  <w:num w:numId="717">
    <w:abstractNumId w:val="437"/>
  </w:num>
  <w:num w:numId="718">
    <w:abstractNumId w:val="508"/>
  </w:num>
  <w:num w:numId="719">
    <w:abstractNumId w:val="428"/>
  </w:num>
  <w:num w:numId="720">
    <w:abstractNumId w:val="713"/>
  </w:num>
  <w:num w:numId="721">
    <w:abstractNumId w:val="751"/>
  </w:num>
  <w:num w:numId="722">
    <w:abstractNumId w:val="565"/>
  </w:num>
  <w:num w:numId="723">
    <w:abstractNumId w:val="606"/>
  </w:num>
  <w:num w:numId="724">
    <w:abstractNumId w:val="449"/>
  </w:num>
  <w:num w:numId="725">
    <w:abstractNumId w:val="578"/>
  </w:num>
  <w:num w:numId="726">
    <w:abstractNumId w:val="681"/>
  </w:num>
  <w:num w:numId="727">
    <w:abstractNumId w:val="463"/>
  </w:num>
  <w:num w:numId="728">
    <w:abstractNumId w:val="653"/>
  </w:num>
  <w:num w:numId="729">
    <w:abstractNumId w:val="477"/>
  </w:num>
  <w:num w:numId="730">
    <w:abstractNumId w:val="481"/>
  </w:num>
  <w:num w:numId="731">
    <w:abstractNumId w:val="469"/>
  </w:num>
  <w:num w:numId="732">
    <w:abstractNumId w:val="716"/>
  </w:num>
  <w:num w:numId="733">
    <w:abstractNumId w:val="708"/>
  </w:num>
  <w:num w:numId="734">
    <w:abstractNumId w:val="512"/>
  </w:num>
  <w:num w:numId="735">
    <w:abstractNumId w:val="668"/>
  </w:num>
  <w:num w:numId="736">
    <w:abstractNumId w:val="626"/>
  </w:num>
  <w:num w:numId="737">
    <w:abstractNumId w:val="707"/>
  </w:num>
  <w:num w:numId="738">
    <w:abstractNumId w:val="503"/>
  </w:num>
  <w:num w:numId="739">
    <w:abstractNumId w:val="673"/>
  </w:num>
  <w:num w:numId="740">
    <w:abstractNumId w:val="319"/>
  </w:num>
  <w:num w:numId="741">
    <w:abstractNumId w:val="557"/>
  </w:num>
  <w:num w:numId="742">
    <w:abstractNumId w:val="687"/>
  </w:num>
  <w:num w:numId="743">
    <w:abstractNumId w:val="639"/>
  </w:num>
  <w:num w:numId="744">
    <w:abstractNumId w:val="346"/>
  </w:num>
  <w:num w:numId="745">
    <w:abstractNumId w:val="522"/>
  </w:num>
  <w:num w:numId="746">
    <w:abstractNumId w:val="473"/>
  </w:num>
  <w:num w:numId="747">
    <w:abstractNumId w:val="705"/>
  </w:num>
  <w:num w:numId="748">
    <w:abstractNumId w:val="618"/>
  </w:num>
  <w:num w:numId="749">
    <w:abstractNumId w:val="728"/>
  </w:num>
  <w:num w:numId="750">
    <w:abstractNumId w:val="555"/>
  </w:num>
  <w:num w:numId="751">
    <w:abstractNumId w:val="634"/>
  </w:num>
  <w:num w:numId="752">
    <w:abstractNumId w:val="500"/>
  </w:num>
  <w:num w:numId="753">
    <w:abstractNumId w:val="427"/>
  </w:num>
  <w:num w:numId="754">
    <w:abstractNumId w:val="599"/>
  </w:num>
  <w:num w:numId="755">
    <w:abstractNumId w:val="467"/>
  </w:num>
  <w:num w:numId="756">
    <w:abstractNumId w:val="688"/>
  </w:num>
  <w:num w:numId="757">
    <w:abstractNumId w:val="497"/>
  </w:num>
  <w:num w:numId="758">
    <w:abstractNumId w:val="505"/>
  </w:num>
  <w:numIdMacAtCleanup w:val="7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4505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7122"/>
    <w:rsid w:val="000179F6"/>
    <w:rsid w:val="0009221C"/>
    <w:rsid w:val="000B1902"/>
    <w:rsid w:val="001049B7"/>
    <w:rsid w:val="00151F06"/>
    <w:rsid w:val="00171A74"/>
    <w:rsid w:val="00190869"/>
    <w:rsid w:val="001E089F"/>
    <w:rsid w:val="001E6778"/>
    <w:rsid w:val="00212576"/>
    <w:rsid w:val="0028340B"/>
    <w:rsid w:val="00284DBD"/>
    <w:rsid w:val="0032566B"/>
    <w:rsid w:val="0034371E"/>
    <w:rsid w:val="00380EDF"/>
    <w:rsid w:val="00387CE3"/>
    <w:rsid w:val="0039554F"/>
    <w:rsid w:val="003B3412"/>
    <w:rsid w:val="003B4BCB"/>
    <w:rsid w:val="003C325E"/>
    <w:rsid w:val="003D2C65"/>
    <w:rsid w:val="003F0CA1"/>
    <w:rsid w:val="00402FA8"/>
    <w:rsid w:val="00412F71"/>
    <w:rsid w:val="004149F2"/>
    <w:rsid w:val="004B39C4"/>
    <w:rsid w:val="004C5E5E"/>
    <w:rsid w:val="004D2E59"/>
    <w:rsid w:val="004F2BC9"/>
    <w:rsid w:val="005E7DA4"/>
    <w:rsid w:val="006170D8"/>
    <w:rsid w:val="006544A3"/>
    <w:rsid w:val="006848F7"/>
    <w:rsid w:val="006A0FDE"/>
    <w:rsid w:val="006C0514"/>
    <w:rsid w:val="006C5D77"/>
    <w:rsid w:val="00721238"/>
    <w:rsid w:val="0072310C"/>
    <w:rsid w:val="007B1EB6"/>
    <w:rsid w:val="007D0B12"/>
    <w:rsid w:val="008026F1"/>
    <w:rsid w:val="0084474D"/>
    <w:rsid w:val="00864C38"/>
    <w:rsid w:val="008A627E"/>
    <w:rsid w:val="008B1850"/>
    <w:rsid w:val="008F532F"/>
    <w:rsid w:val="00956F66"/>
    <w:rsid w:val="009635CB"/>
    <w:rsid w:val="0098326A"/>
    <w:rsid w:val="00A038A0"/>
    <w:rsid w:val="00A31E6D"/>
    <w:rsid w:val="00A553AD"/>
    <w:rsid w:val="00AE0B71"/>
    <w:rsid w:val="00B10687"/>
    <w:rsid w:val="00B233A8"/>
    <w:rsid w:val="00B31DBF"/>
    <w:rsid w:val="00B67122"/>
    <w:rsid w:val="00B76A64"/>
    <w:rsid w:val="00B83590"/>
    <w:rsid w:val="00B918AE"/>
    <w:rsid w:val="00BD3265"/>
    <w:rsid w:val="00C015A6"/>
    <w:rsid w:val="00C530D8"/>
    <w:rsid w:val="00CA2FEA"/>
    <w:rsid w:val="00CB049B"/>
    <w:rsid w:val="00CF02A0"/>
    <w:rsid w:val="00D14FDC"/>
    <w:rsid w:val="00D200F6"/>
    <w:rsid w:val="00DE4F5C"/>
    <w:rsid w:val="00DE6EC4"/>
    <w:rsid w:val="00E73DBA"/>
    <w:rsid w:val="00ED79C8"/>
    <w:rsid w:val="00EF2EDD"/>
    <w:rsid w:val="00F302AE"/>
    <w:rsid w:val="00F30A99"/>
    <w:rsid w:val="00F84768"/>
    <w:rsid w:val="00FC06B8"/>
    <w:rsid w:val="0310777F"/>
    <w:rsid w:val="03244BC1"/>
    <w:rsid w:val="06A25F75"/>
    <w:rsid w:val="07D25D65"/>
    <w:rsid w:val="083E6836"/>
    <w:rsid w:val="08FA69AB"/>
    <w:rsid w:val="0B4800CD"/>
    <w:rsid w:val="0BA64628"/>
    <w:rsid w:val="0C432169"/>
    <w:rsid w:val="0F0D5B47"/>
    <w:rsid w:val="0F3901BD"/>
    <w:rsid w:val="0FB90BBF"/>
    <w:rsid w:val="1123466F"/>
    <w:rsid w:val="12A15EED"/>
    <w:rsid w:val="13464FAF"/>
    <w:rsid w:val="14751310"/>
    <w:rsid w:val="15425ADC"/>
    <w:rsid w:val="18641CD7"/>
    <w:rsid w:val="19121F2F"/>
    <w:rsid w:val="19D00556"/>
    <w:rsid w:val="1A4051C7"/>
    <w:rsid w:val="1A54279C"/>
    <w:rsid w:val="1A875147"/>
    <w:rsid w:val="1A9633FB"/>
    <w:rsid w:val="1A9F3CD6"/>
    <w:rsid w:val="1AAD6E4A"/>
    <w:rsid w:val="1BB76ECC"/>
    <w:rsid w:val="1BCC0E84"/>
    <w:rsid w:val="1DC11DF5"/>
    <w:rsid w:val="1E117B46"/>
    <w:rsid w:val="1F754548"/>
    <w:rsid w:val="21EC4CC5"/>
    <w:rsid w:val="23354BCE"/>
    <w:rsid w:val="238E192A"/>
    <w:rsid w:val="23D132D1"/>
    <w:rsid w:val="23E362D9"/>
    <w:rsid w:val="23E72958"/>
    <w:rsid w:val="24212C7D"/>
    <w:rsid w:val="245F0BDE"/>
    <w:rsid w:val="25CC2551"/>
    <w:rsid w:val="27E85698"/>
    <w:rsid w:val="27EA579F"/>
    <w:rsid w:val="29CB13BC"/>
    <w:rsid w:val="2B0B5A88"/>
    <w:rsid w:val="2D7A2A91"/>
    <w:rsid w:val="2FE7334A"/>
    <w:rsid w:val="30811827"/>
    <w:rsid w:val="30EB3345"/>
    <w:rsid w:val="311E0C1F"/>
    <w:rsid w:val="31270D9D"/>
    <w:rsid w:val="313E5183"/>
    <w:rsid w:val="316B745A"/>
    <w:rsid w:val="31CC4098"/>
    <w:rsid w:val="31FE077B"/>
    <w:rsid w:val="32130ABD"/>
    <w:rsid w:val="32DA37FA"/>
    <w:rsid w:val="32F863E0"/>
    <w:rsid w:val="3435051E"/>
    <w:rsid w:val="347B1098"/>
    <w:rsid w:val="34963785"/>
    <w:rsid w:val="34CE60D3"/>
    <w:rsid w:val="38423E73"/>
    <w:rsid w:val="39795436"/>
    <w:rsid w:val="3C6C5FCB"/>
    <w:rsid w:val="3CF7797D"/>
    <w:rsid w:val="3D3A2780"/>
    <w:rsid w:val="3F1F6AB2"/>
    <w:rsid w:val="3F523746"/>
    <w:rsid w:val="3FA2018C"/>
    <w:rsid w:val="40B8184F"/>
    <w:rsid w:val="40C97611"/>
    <w:rsid w:val="42BA558D"/>
    <w:rsid w:val="43584E4E"/>
    <w:rsid w:val="45187C16"/>
    <w:rsid w:val="466E26D8"/>
    <w:rsid w:val="478D4926"/>
    <w:rsid w:val="48AF5605"/>
    <w:rsid w:val="4B4632FC"/>
    <w:rsid w:val="4B677100"/>
    <w:rsid w:val="4EA72504"/>
    <w:rsid w:val="51567171"/>
    <w:rsid w:val="53CA471B"/>
    <w:rsid w:val="541946B4"/>
    <w:rsid w:val="54806A57"/>
    <w:rsid w:val="54D451B9"/>
    <w:rsid w:val="5ABA5AE0"/>
    <w:rsid w:val="5C22686B"/>
    <w:rsid w:val="5D594675"/>
    <w:rsid w:val="5F065606"/>
    <w:rsid w:val="5FBE0F45"/>
    <w:rsid w:val="638703CC"/>
    <w:rsid w:val="64255D8B"/>
    <w:rsid w:val="64741FF2"/>
    <w:rsid w:val="64BE43F0"/>
    <w:rsid w:val="650A2BB5"/>
    <w:rsid w:val="6526671A"/>
    <w:rsid w:val="653E0BF9"/>
    <w:rsid w:val="67D81EC4"/>
    <w:rsid w:val="6A6553FA"/>
    <w:rsid w:val="6BF722A6"/>
    <w:rsid w:val="70D13A7E"/>
    <w:rsid w:val="70D6730E"/>
    <w:rsid w:val="71193645"/>
    <w:rsid w:val="72B364FA"/>
    <w:rsid w:val="73E43849"/>
    <w:rsid w:val="746A46A3"/>
    <w:rsid w:val="7550177B"/>
    <w:rsid w:val="7566689A"/>
    <w:rsid w:val="78ED2601"/>
    <w:rsid w:val="7968471E"/>
    <w:rsid w:val="7AC66C0C"/>
    <w:rsid w:val="7F71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 fillcolor="white">
      <v:fill color="white"/>
    </o:shapedefaults>
    <o:shapelayout v:ext="edit">
      <o:idmap v:ext="edit" data="1"/>
    </o:shapelayout>
  </w:shapeDefaults>
  <w:decimalSymbol w:val=","/>
  <w:listSeparator w:val=";"/>
  <w14:docId w14:val="34987EC1"/>
  <w15:docId w15:val="{390FFA4F-6B69-4308-B5B3-09C1957BC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line="273" w:lineRule="exact"/>
      <w:ind w:left="636" w:hanging="48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76" w:lineRule="exact"/>
      <w:ind w:left="416" w:hanging="260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Title">
    <w:name w:val="Title"/>
    <w:basedOn w:val="Normal"/>
    <w:uiPriority w:val="1"/>
    <w:qFormat/>
    <w:pPr>
      <w:spacing w:before="84"/>
      <w:ind w:left="625" w:right="605"/>
      <w:jc w:val="center"/>
    </w:pPr>
    <w:rPr>
      <w:rFonts w:ascii="Times New Roman" w:eastAsia="Times New Roman" w:hAnsi="Times New Roman" w:cs="Times New Roman"/>
      <w:b/>
      <w:bCs/>
      <w:sz w:val="40"/>
      <w:szCs w:val="40"/>
      <w:lang w:val="en-US" w:bidi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50"/>
    </w:pPr>
    <w:rPr>
      <w:rFonts w:ascii="Times New Roman" w:eastAsia="Times New Roman" w:hAnsi="Times New Roman" w:cs="Times New Roman"/>
      <w:lang w:val="en-US" w:bidi="en-US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bCs/>
      <w:sz w:val="24"/>
      <w:szCs w:val="24"/>
      <w:lang w:val="en-US" w:eastAsia="en-US" w:bidi="en-US"/>
    </w:rPr>
  </w:style>
  <w:style w:type="character" w:styleId="PlaceholderText">
    <w:name w:val="Placeholder Text"/>
    <w:basedOn w:val="DefaultParagraphFont"/>
    <w:uiPriority w:val="99"/>
    <w:semiHidden/>
    <w:rsid w:val="003C32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68" Type="http://schemas.openxmlformats.org/officeDocument/2006/relationships/image" Target="media/image260.png"/><Relationship Id="rId289" Type="http://schemas.openxmlformats.org/officeDocument/2006/relationships/theme" Target="theme/theme1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image" Target="media/image226.png"/><Relationship Id="rId239" Type="http://schemas.openxmlformats.org/officeDocument/2006/relationships/image" Target="media/image23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50" Type="http://schemas.openxmlformats.org/officeDocument/2006/relationships/image" Target="media/image242.png"/><Relationship Id="rId255" Type="http://schemas.openxmlformats.org/officeDocument/2006/relationships/image" Target="media/image247.png"/><Relationship Id="rId271" Type="http://schemas.openxmlformats.org/officeDocument/2006/relationships/image" Target="media/image263.png"/><Relationship Id="rId276" Type="http://schemas.openxmlformats.org/officeDocument/2006/relationships/image" Target="media/image268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1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image" Target="media/image253.png"/><Relationship Id="rId266" Type="http://schemas.openxmlformats.org/officeDocument/2006/relationships/image" Target="media/image258.png"/><Relationship Id="rId287" Type="http://schemas.openxmlformats.org/officeDocument/2006/relationships/footer" Target="footer2.xml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282" Type="http://schemas.openxmlformats.org/officeDocument/2006/relationships/image" Target="media/image274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72" Type="http://schemas.openxmlformats.org/officeDocument/2006/relationships/image" Target="media/image264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26" Type="http://schemas.openxmlformats.org/officeDocument/2006/relationships/image" Target="media/image18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8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image" Target="media/image257.png"/><Relationship Id="rId286" Type="http://schemas.openxmlformats.org/officeDocument/2006/relationships/image" Target="media/image2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306</Pages>
  <Words>35905</Words>
  <Characters>197479</Characters>
  <Application>Microsoft Office Word</Application>
  <DocSecurity>0</DocSecurity>
  <Lines>1645</Lines>
  <Paragraphs>465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Michael Williamson</dc:creator>
  <cp:lastModifiedBy>John</cp:lastModifiedBy>
  <cp:revision>61</cp:revision>
  <dcterms:created xsi:type="dcterms:W3CDTF">2013-05-03T14:50:00Z</dcterms:created>
  <dcterms:modified xsi:type="dcterms:W3CDTF">2020-01-22T22:27:00Z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